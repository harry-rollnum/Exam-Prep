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45FBF7">
      <w:pPr>
        <w:pStyle w:val="7"/>
        <w:ind w:left="252"/>
        <w:rPr>
          <w:sz w:val="20"/>
        </w:rPr>
      </w:pPr>
    </w:p>
    <w:p w14:paraId="1A7C3C60">
      <w:pPr>
        <w:pStyle w:val="7"/>
        <w:rPr>
          <w:sz w:val="40"/>
        </w:rPr>
      </w:pPr>
    </w:p>
    <w:p w14:paraId="21613092">
      <w:pPr>
        <w:pStyle w:val="7"/>
        <w:rPr>
          <w:sz w:val="40"/>
        </w:rPr>
      </w:pPr>
    </w:p>
    <w:p w14:paraId="70BEBD43">
      <w:pPr>
        <w:pStyle w:val="7"/>
        <w:spacing w:before="455"/>
        <w:rPr>
          <w:sz w:val="40"/>
        </w:rPr>
      </w:pPr>
    </w:p>
    <w:p w14:paraId="193840E1">
      <w:pPr>
        <w:spacing w:before="0"/>
        <w:ind w:left="0" w:right="0" w:firstLine="0"/>
        <w:jc w:val="center"/>
        <w:rPr>
          <w:rFonts w:ascii="Arial MT"/>
          <w:sz w:val="40"/>
        </w:rPr>
      </w:pPr>
      <w:r>
        <w:fldChar w:fldCharType="begin"/>
      </w:r>
      <w:r>
        <w:instrText xml:space="preserve"> HYPERLINK "https://www.studocu.com/in/document/vignana-bharathi-institute-of-technology/artificial-intelligence/unit-3-notes-of-ai/110514127?utm_campaign=shared-document&amp;utm_source=studocu-document&amp;utm_medium=social_sharing&amp;utm_content=unit-3-notes-of-ai" \h </w:instrText>
      </w:r>
      <w:r>
        <w:fldChar w:fldCharType="separate"/>
      </w:r>
      <w:r>
        <w:rPr>
          <w:rFonts w:ascii="Arial MT"/>
          <w:color w:val="666666"/>
          <w:sz w:val="40"/>
        </w:rPr>
        <w:t>Unit-3</w:t>
      </w:r>
      <w:r>
        <w:rPr>
          <w:rFonts w:ascii="Arial MT"/>
          <w:color w:val="666666"/>
          <w:spacing w:val="-2"/>
          <w:sz w:val="40"/>
        </w:rPr>
        <w:t xml:space="preserve"> </w:t>
      </w:r>
      <w:r>
        <w:rPr>
          <w:rFonts w:ascii="Arial MT"/>
          <w:color w:val="666666"/>
          <w:sz w:val="40"/>
        </w:rPr>
        <w:t>-</w:t>
      </w:r>
      <w:r>
        <w:rPr>
          <w:rFonts w:ascii="Arial MT"/>
          <w:color w:val="666666"/>
          <w:spacing w:val="-1"/>
          <w:sz w:val="40"/>
        </w:rPr>
        <w:t xml:space="preserve"> </w:t>
      </w:r>
      <w:r>
        <w:rPr>
          <w:rFonts w:ascii="Arial MT"/>
          <w:color w:val="666666"/>
          <w:sz w:val="40"/>
        </w:rPr>
        <w:t>Notes</w:t>
      </w:r>
      <w:r>
        <w:rPr>
          <w:rFonts w:ascii="Arial MT"/>
          <w:color w:val="666666"/>
          <w:spacing w:val="-1"/>
          <w:sz w:val="40"/>
        </w:rPr>
        <w:t xml:space="preserve"> </w:t>
      </w:r>
      <w:r>
        <w:rPr>
          <w:rFonts w:ascii="Arial MT"/>
          <w:color w:val="666666"/>
          <w:sz w:val="40"/>
        </w:rPr>
        <w:t>of</w:t>
      </w:r>
      <w:r>
        <w:rPr>
          <w:rFonts w:ascii="Arial MT"/>
          <w:color w:val="666666"/>
          <w:spacing w:val="-1"/>
          <w:sz w:val="40"/>
        </w:rPr>
        <w:t xml:space="preserve"> </w:t>
      </w:r>
      <w:r>
        <w:rPr>
          <w:rFonts w:ascii="Arial MT"/>
          <w:color w:val="666666"/>
          <w:spacing w:val="-5"/>
          <w:sz w:val="40"/>
        </w:rPr>
        <w:t>ai</w:t>
      </w:r>
      <w:r>
        <w:rPr>
          <w:rFonts w:ascii="Arial MT"/>
          <w:color w:val="666666"/>
          <w:spacing w:val="-5"/>
          <w:sz w:val="40"/>
        </w:rPr>
        <w:fldChar w:fldCharType="end"/>
      </w:r>
    </w:p>
    <w:p w14:paraId="6780A186">
      <w:pPr>
        <w:pStyle w:val="7"/>
        <w:rPr>
          <w:rFonts w:ascii="Arial MT"/>
          <w:sz w:val="40"/>
        </w:rPr>
      </w:pPr>
    </w:p>
    <w:p w14:paraId="36A3255E">
      <w:pPr>
        <w:pStyle w:val="7"/>
        <w:spacing w:before="3"/>
        <w:rPr>
          <w:rFonts w:ascii="Arial MT"/>
          <w:sz w:val="40"/>
        </w:rPr>
      </w:pPr>
    </w:p>
    <w:p w14:paraId="7DCD0C68">
      <w:pPr>
        <w:pStyle w:val="7"/>
        <w:jc w:val="center"/>
        <w:rPr>
          <w:rFonts w:ascii="Arial MT"/>
        </w:rPr>
      </w:pPr>
    </w:p>
    <w:p w14:paraId="73B74DE2">
      <w:pPr>
        <w:pStyle w:val="7"/>
        <w:spacing w:before="185"/>
        <w:rPr>
          <w:rFonts w:ascii="Arial MT"/>
          <w:sz w:val="20"/>
        </w:rPr>
      </w:pPr>
    </w:p>
    <w:p w14:paraId="17446437">
      <w:pPr>
        <w:spacing w:before="24"/>
        <w:ind w:left="0" w:right="0" w:firstLine="0"/>
        <w:jc w:val="center"/>
        <w:rPr>
          <w:rFonts w:ascii="Arial MT"/>
          <w:sz w:val="16"/>
        </w:rPr>
      </w:pPr>
    </w:p>
    <w:p w14:paraId="1D4A4738">
      <w:pPr>
        <w:pStyle w:val="7"/>
        <w:rPr>
          <w:rFonts w:ascii="Arial MT"/>
          <w:sz w:val="16"/>
        </w:rPr>
      </w:pPr>
    </w:p>
    <w:p w14:paraId="7E5A2A76">
      <w:pPr>
        <w:pStyle w:val="7"/>
        <w:rPr>
          <w:rFonts w:ascii="Arial MT"/>
          <w:sz w:val="16"/>
        </w:rPr>
      </w:pPr>
    </w:p>
    <w:p w14:paraId="4411D526">
      <w:pPr>
        <w:pStyle w:val="7"/>
        <w:rPr>
          <w:rFonts w:ascii="Arial MT"/>
          <w:sz w:val="16"/>
        </w:rPr>
      </w:pPr>
    </w:p>
    <w:p w14:paraId="3B5691C9">
      <w:pPr>
        <w:pStyle w:val="7"/>
        <w:rPr>
          <w:rFonts w:ascii="Arial MT"/>
          <w:sz w:val="16"/>
        </w:rPr>
      </w:pPr>
    </w:p>
    <w:p w14:paraId="27FEE5DE">
      <w:pPr>
        <w:pStyle w:val="7"/>
        <w:rPr>
          <w:rFonts w:ascii="Arial MT"/>
          <w:sz w:val="16"/>
        </w:rPr>
      </w:pPr>
    </w:p>
    <w:p w14:paraId="4A0C49C0">
      <w:pPr>
        <w:pStyle w:val="7"/>
        <w:rPr>
          <w:rFonts w:ascii="Arial MT"/>
          <w:sz w:val="16"/>
        </w:rPr>
      </w:pPr>
    </w:p>
    <w:p w14:paraId="1F7D4A26">
      <w:pPr>
        <w:pStyle w:val="7"/>
        <w:rPr>
          <w:rFonts w:ascii="Arial MT"/>
          <w:sz w:val="16"/>
        </w:rPr>
      </w:pPr>
    </w:p>
    <w:p w14:paraId="09484437">
      <w:pPr>
        <w:pStyle w:val="7"/>
        <w:rPr>
          <w:rFonts w:ascii="Arial MT"/>
          <w:sz w:val="16"/>
        </w:rPr>
      </w:pPr>
    </w:p>
    <w:p w14:paraId="453D97C9">
      <w:pPr>
        <w:pStyle w:val="7"/>
        <w:rPr>
          <w:rFonts w:ascii="Arial MT"/>
          <w:sz w:val="16"/>
        </w:rPr>
      </w:pPr>
    </w:p>
    <w:p w14:paraId="46133BA2">
      <w:pPr>
        <w:pStyle w:val="7"/>
        <w:rPr>
          <w:rFonts w:ascii="Arial MT"/>
          <w:sz w:val="16"/>
        </w:rPr>
      </w:pPr>
    </w:p>
    <w:p w14:paraId="3B92A9E3">
      <w:pPr>
        <w:pStyle w:val="7"/>
        <w:rPr>
          <w:rFonts w:ascii="Arial MT"/>
          <w:sz w:val="16"/>
        </w:rPr>
      </w:pPr>
    </w:p>
    <w:p w14:paraId="7217AD9C">
      <w:pPr>
        <w:pStyle w:val="7"/>
        <w:rPr>
          <w:rFonts w:ascii="Arial MT"/>
          <w:sz w:val="16"/>
        </w:rPr>
      </w:pPr>
    </w:p>
    <w:p w14:paraId="18C989B1">
      <w:pPr>
        <w:pStyle w:val="7"/>
        <w:rPr>
          <w:rFonts w:ascii="Arial MT"/>
          <w:sz w:val="16"/>
        </w:rPr>
      </w:pPr>
    </w:p>
    <w:p w14:paraId="269691C4">
      <w:pPr>
        <w:pStyle w:val="7"/>
        <w:rPr>
          <w:rFonts w:ascii="Arial MT"/>
          <w:sz w:val="16"/>
        </w:rPr>
      </w:pPr>
    </w:p>
    <w:p w14:paraId="5F288EE0">
      <w:pPr>
        <w:pStyle w:val="7"/>
        <w:rPr>
          <w:rFonts w:ascii="Arial MT"/>
          <w:sz w:val="16"/>
        </w:rPr>
      </w:pPr>
    </w:p>
    <w:p w14:paraId="303A7C62">
      <w:pPr>
        <w:pStyle w:val="7"/>
        <w:rPr>
          <w:rFonts w:ascii="Arial MT"/>
          <w:sz w:val="16"/>
        </w:rPr>
      </w:pPr>
    </w:p>
    <w:p w14:paraId="4AD60CB6">
      <w:pPr>
        <w:pStyle w:val="7"/>
        <w:rPr>
          <w:rFonts w:ascii="Arial MT"/>
          <w:sz w:val="16"/>
        </w:rPr>
      </w:pPr>
    </w:p>
    <w:p w14:paraId="7ED2D91C">
      <w:pPr>
        <w:pStyle w:val="7"/>
        <w:rPr>
          <w:rFonts w:ascii="Arial MT"/>
          <w:sz w:val="16"/>
        </w:rPr>
      </w:pPr>
    </w:p>
    <w:p w14:paraId="1DDD2B51">
      <w:pPr>
        <w:pStyle w:val="7"/>
        <w:rPr>
          <w:rFonts w:ascii="Arial MT"/>
          <w:sz w:val="16"/>
        </w:rPr>
      </w:pPr>
    </w:p>
    <w:p w14:paraId="26896EA6">
      <w:pPr>
        <w:pStyle w:val="7"/>
        <w:rPr>
          <w:rFonts w:ascii="Arial MT"/>
          <w:sz w:val="16"/>
        </w:rPr>
      </w:pPr>
    </w:p>
    <w:p w14:paraId="302DADB5">
      <w:pPr>
        <w:pStyle w:val="7"/>
        <w:rPr>
          <w:rFonts w:ascii="Arial MT"/>
          <w:sz w:val="16"/>
        </w:rPr>
      </w:pPr>
    </w:p>
    <w:p w14:paraId="1C430637">
      <w:pPr>
        <w:pStyle w:val="7"/>
        <w:rPr>
          <w:rFonts w:ascii="Arial MT"/>
          <w:sz w:val="16"/>
        </w:rPr>
      </w:pPr>
    </w:p>
    <w:p w14:paraId="55A20FE8">
      <w:pPr>
        <w:pStyle w:val="7"/>
        <w:rPr>
          <w:rFonts w:ascii="Arial MT"/>
          <w:sz w:val="16"/>
        </w:rPr>
      </w:pPr>
    </w:p>
    <w:p w14:paraId="5509903F">
      <w:pPr>
        <w:pStyle w:val="7"/>
        <w:rPr>
          <w:rFonts w:ascii="Arial MT"/>
          <w:sz w:val="16"/>
        </w:rPr>
      </w:pPr>
    </w:p>
    <w:p w14:paraId="7C551EF8">
      <w:pPr>
        <w:pStyle w:val="7"/>
        <w:rPr>
          <w:rFonts w:ascii="Arial MT"/>
          <w:sz w:val="16"/>
        </w:rPr>
      </w:pPr>
    </w:p>
    <w:p w14:paraId="3593F4FF">
      <w:pPr>
        <w:pStyle w:val="7"/>
        <w:rPr>
          <w:rFonts w:ascii="Arial MT"/>
          <w:sz w:val="16"/>
        </w:rPr>
      </w:pPr>
    </w:p>
    <w:p w14:paraId="2A8F5D30">
      <w:pPr>
        <w:pStyle w:val="7"/>
        <w:rPr>
          <w:rFonts w:ascii="Arial MT"/>
          <w:sz w:val="16"/>
        </w:rPr>
      </w:pPr>
    </w:p>
    <w:p w14:paraId="2EF5E9A3">
      <w:pPr>
        <w:pStyle w:val="7"/>
        <w:rPr>
          <w:rFonts w:ascii="Arial MT"/>
          <w:sz w:val="16"/>
        </w:rPr>
      </w:pPr>
    </w:p>
    <w:p w14:paraId="79AADC1E">
      <w:pPr>
        <w:pStyle w:val="7"/>
        <w:rPr>
          <w:rFonts w:ascii="Arial MT"/>
          <w:sz w:val="16"/>
        </w:rPr>
      </w:pPr>
    </w:p>
    <w:p w14:paraId="20D1FDA1">
      <w:pPr>
        <w:pStyle w:val="7"/>
        <w:rPr>
          <w:rFonts w:ascii="Arial MT"/>
          <w:sz w:val="16"/>
        </w:rPr>
      </w:pPr>
    </w:p>
    <w:p w14:paraId="7BC90C66">
      <w:pPr>
        <w:pStyle w:val="7"/>
        <w:rPr>
          <w:rFonts w:ascii="Arial MT"/>
          <w:sz w:val="16"/>
        </w:rPr>
      </w:pPr>
    </w:p>
    <w:p w14:paraId="4374E116">
      <w:pPr>
        <w:pStyle w:val="7"/>
        <w:rPr>
          <w:rFonts w:ascii="Arial MT"/>
          <w:sz w:val="16"/>
        </w:rPr>
      </w:pPr>
    </w:p>
    <w:p w14:paraId="5772B11C">
      <w:pPr>
        <w:pStyle w:val="7"/>
        <w:rPr>
          <w:rFonts w:ascii="Arial MT"/>
          <w:sz w:val="16"/>
        </w:rPr>
      </w:pPr>
    </w:p>
    <w:p w14:paraId="328875AE">
      <w:pPr>
        <w:pStyle w:val="7"/>
        <w:rPr>
          <w:rFonts w:ascii="Arial MT"/>
          <w:sz w:val="16"/>
        </w:rPr>
      </w:pPr>
    </w:p>
    <w:p w14:paraId="4E38D88C">
      <w:pPr>
        <w:pStyle w:val="7"/>
        <w:rPr>
          <w:rFonts w:ascii="Arial MT"/>
          <w:sz w:val="16"/>
        </w:rPr>
      </w:pPr>
    </w:p>
    <w:p w14:paraId="4D49D6CA">
      <w:pPr>
        <w:pStyle w:val="7"/>
        <w:rPr>
          <w:rFonts w:ascii="Arial MT"/>
          <w:sz w:val="16"/>
        </w:rPr>
      </w:pPr>
    </w:p>
    <w:p w14:paraId="457D021B">
      <w:pPr>
        <w:pStyle w:val="7"/>
        <w:rPr>
          <w:rFonts w:ascii="Arial MT"/>
          <w:sz w:val="16"/>
        </w:rPr>
      </w:pPr>
    </w:p>
    <w:p w14:paraId="65301FC3">
      <w:pPr>
        <w:pStyle w:val="7"/>
        <w:rPr>
          <w:rFonts w:ascii="Arial MT"/>
          <w:sz w:val="16"/>
        </w:rPr>
      </w:pPr>
    </w:p>
    <w:p w14:paraId="6E6DD46B">
      <w:pPr>
        <w:pStyle w:val="7"/>
        <w:rPr>
          <w:rFonts w:ascii="Arial MT"/>
          <w:sz w:val="16"/>
        </w:rPr>
      </w:pPr>
    </w:p>
    <w:p w14:paraId="60A45470">
      <w:pPr>
        <w:pStyle w:val="7"/>
        <w:rPr>
          <w:rFonts w:ascii="Arial MT"/>
          <w:sz w:val="16"/>
        </w:rPr>
      </w:pPr>
    </w:p>
    <w:p w14:paraId="269CABED">
      <w:pPr>
        <w:pStyle w:val="7"/>
        <w:spacing w:before="125"/>
        <w:rPr>
          <w:rFonts w:ascii="Arial MT"/>
          <w:sz w:val="16"/>
        </w:rPr>
      </w:pPr>
    </w:p>
    <w:p w14:paraId="4330704B">
      <w:pPr>
        <w:spacing w:before="0"/>
        <w:ind w:left="0" w:right="0" w:firstLine="0"/>
        <w:jc w:val="center"/>
        <w:rPr>
          <w:rFonts w:ascii="Arial MT"/>
          <w:sz w:val="16"/>
        </w:rPr>
        <w:sectPr>
          <w:footerReference r:id="rId5" w:type="default"/>
          <w:type w:val="continuous"/>
          <w:pgSz w:w="11910" w:h="16840"/>
          <w:pgMar w:top="1380" w:right="1700" w:bottom="280" w:left="1700" w:header="0" w:footer="89" w:gutter="0"/>
          <w:pgNumType w:start="1"/>
          <w:cols w:space="720" w:num="1"/>
        </w:sectPr>
      </w:pPr>
    </w:p>
    <w:p w14:paraId="2E7B3DF0">
      <w:pPr>
        <w:pStyle w:val="2"/>
        <w:jc w:val="both"/>
      </w:pPr>
      <w:r>
        <w:t>First-Order</w:t>
      </w:r>
      <w:r>
        <w:rPr>
          <w:spacing w:val="-9"/>
        </w:rPr>
        <w:t xml:space="preserve"> </w:t>
      </w:r>
      <w:r>
        <w:rPr>
          <w:spacing w:val="-2"/>
        </w:rPr>
        <w:t>Logic</w:t>
      </w:r>
    </w:p>
    <w:p w14:paraId="5C332760">
      <w:pPr>
        <w:pStyle w:val="7"/>
        <w:spacing w:before="405" w:line="276" w:lineRule="auto"/>
        <w:ind w:left="23" w:right="36"/>
        <w:jc w:val="both"/>
      </w:pPr>
      <w:r>
        <w:t>n the topic</w:t>
      </w:r>
      <w:r>
        <w:rPr>
          <w:spacing w:val="-3"/>
        </w:rPr>
        <w:t xml:space="preserve"> </w:t>
      </w:r>
      <w:r>
        <w:t>of</w:t>
      </w:r>
      <w:r>
        <w:rPr>
          <w:spacing w:val="-3"/>
        </w:rPr>
        <w:t xml:space="preserve"> </w:t>
      </w:r>
      <w:r>
        <w:t>Propositional</w:t>
      </w:r>
      <w:r>
        <w:rPr>
          <w:spacing w:val="-3"/>
        </w:rPr>
        <w:t xml:space="preserve"> </w:t>
      </w:r>
      <w:r>
        <w:t>logic,</w:t>
      </w:r>
      <w:r>
        <w:rPr>
          <w:spacing w:val="-3"/>
        </w:rPr>
        <w:t xml:space="preserve"> </w:t>
      </w:r>
      <w:r>
        <w:t>we</w:t>
      </w:r>
      <w:r>
        <w:rPr>
          <w:spacing w:val="-3"/>
        </w:rPr>
        <w:t xml:space="preserve"> </w:t>
      </w:r>
      <w:r>
        <w:t>have</w:t>
      </w:r>
      <w:r>
        <w:rPr>
          <w:spacing w:val="-3"/>
        </w:rPr>
        <w:t xml:space="preserve"> </w:t>
      </w:r>
      <w:r>
        <w:t>seen</w:t>
      </w:r>
      <w:r>
        <w:rPr>
          <w:spacing w:val="-3"/>
        </w:rPr>
        <w:t xml:space="preserve"> </w:t>
      </w:r>
      <w:r>
        <w:t>that</w:t>
      </w:r>
      <w:r>
        <w:rPr>
          <w:spacing w:val="-3"/>
        </w:rPr>
        <w:t xml:space="preserve"> </w:t>
      </w:r>
      <w:r>
        <w:t>how</w:t>
      </w:r>
      <w:r>
        <w:rPr>
          <w:spacing w:val="-3"/>
        </w:rPr>
        <w:t xml:space="preserve"> </w:t>
      </w:r>
      <w:r>
        <w:t>to</w:t>
      </w:r>
      <w:r>
        <w:rPr>
          <w:spacing w:val="-3"/>
        </w:rPr>
        <w:t xml:space="preserve"> </w:t>
      </w:r>
      <w:r>
        <w:t>represent</w:t>
      </w:r>
      <w:r>
        <w:rPr>
          <w:spacing w:val="-3"/>
        </w:rPr>
        <w:t xml:space="preserve"> </w:t>
      </w:r>
      <w:r>
        <w:t>statements using propositional logic. But unfortunately, in propositional logic,</w:t>
      </w:r>
      <w:r>
        <w:rPr>
          <w:spacing w:val="-5"/>
        </w:rPr>
        <w:t xml:space="preserve"> </w:t>
      </w:r>
      <w:r>
        <w:t>we</w:t>
      </w:r>
      <w:r>
        <w:rPr>
          <w:spacing w:val="-5"/>
        </w:rPr>
        <w:t xml:space="preserve"> </w:t>
      </w:r>
      <w:r>
        <w:t>can</w:t>
      </w:r>
      <w:r>
        <w:rPr>
          <w:spacing w:val="-5"/>
        </w:rPr>
        <w:t xml:space="preserve"> </w:t>
      </w:r>
      <w:r>
        <w:t>only represent the facts, which are either true or false. PL is not sufficient to</w:t>
      </w:r>
      <w:r>
        <w:rPr>
          <w:spacing w:val="40"/>
        </w:rPr>
        <w:t xml:space="preserve"> </w:t>
      </w:r>
      <w:r>
        <w:t>represent the complex sentences or natural language statements. The propositional logic has very limited expressive power. Consider the following sentence, which we cannot represent using PL logic.</w:t>
      </w:r>
    </w:p>
    <w:p w14:paraId="00AFE1B6">
      <w:pPr>
        <w:pStyle w:val="7"/>
        <w:spacing w:before="24"/>
      </w:pPr>
    </w:p>
    <w:p w14:paraId="7F9FAFF8">
      <w:pPr>
        <w:pStyle w:val="10"/>
        <w:numPr>
          <w:ilvl w:val="0"/>
          <w:numId w:val="1"/>
        </w:numPr>
        <w:tabs>
          <w:tab w:val="left" w:pos="742"/>
        </w:tabs>
        <w:spacing w:before="1" w:after="0" w:line="240" w:lineRule="auto"/>
        <w:ind w:left="742" w:right="0" w:hanging="359"/>
        <w:jc w:val="left"/>
        <w:rPr>
          <w:sz w:val="28"/>
        </w:rPr>
      </w:pPr>
      <w:r>
        <w:rPr>
          <w:sz w:val="28"/>
        </w:rPr>
        <w:t>"Some</w:t>
      </w:r>
      <w:r>
        <w:rPr>
          <w:spacing w:val="-7"/>
          <w:sz w:val="28"/>
        </w:rPr>
        <w:t xml:space="preserve"> </w:t>
      </w:r>
      <w:r>
        <w:rPr>
          <w:sz w:val="28"/>
        </w:rPr>
        <w:t>humans</w:t>
      </w:r>
      <w:r>
        <w:rPr>
          <w:spacing w:val="-7"/>
          <w:sz w:val="28"/>
        </w:rPr>
        <w:t xml:space="preserve"> </w:t>
      </w:r>
      <w:r>
        <w:rPr>
          <w:sz w:val="28"/>
        </w:rPr>
        <w:t>are</w:t>
      </w:r>
      <w:r>
        <w:rPr>
          <w:spacing w:val="-7"/>
          <w:sz w:val="28"/>
        </w:rPr>
        <w:t xml:space="preserve"> </w:t>
      </w:r>
      <w:r>
        <w:rPr>
          <w:sz w:val="28"/>
        </w:rPr>
        <w:t>intelligent",</w:t>
      </w:r>
      <w:r>
        <w:rPr>
          <w:spacing w:val="-6"/>
          <w:sz w:val="28"/>
        </w:rPr>
        <w:t xml:space="preserve"> </w:t>
      </w:r>
      <w:r>
        <w:rPr>
          <w:spacing w:val="-5"/>
          <w:sz w:val="28"/>
        </w:rPr>
        <w:t>or</w:t>
      </w:r>
    </w:p>
    <w:p w14:paraId="2FE30DD3">
      <w:pPr>
        <w:pStyle w:val="10"/>
        <w:numPr>
          <w:ilvl w:val="0"/>
          <w:numId w:val="1"/>
        </w:numPr>
        <w:tabs>
          <w:tab w:val="left" w:pos="742"/>
        </w:tabs>
        <w:spacing w:before="273" w:after="0" w:line="240" w:lineRule="auto"/>
        <w:ind w:left="742" w:right="0" w:hanging="359"/>
        <w:jc w:val="left"/>
        <w:rPr>
          <w:sz w:val="28"/>
        </w:rPr>
      </w:pPr>
      <w:r>
        <w:rPr>
          <w:sz w:val="28"/>
        </w:rPr>
        <w:t>"Sachin</w:t>
      </w:r>
      <w:r>
        <w:rPr>
          <w:spacing w:val="-6"/>
          <w:sz w:val="28"/>
        </w:rPr>
        <w:t xml:space="preserve"> </w:t>
      </w:r>
      <w:r>
        <w:rPr>
          <w:sz w:val="28"/>
        </w:rPr>
        <w:t>likes</w:t>
      </w:r>
      <w:r>
        <w:rPr>
          <w:spacing w:val="-6"/>
          <w:sz w:val="28"/>
        </w:rPr>
        <w:t xml:space="preserve"> </w:t>
      </w:r>
      <w:r>
        <w:rPr>
          <w:spacing w:val="-2"/>
          <w:sz w:val="28"/>
        </w:rPr>
        <w:t>cricket."</w:t>
      </w:r>
    </w:p>
    <w:p w14:paraId="293D918F">
      <w:pPr>
        <w:pStyle w:val="7"/>
        <w:spacing w:before="144"/>
      </w:pPr>
    </w:p>
    <w:p w14:paraId="7753B079">
      <w:pPr>
        <w:pStyle w:val="7"/>
        <w:spacing w:line="276" w:lineRule="auto"/>
        <w:ind w:left="23" w:right="43"/>
        <w:jc w:val="both"/>
      </w:pPr>
      <w:r>
        <w:t>To represent the above statements, PL logic is not sufficient, so we required some more powerful logic, such as first-order logic.</w:t>
      </w:r>
    </w:p>
    <w:p w14:paraId="73715C61">
      <w:pPr>
        <w:pStyle w:val="7"/>
        <w:spacing w:before="38"/>
      </w:pPr>
    </w:p>
    <w:p w14:paraId="3ED6AB81">
      <w:pPr>
        <w:pStyle w:val="3"/>
        <w:jc w:val="both"/>
      </w:pPr>
      <w:r>
        <w:t>First-Order</w:t>
      </w:r>
      <w:r>
        <w:rPr>
          <w:spacing w:val="-7"/>
        </w:rPr>
        <w:t xml:space="preserve"> </w:t>
      </w:r>
      <w:r>
        <w:rPr>
          <w:spacing w:val="-2"/>
        </w:rPr>
        <w:t>logic:</w:t>
      </w:r>
    </w:p>
    <w:p w14:paraId="7DE38281">
      <w:pPr>
        <w:pStyle w:val="7"/>
        <w:spacing w:before="57"/>
        <w:rPr>
          <w:b/>
          <w:sz w:val="36"/>
        </w:rPr>
      </w:pPr>
    </w:p>
    <w:p w14:paraId="3B8F7902">
      <w:pPr>
        <w:pStyle w:val="10"/>
        <w:numPr>
          <w:ilvl w:val="0"/>
          <w:numId w:val="1"/>
        </w:numPr>
        <w:tabs>
          <w:tab w:val="left" w:pos="743"/>
        </w:tabs>
        <w:spacing w:before="0" w:after="0" w:line="374" w:lineRule="auto"/>
        <w:ind w:left="743" w:right="41" w:hanging="360"/>
        <w:jc w:val="both"/>
        <w:rPr>
          <w:sz w:val="28"/>
        </w:rPr>
      </w:pPr>
      <w:r>
        <w:rPr>
          <w:sz w:val="28"/>
        </w:rPr>
        <w:t>First-order logic is another way of knowledge representation in artificial intelligence. It is an extension to propositional logic.</w:t>
      </w:r>
    </w:p>
    <w:p w14:paraId="016A9647">
      <w:pPr>
        <w:pStyle w:val="10"/>
        <w:numPr>
          <w:ilvl w:val="0"/>
          <w:numId w:val="1"/>
        </w:numPr>
        <w:tabs>
          <w:tab w:val="left" w:pos="743"/>
        </w:tabs>
        <w:spacing w:before="93" w:after="0" w:line="374" w:lineRule="auto"/>
        <w:ind w:left="743" w:right="43" w:hanging="360"/>
        <w:jc w:val="both"/>
        <w:rPr>
          <w:sz w:val="28"/>
        </w:rPr>
      </w:pPr>
      <w:r>
        <w:rPr>
          <w:sz w:val="28"/>
        </w:rPr>
        <w:t>FOL is sufficiently expressive to represent the natural language statements in a concise way.</w:t>
      </w:r>
    </w:p>
    <w:p w14:paraId="12A05EBC">
      <w:pPr>
        <w:pStyle w:val="10"/>
        <w:numPr>
          <w:ilvl w:val="0"/>
          <w:numId w:val="1"/>
        </w:numPr>
        <w:tabs>
          <w:tab w:val="left" w:pos="743"/>
        </w:tabs>
        <w:spacing w:before="94" w:after="0" w:line="374" w:lineRule="auto"/>
        <w:ind w:left="743" w:right="46" w:hanging="360"/>
        <w:jc w:val="both"/>
        <w:rPr>
          <w:sz w:val="28"/>
        </w:rPr>
      </w:pPr>
      <w:r>
        <w:rPr>
          <w:sz w:val="28"/>
        </w:rPr>
        <w:t>First-order logic is also known as Predicate logic or First-order predicate logic. First-order logic is a powerful language that develops information about</w:t>
      </w:r>
      <w:r>
        <w:rPr>
          <w:spacing w:val="-4"/>
          <w:sz w:val="28"/>
        </w:rPr>
        <w:t xml:space="preserve"> </w:t>
      </w:r>
      <w:r>
        <w:rPr>
          <w:sz w:val="28"/>
        </w:rPr>
        <w:t>the</w:t>
      </w:r>
      <w:r>
        <w:rPr>
          <w:spacing w:val="-4"/>
          <w:sz w:val="28"/>
        </w:rPr>
        <w:t xml:space="preserve"> </w:t>
      </w:r>
      <w:r>
        <w:rPr>
          <w:sz w:val="28"/>
        </w:rPr>
        <w:t>objects</w:t>
      </w:r>
      <w:r>
        <w:rPr>
          <w:spacing w:val="-4"/>
          <w:sz w:val="28"/>
        </w:rPr>
        <w:t xml:space="preserve"> </w:t>
      </w:r>
      <w:r>
        <w:rPr>
          <w:sz w:val="28"/>
        </w:rPr>
        <w:t>in</w:t>
      </w:r>
      <w:r>
        <w:rPr>
          <w:spacing w:val="-4"/>
          <w:sz w:val="28"/>
        </w:rPr>
        <w:t xml:space="preserve"> </w:t>
      </w:r>
      <w:r>
        <w:rPr>
          <w:sz w:val="28"/>
        </w:rPr>
        <w:t>a</w:t>
      </w:r>
      <w:r>
        <w:rPr>
          <w:spacing w:val="-4"/>
          <w:sz w:val="28"/>
        </w:rPr>
        <w:t xml:space="preserve"> </w:t>
      </w:r>
      <w:r>
        <w:rPr>
          <w:sz w:val="28"/>
        </w:rPr>
        <w:t>more</w:t>
      </w:r>
      <w:r>
        <w:rPr>
          <w:spacing w:val="-4"/>
          <w:sz w:val="28"/>
        </w:rPr>
        <w:t xml:space="preserve"> </w:t>
      </w:r>
      <w:r>
        <w:rPr>
          <w:sz w:val="28"/>
        </w:rPr>
        <w:t>easy</w:t>
      </w:r>
      <w:r>
        <w:rPr>
          <w:spacing w:val="-4"/>
          <w:sz w:val="28"/>
        </w:rPr>
        <w:t xml:space="preserve"> </w:t>
      </w:r>
      <w:r>
        <w:rPr>
          <w:sz w:val="28"/>
        </w:rPr>
        <w:t>way</w:t>
      </w:r>
      <w:r>
        <w:rPr>
          <w:spacing w:val="-4"/>
          <w:sz w:val="28"/>
        </w:rPr>
        <w:t xml:space="preserve"> </w:t>
      </w:r>
      <w:r>
        <w:rPr>
          <w:sz w:val="28"/>
        </w:rPr>
        <w:t>and</w:t>
      </w:r>
      <w:r>
        <w:rPr>
          <w:spacing w:val="-4"/>
          <w:sz w:val="28"/>
        </w:rPr>
        <w:t xml:space="preserve"> </w:t>
      </w:r>
      <w:r>
        <w:rPr>
          <w:sz w:val="28"/>
        </w:rPr>
        <w:t>can</w:t>
      </w:r>
      <w:r>
        <w:rPr>
          <w:spacing w:val="-4"/>
          <w:sz w:val="28"/>
        </w:rPr>
        <w:t xml:space="preserve"> </w:t>
      </w:r>
      <w:r>
        <w:rPr>
          <w:sz w:val="28"/>
        </w:rPr>
        <w:t>also</w:t>
      </w:r>
      <w:r>
        <w:rPr>
          <w:spacing w:val="-4"/>
          <w:sz w:val="28"/>
        </w:rPr>
        <w:t xml:space="preserve"> </w:t>
      </w:r>
      <w:r>
        <w:rPr>
          <w:sz w:val="28"/>
        </w:rPr>
        <w:t>express</w:t>
      </w:r>
      <w:r>
        <w:rPr>
          <w:spacing w:val="-4"/>
          <w:sz w:val="28"/>
        </w:rPr>
        <w:t xml:space="preserve"> </w:t>
      </w:r>
      <w:r>
        <w:rPr>
          <w:sz w:val="28"/>
        </w:rPr>
        <w:t>the</w:t>
      </w:r>
      <w:r>
        <w:rPr>
          <w:spacing w:val="-4"/>
          <w:sz w:val="28"/>
        </w:rPr>
        <w:t xml:space="preserve"> </w:t>
      </w:r>
      <w:r>
        <w:rPr>
          <w:sz w:val="28"/>
        </w:rPr>
        <w:t>relationship between those objects.</w:t>
      </w:r>
    </w:p>
    <w:p w14:paraId="74D02B7B">
      <w:pPr>
        <w:pStyle w:val="10"/>
        <w:numPr>
          <w:ilvl w:val="0"/>
          <w:numId w:val="1"/>
        </w:numPr>
        <w:tabs>
          <w:tab w:val="left" w:pos="743"/>
        </w:tabs>
        <w:spacing w:before="95" w:after="0" w:line="374" w:lineRule="auto"/>
        <w:ind w:left="743" w:right="38" w:hanging="360"/>
        <w:jc w:val="both"/>
        <w:rPr>
          <w:sz w:val="28"/>
        </w:rPr>
      </w:pPr>
      <w:r>
        <w:rPr>
          <w:sz w:val="28"/>
        </w:rPr>
        <w:t>First-order logic (like natural language) does not only assume that the world contains facts like propositional logic but also assumes the following things in the world:</w:t>
      </w:r>
    </w:p>
    <w:p w14:paraId="72178EFD">
      <w:pPr>
        <w:pStyle w:val="10"/>
        <w:numPr>
          <w:ilvl w:val="1"/>
          <w:numId w:val="1"/>
        </w:numPr>
        <w:tabs>
          <w:tab w:val="left" w:pos="1461"/>
          <w:tab w:val="left" w:pos="1463"/>
        </w:tabs>
        <w:spacing w:before="93" w:after="0" w:line="374" w:lineRule="auto"/>
        <w:ind w:left="1463" w:right="38" w:hanging="360"/>
        <w:jc w:val="both"/>
        <w:rPr>
          <w:rFonts w:ascii="Roboto"/>
          <w:sz w:val="28"/>
        </w:rPr>
      </w:pPr>
      <w:r>
        <w:rPr>
          <w:sz w:val="28"/>
        </w:rPr>
        <w:t>Objects: A, B, people, numbers, colors, wars, theories, squares, pits, wumpus, ......</w:t>
      </w:r>
    </w:p>
    <w:p w14:paraId="0165E2A5">
      <w:pPr>
        <w:pStyle w:val="10"/>
        <w:spacing w:after="0" w:line="374" w:lineRule="auto"/>
        <w:jc w:val="both"/>
        <w:rPr>
          <w:rFonts w:ascii="Roboto"/>
          <w:sz w:val="28"/>
        </w:rPr>
        <w:sectPr>
          <w:pgSz w:w="11920" w:h="16840"/>
          <w:pgMar w:top="1460" w:right="1417" w:bottom="320" w:left="1417" w:header="0" w:footer="89" w:gutter="0"/>
          <w:cols w:space="720" w:num="1"/>
        </w:sectPr>
      </w:pPr>
    </w:p>
    <w:p w14:paraId="4A6DA020">
      <w:pPr>
        <w:pStyle w:val="10"/>
        <w:numPr>
          <w:ilvl w:val="1"/>
          <w:numId w:val="1"/>
        </w:numPr>
        <w:tabs>
          <w:tab w:val="left" w:pos="1461"/>
          <w:tab w:val="left" w:pos="1463"/>
        </w:tabs>
        <w:spacing w:before="65" w:after="0" w:line="374" w:lineRule="auto"/>
        <w:ind w:left="1463" w:right="43" w:hanging="360"/>
        <w:jc w:val="both"/>
        <w:rPr>
          <w:rFonts w:ascii="Roboto"/>
          <w:sz w:val="28"/>
        </w:rPr>
      </w:pPr>
      <w:r>
        <w:rPr>
          <w:sz w:val="28"/>
        </w:rPr>
        <w:t>Relations: It can be unary relation such as: red, round, is adjacent, or n-any relation such as: the sister of, brother</w:t>
      </w:r>
      <w:r>
        <w:rPr>
          <w:spacing w:val="-4"/>
          <w:sz w:val="28"/>
        </w:rPr>
        <w:t xml:space="preserve"> </w:t>
      </w:r>
      <w:r>
        <w:rPr>
          <w:sz w:val="28"/>
        </w:rPr>
        <w:t>of,</w:t>
      </w:r>
      <w:r>
        <w:rPr>
          <w:spacing w:val="-4"/>
          <w:sz w:val="28"/>
        </w:rPr>
        <w:t xml:space="preserve"> </w:t>
      </w:r>
      <w:r>
        <w:rPr>
          <w:sz w:val="28"/>
        </w:rPr>
        <w:t>has</w:t>
      </w:r>
      <w:r>
        <w:rPr>
          <w:spacing w:val="-4"/>
          <w:sz w:val="28"/>
        </w:rPr>
        <w:t xml:space="preserve"> </w:t>
      </w:r>
      <w:r>
        <w:rPr>
          <w:sz w:val="28"/>
        </w:rPr>
        <w:t>color,</w:t>
      </w:r>
      <w:r>
        <w:rPr>
          <w:spacing w:val="-4"/>
          <w:sz w:val="28"/>
        </w:rPr>
        <w:t xml:space="preserve"> </w:t>
      </w:r>
      <w:r>
        <w:rPr>
          <w:sz w:val="28"/>
        </w:rPr>
        <w:t xml:space="preserve">comes </w:t>
      </w:r>
      <w:r>
        <w:rPr>
          <w:spacing w:val="-2"/>
          <w:sz w:val="28"/>
        </w:rPr>
        <w:t>between</w:t>
      </w:r>
    </w:p>
    <w:p w14:paraId="6F24D975">
      <w:pPr>
        <w:pStyle w:val="10"/>
        <w:numPr>
          <w:ilvl w:val="1"/>
          <w:numId w:val="1"/>
        </w:numPr>
        <w:tabs>
          <w:tab w:val="left" w:pos="1461"/>
        </w:tabs>
        <w:spacing w:before="92" w:after="0" w:line="240" w:lineRule="auto"/>
        <w:ind w:left="1461" w:right="0" w:hanging="358"/>
        <w:jc w:val="both"/>
        <w:rPr>
          <w:rFonts w:ascii="Roboto"/>
          <w:sz w:val="28"/>
        </w:rPr>
      </w:pPr>
      <w:r>
        <w:rPr>
          <w:sz w:val="28"/>
        </w:rPr>
        <w:t>Function:</w:t>
      </w:r>
      <w:r>
        <w:rPr>
          <w:spacing w:val="-7"/>
          <w:sz w:val="28"/>
        </w:rPr>
        <w:t xml:space="preserve"> </w:t>
      </w:r>
      <w:r>
        <w:rPr>
          <w:sz w:val="28"/>
        </w:rPr>
        <w:t>Father</w:t>
      </w:r>
      <w:r>
        <w:rPr>
          <w:spacing w:val="-5"/>
          <w:sz w:val="28"/>
        </w:rPr>
        <w:t xml:space="preserve"> </w:t>
      </w:r>
      <w:r>
        <w:rPr>
          <w:sz w:val="28"/>
        </w:rPr>
        <w:t>of,</w:t>
      </w:r>
      <w:r>
        <w:rPr>
          <w:spacing w:val="-5"/>
          <w:sz w:val="28"/>
        </w:rPr>
        <w:t xml:space="preserve"> </w:t>
      </w:r>
      <w:r>
        <w:rPr>
          <w:sz w:val="28"/>
        </w:rPr>
        <w:t>best</w:t>
      </w:r>
      <w:r>
        <w:rPr>
          <w:spacing w:val="-5"/>
          <w:sz w:val="28"/>
        </w:rPr>
        <w:t xml:space="preserve"> </w:t>
      </w:r>
      <w:r>
        <w:rPr>
          <w:sz w:val="28"/>
        </w:rPr>
        <w:t>friend,</w:t>
      </w:r>
      <w:r>
        <w:rPr>
          <w:spacing w:val="-5"/>
          <w:sz w:val="28"/>
        </w:rPr>
        <w:t xml:space="preserve"> </w:t>
      </w:r>
      <w:r>
        <w:rPr>
          <w:sz w:val="28"/>
        </w:rPr>
        <w:t>third</w:t>
      </w:r>
      <w:r>
        <w:rPr>
          <w:spacing w:val="-5"/>
          <w:sz w:val="28"/>
        </w:rPr>
        <w:t xml:space="preserve"> </w:t>
      </w:r>
      <w:r>
        <w:rPr>
          <w:sz w:val="28"/>
        </w:rPr>
        <w:t>inning</w:t>
      </w:r>
      <w:r>
        <w:rPr>
          <w:spacing w:val="-5"/>
          <w:sz w:val="28"/>
        </w:rPr>
        <w:t xml:space="preserve"> </w:t>
      </w:r>
      <w:r>
        <w:rPr>
          <w:sz w:val="28"/>
        </w:rPr>
        <w:t>of,</w:t>
      </w:r>
      <w:r>
        <w:rPr>
          <w:spacing w:val="-5"/>
          <w:sz w:val="28"/>
        </w:rPr>
        <w:t xml:space="preserve"> </w:t>
      </w:r>
      <w:r>
        <w:rPr>
          <w:sz w:val="28"/>
        </w:rPr>
        <w:t>end</w:t>
      </w:r>
      <w:r>
        <w:rPr>
          <w:spacing w:val="-5"/>
          <w:sz w:val="28"/>
        </w:rPr>
        <w:t xml:space="preserve"> </w:t>
      </w:r>
      <w:r>
        <w:rPr>
          <w:sz w:val="28"/>
        </w:rPr>
        <w:t>of,</w:t>
      </w:r>
      <w:r>
        <w:rPr>
          <w:spacing w:val="-4"/>
          <w:sz w:val="28"/>
        </w:rPr>
        <w:t xml:space="preserve"> </w:t>
      </w:r>
      <w:r>
        <w:rPr>
          <w:spacing w:val="-2"/>
          <w:sz w:val="28"/>
        </w:rPr>
        <w:t>......</w:t>
      </w:r>
    </w:p>
    <w:p w14:paraId="0A5F4659">
      <w:pPr>
        <w:pStyle w:val="10"/>
        <w:numPr>
          <w:ilvl w:val="0"/>
          <w:numId w:val="1"/>
        </w:numPr>
        <w:tabs>
          <w:tab w:val="left" w:pos="742"/>
        </w:tabs>
        <w:spacing w:before="280" w:after="0" w:line="240" w:lineRule="auto"/>
        <w:ind w:left="742" w:right="0" w:hanging="359"/>
        <w:jc w:val="left"/>
        <w:rPr>
          <w:sz w:val="28"/>
        </w:rPr>
      </w:pPr>
      <w:r>
        <w:rPr>
          <w:sz w:val="28"/>
        </w:rPr>
        <w:t>As</w:t>
      </w:r>
      <w:r>
        <w:rPr>
          <w:spacing w:val="-7"/>
          <w:sz w:val="28"/>
        </w:rPr>
        <w:t xml:space="preserve"> </w:t>
      </w:r>
      <w:r>
        <w:rPr>
          <w:sz w:val="28"/>
        </w:rPr>
        <w:t>a</w:t>
      </w:r>
      <w:r>
        <w:rPr>
          <w:spacing w:val="-5"/>
          <w:sz w:val="28"/>
        </w:rPr>
        <w:t xml:space="preserve"> </w:t>
      </w:r>
      <w:r>
        <w:rPr>
          <w:sz w:val="28"/>
        </w:rPr>
        <w:t>natural</w:t>
      </w:r>
      <w:r>
        <w:rPr>
          <w:spacing w:val="-5"/>
          <w:sz w:val="28"/>
        </w:rPr>
        <w:t xml:space="preserve"> </w:t>
      </w:r>
      <w:r>
        <w:rPr>
          <w:sz w:val="28"/>
        </w:rPr>
        <w:t>language,</w:t>
      </w:r>
      <w:r>
        <w:rPr>
          <w:spacing w:val="-5"/>
          <w:sz w:val="28"/>
        </w:rPr>
        <w:t xml:space="preserve"> </w:t>
      </w:r>
      <w:r>
        <w:rPr>
          <w:sz w:val="28"/>
        </w:rPr>
        <w:t>first-order</w:t>
      </w:r>
      <w:r>
        <w:rPr>
          <w:spacing w:val="-5"/>
          <w:sz w:val="28"/>
        </w:rPr>
        <w:t xml:space="preserve"> </w:t>
      </w:r>
      <w:r>
        <w:rPr>
          <w:sz w:val="28"/>
        </w:rPr>
        <w:t>logic</w:t>
      </w:r>
      <w:r>
        <w:rPr>
          <w:spacing w:val="-5"/>
          <w:sz w:val="28"/>
        </w:rPr>
        <w:t xml:space="preserve"> </w:t>
      </w:r>
      <w:r>
        <w:rPr>
          <w:sz w:val="28"/>
        </w:rPr>
        <w:t>also</w:t>
      </w:r>
      <w:r>
        <w:rPr>
          <w:spacing w:val="-5"/>
          <w:sz w:val="28"/>
        </w:rPr>
        <w:t xml:space="preserve"> </w:t>
      </w:r>
      <w:r>
        <w:rPr>
          <w:sz w:val="28"/>
        </w:rPr>
        <w:t>has</w:t>
      </w:r>
      <w:r>
        <w:rPr>
          <w:spacing w:val="-5"/>
          <w:sz w:val="28"/>
        </w:rPr>
        <w:t xml:space="preserve"> </w:t>
      </w:r>
      <w:r>
        <w:rPr>
          <w:sz w:val="28"/>
        </w:rPr>
        <w:t>two</w:t>
      </w:r>
      <w:r>
        <w:rPr>
          <w:spacing w:val="-5"/>
          <w:sz w:val="28"/>
        </w:rPr>
        <w:t xml:space="preserve"> </w:t>
      </w:r>
      <w:r>
        <w:rPr>
          <w:sz w:val="28"/>
        </w:rPr>
        <w:t>main</w:t>
      </w:r>
      <w:r>
        <w:rPr>
          <w:spacing w:val="-4"/>
          <w:sz w:val="28"/>
        </w:rPr>
        <w:t xml:space="preserve"> </w:t>
      </w:r>
      <w:r>
        <w:rPr>
          <w:spacing w:val="-2"/>
          <w:sz w:val="28"/>
        </w:rPr>
        <w:t>parts:</w:t>
      </w:r>
    </w:p>
    <w:p w14:paraId="6B0898D7">
      <w:pPr>
        <w:pStyle w:val="10"/>
        <w:numPr>
          <w:ilvl w:val="1"/>
          <w:numId w:val="1"/>
        </w:numPr>
        <w:tabs>
          <w:tab w:val="left" w:pos="1461"/>
        </w:tabs>
        <w:spacing w:before="272" w:after="0" w:line="240" w:lineRule="auto"/>
        <w:ind w:left="1461" w:right="0" w:hanging="358"/>
        <w:jc w:val="both"/>
        <w:rPr>
          <w:sz w:val="28"/>
        </w:rPr>
      </w:pPr>
      <w:r>
        <w:rPr>
          <w:spacing w:val="-2"/>
          <w:sz w:val="28"/>
        </w:rPr>
        <w:t>Syntax</w:t>
      </w:r>
    </w:p>
    <w:p w14:paraId="1E7D684B">
      <w:pPr>
        <w:pStyle w:val="10"/>
        <w:numPr>
          <w:ilvl w:val="1"/>
          <w:numId w:val="1"/>
        </w:numPr>
        <w:tabs>
          <w:tab w:val="left" w:pos="1462"/>
        </w:tabs>
        <w:spacing w:before="271" w:after="0" w:line="240" w:lineRule="auto"/>
        <w:ind w:left="1462" w:right="0" w:hanging="359"/>
        <w:jc w:val="both"/>
        <w:rPr>
          <w:sz w:val="28"/>
        </w:rPr>
      </w:pPr>
      <w:r>
        <w:rPr>
          <w:spacing w:val="-2"/>
          <w:sz w:val="28"/>
        </w:rPr>
        <w:t>Semantics</w:t>
      </w:r>
    </w:p>
    <w:p w14:paraId="69AAB9C8">
      <w:pPr>
        <w:pStyle w:val="7"/>
        <w:spacing w:before="264"/>
      </w:pPr>
    </w:p>
    <w:p w14:paraId="5E7ECB9C">
      <w:pPr>
        <w:pStyle w:val="3"/>
        <w:jc w:val="both"/>
      </w:pPr>
      <w:r>
        <w:t>Syntax of First-Order</w:t>
      </w:r>
      <w:r>
        <w:rPr>
          <w:spacing w:val="-7"/>
        </w:rPr>
        <w:t xml:space="preserve"> </w:t>
      </w:r>
      <w:r>
        <w:rPr>
          <w:spacing w:val="-2"/>
        </w:rPr>
        <w:t>logic:</w:t>
      </w:r>
    </w:p>
    <w:p w14:paraId="7EAD6FAC">
      <w:pPr>
        <w:pStyle w:val="7"/>
        <w:spacing w:before="365" w:line="276" w:lineRule="auto"/>
        <w:ind w:left="23" w:right="45"/>
        <w:jc w:val="both"/>
      </w:pPr>
      <w:r>
        <w:t>The syntax of FOL determines which collection of symbols is a logical expression in first-order logic. The basic syntactic elements of first-order logic are symbols. We write statements in short-hand notation in FOL.</w:t>
      </w:r>
    </w:p>
    <w:p w14:paraId="13BB88A3">
      <w:pPr>
        <w:pStyle w:val="7"/>
        <w:spacing w:before="280"/>
        <w:ind w:left="23"/>
        <w:jc w:val="both"/>
      </w:pPr>
      <w:r>
        <w:t>Basic</w:t>
      </w:r>
      <w:r>
        <w:rPr>
          <w:spacing w:val="-7"/>
        </w:rPr>
        <w:t xml:space="preserve"> </w:t>
      </w:r>
      <w:r>
        <w:t>Elements</w:t>
      </w:r>
      <w:r>
        <w:rPr>
          <w:spacing w:val="-6"/>
        </w:rPr>
        <w:t xml:space="preserve"> </w:t>
      </w:r>
      <w:r>
        <w:t>of</w:t>
      </w:r>
      <w:r>
        <w:rPr>
          <w:spacing w:val="-7"/>
        </w:rPr>
        <w:t xml:space="preserve"> </w:t>
      </w:r>
      <w:r>
        <w:t>First-order</w:t>
      </w:r>
      <w:r>
        <w:rPr>
          <w:spacing w:val="-6"/>
        </w:rPr>
        <w:t xml:space="preserve"> </w:t>
      </w:r>
      <w:r>
        <w:rPr>
          <w:spacing w:val="-2"/>
        </w:rPr>
        <w:t>logic:</w:t>
      </w:r>
    </w:p>
    <w:p w14:paraId="6D520990">
      <w:pPr>
        <w:pStyle w:val="7"/>
        <w:spacing w:before="14"/>
      </w:pPr>
    </w:p>
    <w:p w14:paraId="7AF5A85E">
      <w:pPr>
        <w:pStyle w:val="7"/>
        <w:ind w:left="23"/>
        <w:jc w:val="both"/>
      </w:pPr>
      <w:r>
        <w:t>Following</w:t>
      </w:r>
      <w:r>
        <w:rPr>
          <w:spacing w:val="-7"/>
        </w:rPr>
        <w:t xml:space="preserve"> </w:t>
      </w:r>
      <w:r>
        <w:t>are</w:t>
      </w:r>
      <w:r>
        <w:rPr>
          <w:spacing w:val="-5"/>
        </w:rPr>
        <w:t xml:space="preserve"> </w:t>
      </w:r>
      <w:r>
        <w:t>the</w:t>
      </w:r>
      <w:r>
        <w:rPr>
          <w:spacing w:val="-5"/>
        </w:rPr>
        <w:t xml:space="preserve"> </w:t>
      </w:r>
      <w:r>
        <w:t>basic</w:t>
      </w:r>
      <w:r>
        <w:rPr>
          <w:spacing w:val="-5"/>
        </w:rPr>
        <w:t xml:space="preserve"> </w:t>
      </w:r>
      <w:r>
        <w:t>elements</w:t>
      </w:r>
      <w:r>
        <w:rPr>
          <w:spacing w:val="-4"/>
        </w:rPr>
        <w:t xml:space="preserve"> </w:t>
      </w:r>
      <w:r>
        <w:t>of</w:t>
      </w:r>
      <w:r>
        <w:rPr>
          <w:spacing w:val="-5"/>
        </w:rPr>
        <w:t xml:space="preserve"> </w:t>
      </w:r>
      <w:r>
        <w:t>FOL</w:t>
      </w:r>
      <w:r>
        <w:rPr>
          <w:spacing w:val="-14"/>
        </w:rPr>
        <w:t xml:space="preserve"> </w:t>
      </w:r>
      <w:r>
        <w:rPr>
          <w:spacing w:val="-2"/>
        </w:rPr>
        <w:t>syntax:</w:t>
      </w:r>
    </w:p>
    <w:p w14:paraId="5DD5E552">
      <w:pPr>
        <w:pStyle w:val="7"/>
        <w:spacing w:before="43"/>
        <w:rPr>
          <w:sz w:val="20"/>
        </w:rPr>
      </w:pPr>
    </w:p>
    <w:tbl>
      <w:tblPr>
        <w:tblStyle w:val="6"/>
        <w:tblW w:w="0" w:type="auto"/>
        <w:tblInd w:w="43" w:type="dxa"/>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Layout w:type="fixed"/>
        <w:tblCellMar>
          <w:top w:w="0" w:type="dxa"/>
          <w:left w:w="0" w:type="dxa"/>
          <w:bottom w:w="0" w:type="dxa"/>
          <w:right w:w="0" w:type="dxa"/>
        </w:tblCellMar>
      </w:tblPr>
      <w:tblGrid>
        <w:gridCol w:w="3000"/>
        <w:gridCol w:w="6020"/>
      </w:tblGrid>
      <w:tr w14:paraId="14588D1B">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780" w:hRule="atLeast"/>
        </w:trPr>
        <w:tc>
          <w:tcPr>
            <w:tcW w:w="3000" w:type="dxa"/>
          </w:tcPr>
          <w:p w14:paraId="55B9A242">
            <w:pPr>
              <w:pStyle w:val="11"/>
              <w:spacing w:before="130"/>
              <w:ind w:left="109"/>
              <w:rPr>
                <w:sz w:val="28"/>
              </w:rPr>
            </w:pPr>
            <w:r>
              <w:rPr>
                <w:spacing w:val="-2"/>
                <w:sz w:val="28"/>
              </w:rPr>
              <w:t>Constant</w:t>
            </w:r>
          </w:p>
        </w:tc>
        <w:tc>
          <w:tcPr>
            <w:tcW w:w="6020" w:type="dxa"/>
          </w:tcPr>
          <w:p w14:paraId="7D1D2179">
            <w:pPr>
              <w:pStyle w:val="11"/>
              <w:spacing w:before="130"/>
              <w:ind w:left="124"/>
              <w:rPr>
                <w:sz w:val="28"/>
              </w:rPr>
            </w:pPr>
            <w:r>
              <w:rPr>
                <w:sz w:val="28"/>
              </w:rPr>
              <w:t>1,</w:t>
            </w:r>
            <w:r>
              <w:rPr>
                <w:spacing w:val="-5"/>
                <w:sz w:val="28"/>
              </w:rPr>
              <w:t xml:space="preserve"> </w:t>
            </w:r>
            <w:r>
              <w:rPr>
                <w:sz w:val="28"/>
              </w:rPr>
              <w:t>2,</w:t>
            </w:r>
            <w:r>
              <w:rPr>
                <w:spacing w:val="-17"/>
                <w:sz w:val="28"/>
              </w:rPr>
              <w:t xml:space="preserve"> </w:t>
            </w:r>
            <w:r>
              <w:rPr>
                <w:sz w:val="28"/>
              </w:rPr>
              <w:t>A,</w:t>
            </w:r>
            <w:r>
              <w:rPr>
                <w:spacing w:val="-4"/>
                <w:sz w:val="28"/>
              </w:rPr>
              <w:t xml:space="preserve"> </w:t>
            </w:r>
            <w:r>
              <w:rPr>
                <w:sz w:val="28"/>
              </w:rPr>
              <w:t>John,</w:t>
            </w:r>
            <w:r>
              <w:rPr>
                <w:spacing w:val="-4"/>
                <w:sz w:val="28"/>
              </w:rPr>
              <w:t xml:space="preserve"> </w:t>
            </w:r>
            <w:r>
              <w:rPr>
                <w:sz w:val="28"/>
              </w:rPr>
              <w:t>Mumbai,</w:t>
            </w:r>
            <w:r>
              <w:rPr>
                <w:spacing w:val="-3"/>
                <w:sz w:val="28"/>
              </w:rPr>
              <w:t xml:space="preserve"> </w:t>
            </w:r>
            <w:r>
              <w:rPr>
                <w:spacing w:val="-2"/>
                <w:sz w:val="28"/>
              </w:rPr>
              <w:t>cat,....</w:t>
            </w:r>
          </w:p>
        </w:tc>
      </w:tr>
      <w:tr w14:paraId="53AE53C5">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800" w:hRule="atLeast"/>
        </w:trPr>
        <w:tc>
          <w:tcPr>
            <w:tcW w:w="3000" w:type="dxa"/>
          </w:tcPr>
          <w:p w14:paraId="75E7A401">
            <w:pPr>
              <w:pStyle w:val="11"/>
              <w:spacing w:before="132"/>
              <w:ind w:left="109"/>
              <w:rPr>
                <w:sz w:val="28"/>
              </w:rPr>
            </w:pPr>
            <w:r>
              <w:rPr>
                <w:spacing w:val="-2"/>
                <w:sz w:val="28"/>
              </w:rPr>
              <w:t>Variables</w:t>
            </w:r>
          </w:p>
        </w:tc>
        <w:tc>
          <w:tcPr>
            <w:tcW w:w="6020" w:type="dxa"/>
          </w:tcPr>
          <w:p w14:paraId="3F2F4FC9">
            <w:pPr>
              <w:pStyle w:val="11"/>
              <w:spacing w:before="132"/>
              <w:ind w:left="124"/>
              <w:rPr>
                <w:sz w:val="28"/>
              </w:rPr>
            </w:pPr>
            <w:r>
              <w:rPr>
                <w:sz w:val="28"/>
              </w:rPr>
              <w:t>x,</w:t>
            </w:r>
            <w:r>
              <w:rPr>
                <w:spacing w:val="-7"/>
                <w:sz w:val="28"/>
              </w:rPr>
              <w:t xml:space="preserve"> </w:t>
            </w:r>
            <w:r>
              <w:rPr>
                <w:sz w:val="28"/>
              </w:rPr>
              <w:t>y,</w:t>
            </w:r>
            <w:r>
              <w:rPr>
                <w:spacing w:val="-6"/>
                <w:sz w:val="28"/>
              </w:rPr>
              <w:t xml:space="preserve"> </w:t>
            </w:r>
            <w:r>
              <w:rPr>
                <w:sz w:val="28"/>
              </w:rPr>
              <w:t>z,</w:t>
            </w:r>
            <w:r>
              <w:rPr>
                <w:spacing w:val="-7"/>
                <w:sz w:val="28"/>
              </w:rPr>
              <w:t xml:space="preserve"> </w:t>
            </w:r>
            <w:r>
              <w:rPr>
                <w:sz w:val="28"/>
              </w:rPr>
              <w:t>a,</w:t>
            </w:r>
            <w:r>
              <w:rPr>
                <w:spacing w:val="-6"/>
                <w:sz w:val="28"/>
              </w:rPr>
              <w:t xml:space="preserve"> </w:t>
            </w:r>
            <w:r>
              <w:rPr>
                <w:spacing w:val="-2"/>
                <w:sz w:val="28"/>
              </w:rPr>
              <w:t>b,....</w:t>
            </w:r>
          </w:p>
        </w:tc>
      </w:tr>
      <w:tr w14:paraId="2BB172ED">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780" w:hRule="atLeast"/>
        </w:trPr>
        <w:tc>
          <w:tcPr>
            <w:tcW w:w="3000" w:type="dxa"/>
          </w:tcPr>
          <w:p w14:paraId="56AC256B">
            <w:pPr>
              <w:pStyle w:val="11"/>
              <w:spacing w:before="115"/>
              <w:ind w:left="109"/>
              <w:rPr>
                <w:sz w:val="28"/>
              </w:rPr>
            </w:pPr>
            <w:r>
              <w:rPr>
                <w:spacing w:val="-2"/>
                <w:sz w:val="28"/>
              </w:rPr>
              <w:t>Predicates</w:t>
            </w:r>
          </w:p>
        </w:tc>
        <w:tc>
          <w:tcPr>
            <w:tcW w:w="6020" w:type="dxa"/>
          </w:tcPr>
          <w:p w14:paraId="2A229391">
            <w:pPr>
              <w:pStyle w:val="11"/>
              <w:spacing w:before="115"/>
              <w:ind w:left="124"/>
              <w:rPr>
                <w:sz w:val="28"/>
              </w:rPr>
            </w:pPr>
            <w:r>
              <w:rPr>
                <w:spacing w:val="-2"/>
                <w:sz w:val="28"/>
              </w:rPr>
              <w:t>Brother,</w:t>
            </w:r>
            <w:r>
              <w:rPr>
                <w:spacing w:val="-4"/>
                <w:sz w:val="28"/>
              </w:rPr>
              <w:t xml:space="preserve"> </w:t>
            </w:r>
            <w:r>
              <w:rPr>
                <w:spacing w:val="-2"/>
                <w:sz w:val="28"/>
              </w:rPr>
              <w:t>Father,</w:t>
            </w:r>
            <w:r>
              <w:rPr>
                <w:spacing w:val="-3"/>
                <w:sz w:val="28"/>
              </w:rPr>
              <w:t xml:space="preserve"> </w:t>
            </w:r>
            <w:r>
              <w:rPr>
                <w:spacing w:val="-2"/>
                <w:sz w:val="28"/>
              </w:rPr>
              <w:t>&gt;,....</w:t>
            </w:r>
          </w:p>
        </w:tc>
      </w:tr>
      <w:tr w14:paraId="4E6CF765">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780" w:hRule="atLeast"/>
        </w:trPr>
        <w:tc>
          <w:tcPr>
            <w:tcW w:w="3000" w:type="dxa"/>
          </w:tcPr>
          <w:p w14:paraId="54D522FB">
            <w:pPr>
              <w:pStyle w:val="11"/>
              <w:spacing w:before="117"/>
              <w:ind w:left="109"/>
              <w:rPr>
                <w:sz w:val="28"/>
              </w:rPr>
            </w:pPr>
            <w:r>
              <w:rPr>
                <w:spacing w:val="-2"/>
                <w:sz w:val="28"/>
              </w:rPr>
              <w:t>Function</w:t>
            </w:r>
          </w:p>
        </w:tc>
        <w:tc>
          <w:tcPr>
            <w:tcW w:w="6020" w:type="dxa"/>
          </w:tcPr>
          <w:p w14:paraId="28A6AB3A">
            <w:pPr>
              <w:pStyle w:val="11"/>
              <w:spacing w:before="117"/>
              <w:ind w:left="124"/>
              <w:rPr>
                <w:sz w:val="28"/>
              </w:rPr>
            </w:pPr>
            <w:r>
              <w:rPr>
                <w:sz w:val="28"/>
              </w:rPr>
              <w:t>sqrt,</w:t>
            </w:r>
            <w:r>
              <w:rPr>
                <w:spacing w:val="-8"/>
                <w:sz w:val="28"/>
              </w:rPr>
              <w:t xml:space="preserve"> </w:t>
            </w:r>
            <w:r>
              <w:rPr>
                <w:sz w:val="28"/>
              </w:rPr>
              <w:t>LeftLegOf,</w:t>
            </w:r>
            <w:r>
              <w:rPr>
                <w:spacing w:val="-7"/>
                <w:sz w:val="28"/>
              </w:rPr>
              <w:t xml:space="preserve"> </w:t>
            </w:r>
            <w:r>
              <w:rPr>
                <w:spacing w:val="-4"/>
                <w:sz w:val="28"/>
              </w:rPr>
              <w:t>....</w:t>
            </w:r>
          </w:p>
        </w:tc>
      </w:tr>
      <w:tr w14:paraId="0E246B77">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780" w:hRule="atLeast"/>
        </w:trPr>
        <w:tc>
          <w:tcPr>
            <w:tcW w:w="3000" w:type="dxa"/>
          </w:tcPr>
          <w:p w14:paraId="37287C67">
            <w:pPr>
              <w:pStyle w:val="11"/>
              <w:spacing w:before="119"/>
              <w:ind w:left="109"/>
              <w:rPr>
                <w:sz w:val="28"/>
              </w:rPr>
            </w:pPr>
            <w:r>
              <w:rPr>
                <w:spacing w:val="-2"/>
                <w:sz w:val="28"/>
              </w:rPr>
              <w:t>Connectives</w:t>
            </w:r>
          </w:p>
        </w:tc>
        <w:tc>
          <w:tcPr>
            <w:tcW w:w="6020" w:type="dxa"/>
          </w:tcPr>
          <w:p w14:paraId="34DE7757">
            <w:pPr>
              <w:pStyle w:val="11"/>
              <w:spacing w:before="8"/>
              <w:ind w:left="124"/>
              <w:rPr>
                <w:rFonts w:ascii="Malgun Gothic" w:hAnsi="Malgun Gothic"/>
                <w:sz w:val="28"/>
              </w:rPr>
            </w:pPr>
            <w:r>
              <w:rPr>
                <w:rFonts w:ascii="Malgun Gothic" w:hAnsi="Malgun Gothic"/>
                <w:w w:val="110"/>
                <w:sz w:val="28"/>
              </w:rPr>
              <w:t>∧</w:t>
            </w:r>
            <w:r>
              <w:rPr>
                <w:w w:val="110"/>
                <w:sz w:val="28"/>
              </w:rPr>
              <w:t>,</w:t>
            </w:r>
            <w:r>
              <w:rPr>
                <w:spacing w:val="15"/>
                <w:w w:val="110"/>
                <w:sz w:val="28"/>
              </w:rPr>
              <w:t xml:space="preserve"> </w:t>
            </w:r>
            <w:r>
              <w:rPr>
                <w:rFonts w:ascii="Malgun Gothic" w:hAnsi="Malgun Gothic"/>
                <w:w w:val="110"/>
                <w:sz w:val="28"/>
              </w:rPr>
              <w:t>∨</w:t>
            </w:r>
            <w:r>
              <w:rPr>
                <w:w w:val="110"/>
                <w:sz w:val="28"/>
              </w:rPr>
              <w:t>,</w:t>
            </w:r>
            <w:r>
              <w:rPr>
                <w:spacing w:val="16"/>
                <w:w w:val="110"/>
                <w:sz w:val="28"/>
              </w:rPr>
              <w:t xml:space="preserve"> </w:t>
            </w:r>
            <w:r>
              <w:rPr>
                <w:w w:val="110"/>
                <w:sz w:val="28"/>
              </w:rPr>
              <w:t>¬,</w:t>
            </w:r>
            <w:r>
              <w:rPr>
                <w:spacing w:val="16"/>
                <w:w w:val="110"/>
                <w:sz w:val="28"/>
              </w:rPr>
              <w:t xml:space="preserve"> </w:t>
            </w:r>
            <w:r>
              <w:rPr>
                <w:rFonts w:ascii="Malgun Gothic" w:hAnsi="Malgun Gothic"/>
                <w:w w:val="110"/>
                <w:sz w:val="28"/>
              </w:rPr>
              <w:t>⇒</w:t>
            </w:r>
            <w:r>
              <w:rPr>
                <w:w w:val="110"/>
                <w:sz w:val="28"/>
              </w:rPr>
              <w:t>,</w:t>
            </w:r>
            <w:r>
              <w:rPr>
                <w:spacing w:val="15"/>
                <w:w w:val="110"/>
                <w:sz w:val="28"/>
              </w:rPr>
              <w:t xml:space="preserve"> </w:t>
            </w:r>
            <w:r>
              <w:rPr>
                <w:rFonts w:ascii="Malgun Gothic" w:hAnsi="Malgun Gothic"/>
                <w:spacing w:val="-10"/>
                <w:w w:val="110"/>
                <w:sz w:val="28"/>
              </w:rPr>
              <w:t>⇔</w:t>
            </w:r>
          </w:p>
        </w:tc>
      </w:tr>
      <w:tr w14:paraId="4E9F4FE7">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780" w:hRule="atLeast"/>
        </w:trPr>
        <w:tc>
          <w:tcPr>
            <w:tcW w:w="3000" w:type="dxa"/>
          </w:tcPr>
          <w:p w14:paraId="79AF0225">
            <w:pPr>
              <w:pStyle w:val="11"/>
              <w:spacing w:before="122"/>
              <w:ind w:left="109"/>
              <w:rPr>
                <w:sz w:val="28"/>
              </w:rPr>
            </w:pPr>
            <w:r>
              <w:rPr>
                <w:spacing w:val="-2"/>
                <w:sz w:val="28"/>
              </w:rPr>
              <w:t>Equality</w:t>
            </w:r>
          </w:p>
        </w:tc>
        <w:tc>
          <w:tcPr>
            <w:tcW w:w="6020" w:type="dxa"/>
          </w:tcPr>
          <w:p w14:paraId="2BECDD6F">
            <w:pPr>
              <w:pStyle w:val="11"/>
              <w:spacing w:before="122"/>
              <w:ind w:left="124"/>
              <w:rPr>
                <w:sz w:val="28"/>
              </w:rPr>
            </w:pPr>
            <w:r>
              <w:rPr>
                <w:spacing w:val="-5"/>
                <w:sz w:val="28"/>
              </w:rPr>
              <w:t>==</w:t>
            </w:r>
          </w:p>
        </w:tc>
      </w:tr>
      <w:tr w14:paraId="43628BF2">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780" w:hRule="atLeast"/>
        </w:trPr>
        <w:tc>
          <w:tcPr>
            <w:tcW w:w="3000" w:type="dxa"/>
          </w:tcPr>
          <w:p w14:paraId="624663C2">
            <w:pPr>
              <w:pStyle w:val="11"/>
              <w:spacing w:before="124"/>
              <w:ind w:left="109"/>
              <w:rPr>
                <w:sz w:val="28"/>
              </w:rPr>
            </w:pPr>
            <w:r>
              <w:rPr>
                <w:spacing w:val="-2"/>
                <w:sz w:val="28"/>
              </w:rPr>
              <w:t>Quantifier</w:t>
            </w:r>
          </w:p>
        </w:tc>
        <w:tc>
          <w:tcPr>
            <w:tcW w:w="6020" w:type="dxa"/>
          </w:tcPr>
          <w:p w14:paraId="20D4A41B">
            <w:pPr>
              <w:pStyle w:val="11"/>
              <w:spacing w:before="13"/>
              <w:ind w:left="124"/>
              <w:rPr>
                <w:rFonts w:ascii="Malgun Gothic" w:hAnsi="Malgun Gothic"/>
                <w:sz w:val="28"/>
              </w:rPr>
            </w:pPr>
            <w:r>
              <w:rPr>
                <w:rFonts w:ascii="Malgun Gothic" w:hAnsi="Malgun Gothic"/>
                <w:w w:val="130"/>
                <w:sz w:val="28"/>
              </w:rPr>
              <w:t>∀</w:t>
            </w:r>
            <w:r>
              <w:rPr>
                <w:w w:val="130"/>
                <w:sz w:val="28"/>
              </w:rPr>
              <w:t>,</w:t>
            </w:r>
            <w:r>
              <w:rPr>
                <w:spacing w:val="-13"/>
                <w:w w:val="130"/>
                <w:sz w:val="28"/>
              </w:rPr>
              <w:t xml:space="preserve"> </w:t>
            </w:r>
            <w:r>
              <w:rPr>
                <w:rFonts w:ascii="Malgun Gothic" w:hAnsi="Malgun Gothic"/>
                <w:spacing w:val="-10"/>
                <w:w w:val="160"/>
                <w:sz w:val="28"/>
              </w:rPr>
              <w:t>∃</w:t>
            </w:r>
          </w:p>
        </w:tc>
      </w:tr>
    </w:tbl>
    <w:p w14:paraId="6A7532F5">
      <w:pPr>
        <w:pStyle w:val="11"/>
        <w:spacing w:after="0"/>
        <w:rPr>
          <w:rFonts w:ascii="Malgun Gothic" w:hAnsi="Malgun Gothic"/>
          <w:sz w:val="28"/>
        </w:rPr>
        <w:sectPr>
          <w:pgSz w:w="11920" w:h="16840"/>
          <w:pgMar w:top="1420" w:right="1417" w:bottom="320" w:left="1417" w:header="0" w:footer="89" w:gutter="0"/>
          <w:cols w:space="720" w:num="1"/>
        </w:sectPr>
      </w:pPr>
    </w:p>
    <w:p w14:paraId="30F61C0F">
      <w:pPr>
        <w:pStyle w:val="4"/>
        <w:spacing w:before="198"/>
      </w:pPr>
      <w:r>
        <w:t>Atomic</w:t>
      </w:r>
      <w:r>
        <w:rPr>
          <w:spacing w:val="-6"/>
        </w:rPr>
        <w:t xml:space="preserve"> </w:t>
      </w:r>
      <w:r>
        <w:rPr>
          <w:spacing w:val="-2"/>
        </w:rPr>
        <w:t>sentences:</w:t>
      </w:r>
    </w:p>
    <w:p w14:paraId="62940004">
      <w:pPr>
        <w:pStyle w:val="7"/>
        <w:spacing w:before="121"/>
        <w:rPr>
          <w:b/>
        </w:rPr>
      </w:pPr>
    </w:p>
    <w:p w14:paraId="5DA265AE">
      <w:pPr>
        <w:pStyle w:val="10"/>
        <w:numPr>
          <w:ilvl w:val="0"/>
          <w:numId w:val="1"/>
        </w:numPr>
        <w:tabs>
          <w:tab w:val="left" w:pos="743"/>
        </w:tabs>
        <w:spacing w:before="0" w:after="0" w:line="374" w:lineRule="auto"/>
        <w:ind w:left="743" w:right="39" w:hanging="360"/>
        <w:jc w:val="both"/>
        <w:rPr>
          <w:sz w:val="28"/>
        </w:rPr>
      </w:pPr>
      <w:r>
        <w:rPr>
          <w:sz w:val="28"/>
        </w:rPr>
        <w:t>Atomic sentences are the most basic sentences of first-order logic. These sentences are formed from a predicate symbol followed by a parenthesis with a sequence of terms.</w:t>
      </w:r>
    </w:p>
    <w:p w14:paraId="2377A640">
      <w:pPr>
        <w:pStyle w:val="10"/>
        <w:numPr>
          <w:ilvl w:val="0"/>
          <w:numId w:val="1"/>
        </w:numPr>
        <w:tabs>
          <w:tab w:val="left" w:pos="743"/>
        </w:tabs>
        <w:spacing w:before="94" w:after="0" w:line="374" w:lineRule="auto"/>
        <w:ind w:left="743" w:right="47" w:hanging="360"/>
        <w:jc w:val="both"/>
        <w:rPr>
          <w:sz w:val="28"/>
        </w:rPr>
      </w:pPr>
      <w:r>
        <w:rPr>
          <w:sz w:val="28"/>
        </w:rPr>
        <w:t xml:space="preserve">We can represent atomic sentences as Predicate (term1, term2, ......, term </w:t>
      </w:r>
      <w:r>
        <w:rPr>
          <w:spacing w:val="-4"/>
          <w:sz w:val="28"/>
        </w:rPr>
        <w:t>n).</w:t>
      </w:r>
    </w:p>
    <w:p w14:paraId="50D29311">
      <w:pPr>
        <w:pStyle w:val="7"/>
        <w:spacing w:before="288"/>
        <w:ind w:left="23"/>
      </w:pPr>
      <w:r>
        <w:t>Example:</w:t>
      </w:r>
      <w:r>
        <w:rPr>
          <w:spacing w:val="-12"/>
        </w:rPr>
        <w:t xml:space="preserve"> </w:t>
      </w:r>
      <w:r>
        <w:t>Ravi</w:t>
      </w:r>
      <w:r>
        <w:rPr>
          <w:spacing w:val="-6"/>
        </w:rPr>
        <w:t xml:space="preserve"> </w:t>
      </w:r>
      <w:r>
        <w:t>and</w:t>
      </w:r>
      <w:r>
        <w:rPr>
          <w:spacing w:val="-17"/>
        </w:rPr>
        <w:t xml:space="preserve"> </w:t>
      </w:r>
      <w:r>
        <w:t>Ajay</w:t>
      </w:r>
      <w:r>
        <w:rPr>
          <w:spacing w:val="-7"/>
        </w:rPr>
        <w:t xml:space="preserve"> </w:t>
      </w:r>
      <w:r>
        <w:t>are</w:t>
      </w:r>
      <w:r>
        <w:rPr>
          <w:spacing w:val="-6"/>
        </w:rPr>
        <w:t xml:space="preserve"> </w:t>
      </w:r>
      <w:r>
        <w:t>brothers:</w:t>
      </w:r>
      <w:r>
        <w:rPr>
          <w:spacing w:val="-6"/>
        </w:rPr>
        <w:t xml:space="preserve"> </w:t>
      </w:r>
      <w:r>
        <w:t>=&gt;</w:t>
      </w:r>
      <w:r>
        <w:rPr>
          <w:spacing w:val="-6"/>
        </w:rPr>
        <w:t xml:space="preserve"> </w:t>
      </w:r>
      <w:r>
        <w:t>Brothers(Ravi,</w:t>
      </w:r>
      <w:r>
        <w:rPr>
          <w:spacing w:val="-17"/>
        </w:rPr>
        <w:t xml:space="preserve"> </w:t>
      </w:r>
      <w:r>
        <w:rPr>
          <w:spacing w:val="-2"/>
        </w:rPr>
        <w:t>Ajay).</w:t>
      </w:r>
    </w:p>
    <w:p w14:paraId="58AEAA81">
      <w:pPr>
        <w:pStyle w:val="7"/>
        <w:spacing w:before="288"/>
        <w:ind w:left="1142"/>
      </w:pPr>
      <w:r>
        <w:t>Chinky</w:t>
      </w:r>
      <w:r>
        <w:rPr>
          <w:spacing w:val="-3"/>
        </w:rPr>
        <w:t xml:space="preserve"> </w:t>
      </w:r>
      <w:r>
        <w:t>is</w:t>
      </w:r>
      <w:r>
        <w:rPr>
          <w:spacing w:val="-3"/>
        </w:rPr>
        <w:t xml:space="preserve"> </w:t>
      </w:r>
      <w:r>
        <w:t>a</w:t>
      </w:r>
      <w:r>
        <w:rPr>
          <w:spacing w:val="-3"/>
        </w:rPr>
        <w:t xml:space="preserve"> </w:t>
      </w:r>
      <w:r>
        <w:t>cat:</w:t>
      </w:r>
      <w:r>
        <w:rPr>
          <w:spacing w:val="-3"/>
        </w:rPr>
        <w:t xml:space="preserve"> </w:t>
      </w:r>
      <w:r>
        <w:t>=&gt;</w:t>
      </w:r>
      <w:r>
        <w:rPr>
          <w:spacing w:val="-3"/>
        </w:rPr>
        <w:t xml:space="preserve"> </w:t>
      </w:r>
      <w:r>
        <w:t>cat</w:t>
      </w:r>
      <w:r>
        <w:rPr>
          <w:spacing w:val="-3"/>
        </w:rPr>
        <w:t xml:space="preserve"> </w:t>
      </w:r>
      <w:r>
        <w:rPr>
          <w:spacing w:val="-2"/>
        </w:rPr>
        <w:t>(Chinky).</w:t>
      </w:r>
    </w:p>
    <w:p w14:paraId="695DDD39">
      <w:pPr>
        <w:pStyle w:val="7"/>
        <w:spacing w:before="6"/>
      </w:pPr>
    </w:p>
    <w:p w14:paraId="0DD5EF2F">
      <w:pPr>
        <w:pStyle w:val="4"/>
        <w:ind w:left="22"/>
      </w:pPr>
      <w:r>
        <w:t>Complex</w:t>
      </w:r>
      <w:r>
        <w:rPr>
          <w:spacing w:val="-7"/>
        </w:rPr>
        <w:t xml:space="preserve"> </w:t>
      </w:r>
      <w:r>
        <w:rPr>
          <w:spacing w:val="-2"/>
        </w:rPr>
        <w:t>Sentences:</w:t>
      </w:r>
    </w:p>
    <w:p w14:paraId="0318028B">
      <w:pPr>
        <w:pStyle w:val="7"/>
        <w:spacing w:before="121"/>
        <w:rPr>
          <w:b/>
        </w:rPr>
      </w:pPr>
    </w:p>
    <w:p w14:paraId="4DE3388A">
      <w:pPr>
        <w:pStyle w:val="10"/>
        <w:numPr>
          <w:ilvl w:val="0"/>
          <w:numId w:val="1"/>
        </w:numPr>
        <w:tabs>
          <w:tab w:val="left" w:pos="742"/>
        </w:tabs>
        <w:spacing w:before="0" w:after="0" w:line="374" w:lineRule="auto"/>
        <w:ind w:left="742" w:right="38" w:hanging="360"/>
        <w:jc w:val="both"/>
        <w:rPr>
          <w:sz w:val="28"/>
        </w:rPr>
      </w:pPr>
      <w:r>
        <w:rPr>
          <w:sz w:val="28"/>
        </w:rPr>
        <w:t xml:space="preserve">Complex sentences are made by combining atomic sentences using </w:t>
      </w:r>
      <w:r>
        <w:rPr>
          <w:spacing w:val="-2"/>
          <w:sz w:val="28"/>
        </w:rPr>
        <w:t>connectives.</w:t>
      </w:r>
    </w:p>
    <w:p w14:paraId="64AB3CD3">
      <w:pPr>
        <w:pStyle w:val="7"/>
        <w:spacing w:before="288"/>
        <w:ind w:left="22"/>
      </w:pPr>
      <w:r>
        <w:t>First-order</w:t>
      </w:r>
      <w:r>
        <w:rPr>
          <w:spacing w:val="-8"/>
        </w:rPr>
        <w:t xml:space="preserve"> </w:t>
      </w:r>
      <w:r>
        <w:t>logic</w:t>
      </w:r>
      <w:r>
        <w:rPr>
          <w:spacing w:val="-6"/>
        </w:rPr>
        <w:t xml:space="preserve"> </w:t>
      </w:r>
      <w:r>
        <w:t>statements</w:t>
      </w:r>
      <w:r>
        <w:rPr>
          <w:spacing w:val="-5"/>
        </w:rPr>
        <w:t xml:space="preserve"> </w:t>
      </w:r>
      <w:r>
        <w:t>can</w:t>
      </w:r>
      <w:r>
        <w:rPr>
          <w:spacing w:val="-6"/>
        </w:rPr>
        <w:t xml:space="preserve"> </w:t>
      </w:r>
      <w:r>
        <w:t>be</w:t>
      </w:r>
      <w:r>
        <w:rPr>
          <w:spacing w:val="-6"/>
        </w:rPr>
        <w:t xml:space="preserve"> </w:t>
      </w:r>
      <w:r>
        <w:t>divided</w:t>
      </w:r>
      <w:r>
        <w:rPr>
          <w:spacing w:val="-5"/>
        </w:rPr>
        <w:t xml:space="preserve"> </w:t>
      </w:r>
      <w:r>
        <w:t>into</w:t>
      </w:r>
      <w:r>
        <w:rPr>
          <w:spacing w:val="-6"/>
        </w:rPr>
        <w:t xml:space="preserve"> </w:t>
      </w:r>
      <w:r>
        <w:t>two</w:t>
      </w:r>
      <w:r>
        <w:rPr>
          <w:spacing w:val="-5"/>
        </w:rPr>
        <w:t xml:space="preserve"> </w:t>
      </w:r>
      <w:r>
        <w:rPr>
          <w:spacing w:val="-2"/>
        </w:rPr>
        <w:t>parts:</w:t>
      </w:r>
    </w:p>
    <w:p w14:paraId="5CD73808">
      <w:pPr>
        <w:pStyle w:val="7"/>
        <w:spacing w:before="72"/>
      </w:pPr>
    </w:p>
    <w:p w14:paraId="0B0DFE19">
      <w:pPr>
        <w:pStyle w:val="10"/>
        <w:numPr>
          <w:ilvl w:val="0"/>
          <w:numId w:val="1"/>
        </w:numPr>
        <w:tabs>
          <w:tab w:val="left" w:pos="741"/>
        </w:tabs>
        <w:spacing w:before="0" w:after="0" w:line="240" w:lineRule="auto"/>
        <w:ind w:left="741" w:right="0" w:hanging="359"/>
        <w:jc w:val="left"/>
        <w:rPr>
          <w:sz w:val="28"/>
        </w:rPr>
      </w:pPr>
      <w:r>
        <w:rPr>
          <w:sz w:val="28"/>
        </w:rPr>
        <w:t>Subject:</w:t>
      </w:r>
      <w:r>
        <w:rPr>
          <w:spacing w:val="-7"/>
          <w:sz w:val="28"/>
        </w:rPr>
        <w:t xml:space="preserve"> </w:t>
      </w:r>
      <w:r>
        <w:rPr>
          <w:sz w:val="28"/>
        </w:rPr>
        <w:t>Subject</w:t>
      </w:r>
      <w:r>
        <w:rPr>
          <w:spacing w:val="-4"/>
          <w:sz w:val="28"/>
        </w:rPr>
        <w:t xml:space="preserve"> </w:t>
      </w:r>
      <w:r>
        <w:rPr>
          <w:sz w:val="28"/>
        </w:rPr>
        <w:t>is</w:t>
      </w:r>
      <w:r>
        <w:rPr>
          <w:spacing w:val="-4"/>
          <w:sz w:val="28"/>
        </w:rPr>
        <w:t xml:space="preserve"> </w:t>
      </w:r>
      <w:r>
        <w:rPr>
          <w:sz w:val="28"/>
        </w:rPr>
        <w:t>the</w:t>
      </w:r>
      <w:r>
        <w:rPr>
          <w:spacing w:val="-4"/>
          <w:sz w:val="28"/>
        </w:rPr>
        <w:t xml:space="preserve"> </w:t>
      </w:r>
      <w:r>
        <w:rPr>
          <w:sz w:val="28"/>
        </w:rPr>
        <w:t>main</w:t>
      </w:r>
      <w:r>
        <w:rPr>
          <w:spacing w:val="-4"/>
          <w:sz w:val="28"/>
        </w:rPr>
        <w:t xml:space="preserve"> </w:t>
      </w:r>
      <w:r>
        <w:rPr>
          <w:sz w:val="28"/>
        </w:rPr>
        <w:t>part</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pacing w:val="-2"/>
          <w:sz w:val="28"/>
        </w:rPr>
        <w:t>statement.</w:t>
      </w:r>
    </w:p>
    <w:p w14:paraId="61639686">
      <w:pPr>
        <w:pStyle w:val="10"/>
        <w:numPr>
          <w:ilvl w:val="0"/>
          <w:numId w:val="1"/>
        </w:numPr>
        <w:tabs>
          <w:tab w:val="left" w:pos="742"/>
        </w:tabs>
        <w:spacing w:before="273" w:after="0" w:line="374" w:lineRule="auto"/>
        <w:ind w:left="742" w:right="36" w:hanging="360"/>
        <w:jc w:val="both"/>
        <w:rPr>
          <w:sz w:val="28"/>
        </w:rPr>
      </w:pPr>
      <w:r>
        <w:rPr>
          <w:sz w:val="28"/>
        </w:rPr>
        <w:t>Predicate: A predicate can be defined as a relation, which binds two</w:t>
      </w:r>
      <w:r>
        <w:rPr>
          <w:spacing w:val="40"/>
          <w:sz w:val="28"/>
        </w:rPr>
        <w:t xml:space="preserve"> </w:t>
      </w:r>
      <w:r>
        <w:rPr>
          <w:sz w:val="28"/>
        </w:rPr>
        <w:t>atoms together in a statement.</w:t>
      </w:r>
    </w:p>
    <w:p w14:paraId="2BA54D30">
      <w:pPr>
        <w:pStyle w:val="7"/>
        <w:spacing w:before="287" w:line="276" w:lineRule="auto"/>
        <w:ind w:left="22" w:right="36"/>
        <w:jc w:val="both"/>
      </w:pPr>
      <w:r>
        <w:t>Consider the statement: "x is an</w:t>
      </w:r>
      <w:r>
        <w:rPr>
          <w:spacing w:val="-4"/>
        </w:rPr>
        <w:t xml:space="preserve"> </w:t>
      </w:r>
      <w:r>
        <w:t>integer.",</w:t>
      </w:r>
      <w:r>
        <w:rPr>
          <w:spacing w:val="-4"/>
        </w:rPr>
        <w:t xml:space="preserve"> </w:t>
      </w:r>
      <w:r>
        <w:t>it</w:t>
      </w:r>
      <w:r>
        <w:rPr>
          <w:spacing w:val="-4"/>
        </w:rPr>
        <w:t xml:space="preserve"> </w:t>
      </w:r>
      <w:r>
        <w:t>consists</w:t>
      </w:r>
      <w:r>
        <w:rPr>
          <w:spacing w:val="-4"/>
        </w:rPr>
        <w:t xml:space="preserve"> </w:t>
      </w:r>
      <w:r>
        <w:t>of</w:t>
      </w:r>
      <w:r>
        <w:rPr>
          <w:spacing w:val="-4"/>
        </w:rPr>
        <w:t xml:space="preserve"> </w:t>
      </w:r>
      <w:r>
        <w:t>two</w:t>
      </w:r>
      <w:r>
        <w:rPr>
          <w:spacing w:val="-4"/>
        </w:rPr>
        <w:t xml:space="preserve"> </w:t>
      </w:r>
      <w:r>
        <w:t>parts,</w:t>
      </w:r>
      <w:r>
        <w:rPr>
          <w:spacing w:val="-4"/>
        </w:rPr>
        <w:t xml:space="preserve"> </w:t>
      </w:r>
      <w:r>
        <w:t>the</w:t>
      </w:r>
      <w:r>
        <w:rPr>
          <w:spacing w:val="-4"/>
        </w:rPr>
        <w:t xml:space="preserve"> </w:t>
      </w:r>
      <w:r>
        <w:t>first</w:t>
      </w:r>
      <w:r>
        <w:rPr>
          <w:spacing w:val="-4"/>
        </w:rPr>
        <w:t xml:space="preserve"> </w:t>
      </w:r>
      <w:r>
        <w:t>part</w:t>
      </w:r>
      <w:r>
        <w:rPr>
          <w:spacing w:val="-4"/>
        </w:rPr>
        <w:t xml:space="preserve"> </w:t>
      </w:r>
      <w:r>
        <w:t xml:space="preserve">x is the subject of the statement and second part "is an integer," is known as a </w:t>
      </w:r>
      <w:r>
        <w:rPr>
          <w:spacing w:val="-2"/>
        </w:rPr>
        <w:t>predicate.</w:t>
      </w:r>
    </w:p>
    <w:p w14:paraId="0D71F6AD">
      <w:pPr>
        <w:pStyle w:val="7"/>
        <w:spacing w:before="16"/>
        <w:rPr>
          <w:sz w:val="20"/>
        </w:rPr>
      </w:pPr>
      <w:r>
        <w:rPr>
          <w:sz w:val="20"/>
        </w:rPr>
        <w:drawing>
          <wp:anchor distT="0" distB="0" distL="0" distR="0" simplePos="0" relativeHeight="251664384" behindDoc="1" locked="0" layoutInCell="1" allowOverlap="1">
            <wp:simplePos x="0" y="0"/>
            <wp:positionH relativeFrom="page">
              <wp:posOffset>1381125</wp:posOffset>
            </wp:positionH>
            <wp:positionV relativeFrom="paragraph">
              <wp:posOffset>171450</wp:posOffset>
            </wp:positionV>
            <wp:extent cx="2564765" cy="105600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2564894" cy="1056132"/>
                    </a:xfrm>
                    <a:prstGeom prst="rect">
                      <a:avLst/>
                    </a:prstGeom>
                  </pic:spPr>
                </pic:pic>
              </a:graphicData>
            </a:graphic>
          </wp:anchor>
        </w:drawing>
      </w:r>
    </w:p>
    <w:p w14:paraId="4C17E053">
      <w:pPr>
        <w:pStyle w:val="7"/>
        <w:spacing w:after="0"/>
        <w:rPr>
          <w:sz w:val="20"/>
        </w:rPr>
        <w:sectPr>
          <w:pgSz w:w="11920" w:h="16840"/>
          <w:pgMar w:top="1940" w:right="1417" w:bottom="320" w:left="1417" w:header="0" w:footer="89" w:gutter="0"/>
          <w:cols w:space="720" w:num="1"/>
        </w:sectPr>
      </w:pPr>
    </w:p>
    <w:p w14:paraId="106ABEC3">
      <w:pPr>
        <w:pStyle w:val="3"/>
        <w:spacing w:before="60"/>
        <w:jc w:val="both"/>
      </w:pPr>
      <w:r>
        <w:t>Quantifiers</w:t>
      </w:r>
      <w:r>
        <w:rPr>
          <w:spacing w:val="-5"/>
        </w:rPr>
        <w:t xml:space="preserve"> </w:t>
      </w:r>
      <w:r>
        <w:t>in</w:t>
      </w:r>
      <w:r>
        <w:rPr>
          <w:spacing w:val="-5"/>
        </w:rPr>
        <w:t xml:space="preserve"> </w:t>
      </w:r>
      <w:r>
        <w:t>First-order</w:t>
      </w:r>
      <w:r>
        <w:rPr>
          <w:spacing w:val="-10"/>
        </w:rPr>
        <w:t xml:space="preserve"> </w:t>
      </w:r>
      <w:r>
        <w:rPr>
          <w:spacing w:val="-2"/>
        </w:rPr>
        <w:t>logic:</w:t>
      </w:r>
    </w:p>
    <w:p w14:paraId="57F2F402">
      <w:pPr>
        <w:pStyle w:val="7"/>
        <w:spacing w:before="56"/>
        <w:rPr>
          <w:b/>
          <w:sz w:val="36"/>
        </w:rPr>
      </w:pPr>
    </w:p>
    <w:p w14:paraId="7F2C2AA6">
      <w:pPr>
        <w:pStyle w:val="10"/>
        <w:numPr>
          <w:ilvl w:val="0"/>
          <w:numId w:val="1"/>
        </w:numPr>
        <w:tabs>
          <w:tab w:val="left" w:pos="743"/>
        </w:tabs>
        <w:spacing w:before="0" w:after="0" w:line="374" w:lineRule="auto"/>
        <w:ind w:left="743" w:right="41" w:hanging="360"/>
        <w:jc w:val="both"/>
        <w:rPr>
          <w:sz w:val="28"/>
        </w:rPr>
      </w:pPr>
      <w:r>
        <w:rPr>
          <w:sz w:val="28"/>
        </w:rPr>
        <w:t xml:space="preserve">A quantifier is a language element which generates quantification, and quantification specifies the quantity of specimen in the universe of </w:t>
      </w:r>
      <w:r>
        <w:rPr>
          <w:spacing w:val="-2"/>
          <w:sz w:val="28"/>
        </w:rPr>
        <w:t>discourse.</w:t>
      </w:r>
    </w:p>
    <w:p w14:paraId="536C1967">
      <w:pPr>
        <w:pStyle w:val="10"/>
        <w:numPr>
          <w:ilvl w:val="0"/>
          <w:numId w:val="1"/>
        </w:numPr>
        <w:tabs>
          <w:tab w:val="left" w:pos="743"/>
        </w:tabs>
        <w:spacing w:before="94" w:after="0" w:line="374" w:lineRule="auto"/>
        <w:ind w:left="743" w:right="37" w:hanging="360"/>
        <w:jc w:val="both"/>
        <w:rPr>
          <w:sz w:val="28"/>
        </w:rPr>
      </w:pPr>
      <w:r>
        <w:rPr>
          <w:sz w:val="28"/>
        </w:rPr>
        <w:t xml:space="preserve">These are the symbols that permit to determine or identify the range and scope of the variable in the logical expression. There are two types of </w:t>
      </w:r>
      <w:r>
        <w:rPr>
          <w:spacing w:val="-2"/>
          <w:sz w:val="28"/>
        </w:rPr>
        <w:t>quantifier:</w:t>
      </w:r>
    </w:p>
    <w:p w14:paraId="281754BB">
      <w:pPr>
        <w:pStyle w:val="10"/>
        <w:numPr>
          <w:ilvl w:val="1"/>
          <w:numId w:val="1"/>
        </w:numPr>
        <w:tabs>
          <w:tab w:val="left" w:pos="1461"/>
        </w:tabs>
        <w:spacing w:before="94" w:after="0" w:line="240" w:lineRule="auto"/>
        <w:ind w:left="1461" w:right="0" w:hanging="358"/>
        <w:jc w:val="both"/>
        <w:rPr>
          <w:sz w:val="28"/>
        </w:rPr>
      </w:pPr>
      <w:r>
        <w:rPr>
          <w:sz w:val="28"/>
        </w:rPr>
        <w:t>Universal</w:t>
      </w:r>
      <w:r>
        <w:rPr>
          <w:spacing w:val="-10"/>
          <w:sz w:val="28"/>
        </w:rPr>
        <w:t xml:space="preserve"> </w:t>
      </w:r>
      <w:r>
        <w:rPr>
          <w:sz w:val="28"/>
        </w:rPr>
        <w:t>Quantifier,</w:t>
      </w:r>
      <w:r>
        <w:rPr>
          <w:spacing w:val="-10"/>
          <w:sz w:val="28"/>
        </w:rPr>
        <w:t xml:space="preserve"> </w:t>
      </w:r>
      <w:r>
        <w:rPr>
          <w:sz w:val="28"/>
        </w:rPr>
        <w:t>(for</w:t>
      </w:r>
      <w:r>
        <w:rPr>
          <w:spacing w:val="-9"/>
          <w:sz w:val="28"/>
        </w:rPr>
        <w:t xml:space="preserve"> </w:t>
      </w:r>
      <w:r>
        <w:rPr>
          <w:sz w:val="28"/>
        </w:rPr>
        <w:t>all,</w:t>
      </w:r>
      <w:r>
        <w:rPr>
          <w:spacing w:val="-10"/>
          <w:sz w:val="28"/>
        </w:rPr>
        <w:t xml:space="preserve"> </w:t>
      </w:r>
      <w:r>
        <w:rPr>
          <w:sz w:val="28"/>
        </w:rPr>
        <w:t>everyone,</w:t>
      </w:r>
      <w:r>
        <w:rPr>
          <w:spacing w:val="-9"/>
          <w:sz w:val="28"/>
        </w:rPr>
        <w:t xml:space="preserve"> </w:t>
      </w:r>
      <w:r>
        <w:rPr>
          <w:spacing w:val="-2"/>
          <w:sz w:val="28"/>
        </w:rPr>
        <w:t>everything)</w:t>
      </w:r>
    </w:p>
    <w:p w14:paraId="25850B35">
      <w:pPr>
        <w:pStyle w:val="10"/>
        <w:numPr>
          <w:ilvl w:val="1"/>
          <w:numId w:val="1"/>
        </w:numPr>
        <w:tabs>
          <w:tab w:val="left" w:pos="1462"/>
        </w:tabs>
        <w:spacing w:before="271" w:after="0" w:line="240" w:lineRule="auto"/>
        <w:ind w:left="1462" w:right="0" w:hanging="359"/>
        <w:jc w:val="both"/>
        <w:rPr>
          <w:sz w:val="28"/>
        </w:rPr>
      </w:pPr>
      <w:r>
        <w:rPr>
          <w:sz w:val="28"/>
        </w:rPr>
        <w:t>Existential</w:t>
      </w:r>
      <w:r>
        <w:rPr>
          <w:spacing w:val="-9"/>
          <w:sz w:val="28"/>
        </w:rPr>
        <w:t xml:space="preserve"> </w:t>
      </w:r>
      <w:r>
        <w:rPr>
          <w:sz w:val="28"/>
        </w:rPr>
        <w:t>quantifier,</w:t>
      </w:r>
      <w:r>
        <w:rPr>
          <w:spacing w:val="-8"/>
          <w:sz w:val="28"/>
        </w:rPr>
        <w:t xml:space="preserve"> </w:t>
      </w:r>
      <w:r>
        <w:rPr>
          <w:sz w:val="28"/>
        </w:rPr>
        <w:t>(for</w:t>
      </w:r>
      <w:r>
        <w:rPr>
          <w:spacing w:val="-8"/>
          <w:sz w:val="28"/>
        </w:rPr>
        <w:t xml:space="preserve"> </w:t>
      </w:r>
      <w:r>
        <w:rPr>
          <w:sz w:val="28"/>
        </w:rPr>
        <w:t>some,</w:t>
      </w:r>
      <w:r>
        <w:rPr>
          <w:spacing w:val="-8"/>
          <w:sz w:val="28"/>
        </w:rPr>
        <w:t xml:space="preserve"> </w:t>
      </w:r>
      <w:r>
        <w:rPr>
          <w:sz w:val="28"/>
        </w:rPr>
        <w:t>at</w:t>
      </w:r>
      <w:r>
        <w:rPr>
          <w:spacing w:val="-8"/>
          <w:sz w:val="28"/>
        </w:rPr>
        <w:t xml:space="preserve"> </w:t>
      </w:r>
      <w:r>
        <w:rPr>
          <w:sz w:val="28"/>
        </w:rPr>
        <w:t>least</w:t>
      </w:r>
      <w:r>
        <w:rPr>
          <w:spacing w:val="-8"/>
          <w:sz w:val="28"/>
        </w:rPr>
        <w:t xml:space="preserve"> </w:t>
      </w:r>
      <w:r>
        <w:rPr>
          <w:spacing w:val="-2"/>
          <w:sz w:val="28"/>
        </w:rPr>
        <w:t>one).</w:t>
      </w:r>
    </w:p>
    <w:p w14:paraId="48A48867">
      <w:pPr>
        <w:pStyle w:val="7"/>
        <w:spacing w:before="184"/>
      </w:pPr>
    </w:p>
    <w:p w14:paraId="1088D335">
      <w:pPr>
        <w:pStyle w:val="4"/>
        <w:jc w:val="both"/>
      </w:pPr>
      <w:r>
        <w:t>Universal</w:t>
      </w:r>
      <w:r>
        <w:rPr>
          <w:spacing w:val="-9"/>
        </w:rPr>
        <w:t xml:space="preserve"> </w:t>
      </w:r>
      <w:r>
        <w:rPr>
          <w:spacing w:val="-2"/>
        </w:rPr>
        <w:t>Quantifier:</w:t>
      </w:r>
    </w:p>
    <w:p w14:paraId="70B5233A">
      <w:pPr>
        <w:pStyle w:val="7"/>
        <w:spacing w:before="14"/>
        <w:rPr>
          <w:b/>
        </w:rPr>
      </w:pPr>
    </w:p>
    <w:p w14:paraId="1E0A8116">
      <w:pPr>
        <w:pStyle w:val="7"/>
        <w:spacing w:line="276" w:lineRule="auto"/>
        <w:ind w:left="23" w:right="37"/>
        <w:jc w:val="both"/>
      </w:pPr>
      <w:r>
        <w:t>Universal quantifier is a symbol of logical representation, which specifies that the statement within its range is true for everything or every instance of a particular thing.</w:t>
      </w:r>
    </w:p>
    <w:p w14:paraId="6DA1A1C1">
      <w:pPr>
        <w:pStyle w:val="7"/>
        <w:spacing w:before="156" w:line="223" w:lineRule="auto"/>
        <w:ind w:left="23" w:right="44"/>
        <w:jc w:val="both"/>
      </w:pPr>
      <w:r>
        <w:t xml:space="preserve">The Universal quantifier is represented by a symbol </w:t>
      </w:r>
      <w:r>
        <w:rPr>
          <w:rFonts w:ascii="Malgun Gothic" w:hAnsi="Malgun Gothic"/>
        </w:rPr>
        <w:t>∀</w:t>
      </w:r>
      <w:r>
        <w:t>, which resembles an inverted</w:t>
      </w:r>
      <w:r>
        <w:rPr>
          <w:spacing w:val="-3"/>
        </w:rPr>
        <w:t xml:space="preserve"> </w:t>
      </w:r>
      <w:r>
        <w:t>A.</w:t>
      </w:r>
    </w:p>
    <w:p w14:paraId="10A96FCB">
      <w:pPr>
        <w:pStyle w:val="7"/>
        <w:spacing w:before="182"/>
        <w:ind w:left="23"/>
        <w:jc w:val="both"/>
      </w:pPr>
      <w:r>
        <w:t>If</w:t>
      </w:r>
      <w:r>
        <w:rPr>
          <w:spacing w:val="6"/>
        </w:rPr>
        <w:t xml:space="preserve"> </w:t>
      </w:r>
      <w:r>
        <w:t>x</w:t>
      </w:r>
      <w:r>
        <w:rPr>
          <w:spacing w:val="7"/>
        </w:rPr>
        <w:t xml:space="preserve"> </w:t>
      </w:r>
      <w:r>
        <w:t>is</w:t>
      </w:r>
      <w:r>
        <w:rPr>
          <w:spacing w:val="7"/>
        </w:rPr>
        <w:t xml:space="preserve"> </w:t>
      </w:r>
      <w:r>
        <w:t>a</w:t>
      </w:r>
      <w:r>
        <w:rPr>
          <w:spacing w:val="7"/>
        </w:rPr>
        <w:t xml:space="preserve"> </w:t>
      </w:r>
      <w:r>
        <w:t>variable,</w:t>
      </w:r>
      <w:r>
        <w:rPr>
          <w:spacing w:val="7"/>
        </w:rPr>
        <w:t xml:space="preserve"> </w:t>
      </w:r>
      <w:r>
        <w:t>then</w:t>
      </w:r>
      <w:r>
        <w:rPr>
          <w:spacing w:val="7"/>
        </w:rPr>
        <w:t xml:space="preserve"> </w:t>
      </w:r>
      <w:r>
        <w:rPr>
          <w:rFonts w:ascii="Malgun Gothic" w:hAnsi="Malgun Gothic"/>
        </w:rPr>
        <w:t>∀</w:t>
      </w:r>
      <w:r>
        <w:t>x</w:t>
      </w:r>
      <w:r>
        <w:rPr>
          <w:spacing w:val="7"/>
        </w:rPr>
        <w:t xml:space="preserve"> </w:t>
      </w:r>
      <w:r>
        <w:t>is</w:t>
      </w:r>
      <w:r>
        <w:rPr>
          <w:spacing w:val="7"/>
        </w:rPr>
        <w:t xml:space="preserve"> </w:t>
      </w:r>
      <w:r>
        <w:t>read</w:t>
      </w:r>
      <w:r>
        <w:rPr>
          <w:spacing w:val="7"/>
        </w:rPr>
        <w:t xml:space="preserve"> </w:t>
      </w:r>
      <w:r>
        <w:rPr>
          <w:spacing w:val="-5"/>
        </w:rPr>
        <w:t>as:</w:t>
      </w:r>
    </w:p>
    <w:p w14:paraId="10E86FD8">
      <w:pPr>
        <w:pStyle w:val="10"/>
        <w:numPr>
          <w:ilvl w:val="0"/>
          <w:numId w:val="1"/>
        </w:numPr>
        <w:tabs>
          <w:tab w:val="left" w:pos="742"/>
        </w:tabs>
        <w:spacing w:before="320" w:after="0" w:line="240" w:lineRule="auto"/>
        <w:ind w:left="742" w:right="0" w:hanging="359"/>
        <w:jc w:val="left"/>
        <w:rPr>
          <w:sz w:val="28"/>
        </w:rPr>
      </w:pPr>
      <w:r>
        <w:rPr>
          <w:sz w:val="28"/>
        </w:rPr>
        <w:t>For</w:t>
      </w:r>
      <w:r>
        <w:rPr>
          <w:spacing w:val="-3"/>
          <w:sz w:val="28"/>
        </w:rPr>
        <w:t xml:space="preserve"> </w:t>
      </w:r>
      <w:r>
        <w:rPr>
          <w:sz w:val="28"/>
        </w:rPr>
        <w:t>all</w:t>
      </w:r>
      <w:r>
        <w:rPr>
          <w:spacing w:val="-3"/>
          <w:sz w:val="28"/>
        </w:rPr>
        <w:t xml:space="preserve"> </w:t>
      </w:r>
      <w:r>
        <w:rPr>
          <w:spacing w:val="-10"/>
          <w:sz w:val="28"/>
        </w:rPr>
        <w:t>x</w:t>
      </w:r>
    </w:p>
    <w:p w14:paraId="7BEE70CE">
      <w:pPr>
        <w:pStyle w:val="10"/>
        <w:numPr>
          <w:ilvl w:val="0"/>
          <w:numId w:val="1"/>
        </w:numPr>
        <w:tabs>
          <w:tab w:val="left" w:pos="742"/>
        </w:tabs>
        <w:spacing w:before="273" w:after="0" w:line="240" w:lineRule="auto"/>
        <w:ind w:left="742" w:right="0" w:hanging="359"/>
        <w:jc w:val="left"/>
        <w:rPr>
          <w:sz w:val="28"/>
        </w:rPr>
      </w:pPr>
      <w:r>
        <w:rPr>
          <w:sz w:val="28"/>
        </w:rPr>
        <w:t>For</w:t>
      </w:r>
      <w:r>
        <w:rPr>
          <w:spacing w:val="-4"/>
          <w:sz w:val="28"/>
        </w:rPr>
        <w:t xml:space="preserve"> </w:t>
      </w:r>
      <w:r>
        <w:rPr>
          <w:sz w:val="28"/>
        </w:rPr>
        <w:t>each</w:t>
      </w:r>
      <w:r>
        <w:rPr>
          <w:spacing w:val="-3"/>
          <w:sz w:val="28"/>
        </w:rPr>
        <w:t xml:space="preserve"> </w:t>
      </w:r>
      <w:r>
        <w:rPr>
          <w:spacing w:val="-10"/>
          <w:sz w:val="28"/>
        </w:rPr>
        <w:t>x</w:t>
      </w:r>
    </w:p>
    <w:p w14:paraId="19250801">
      <w:pPr>
        <w:pStyle w:val="10"/>
        <w:numPr>
          <w:ilvl w:val="0"/>
          <w:numId w:val="1"/>
        </w:numPr>
        <w:tabs>
          <w:tab w:val="left" w:pos="742"/>
        </w:tabs>
        <w:spacing w:before="273" w:after="0" w:line="240" w:lineRule="auto"/>
        <w:ind w:left="742" w:right="0" w:hanging="359"/>
        <w:jc w:val="left"/>
        <w:rPr>
          <w:sz w:val="28"/>
        </w:rPr>
      </w:pPr>
      <w:r>
        <w:rPr>
          <w:sz w:val="28"/>
        </w:rPr>
        <w:t>For</w:t>
      </w:r>
      <w:r>
        <w:rPr>
          <w:spacing w:val="-4"/>
          <w:sz w:val="28"/>
        </w:rPr>
        <w:t xml:space="preserve"> </w:t>
      </w:r>
      <w:r>
        <w:rPr>
          <w:sz w:val="28"/>
        </w:rPr>
        <w:t>every</w:t>
      </w:r>
      <w:r>
        <w:rPr>
          <w:spacing w:val="-4"/>
          <w:sz w:val="28"/>
        </w:rPr>
        <w:t xml:space="preserve"> </w:t>
      </w:r>
      <w:r>
        <w:rPr>
          <w:spacing w:val="-5"/>
          <w:sz w:val="28"/>
        </w:rPr>
        <w:t>x.</w:t>
      </w:r>
    </w:p>
    <w:p w14:paraId="7024E31E">
      <w:pPr>
        <w:pStyle w:val="7"/>
        <w:spacing w:before="185"/>
      </w:pPr>
    </w:p>
    <w:p w14:paraId="7AB892CB">
      <w:pPr>
        <w:pStyle w:val="7"/>
        <w:ind w:left="23"/>
      </w:pPr>
      <w:r>
        <w:rPr>
          <w:spacing w:val="-2"/>
        </w:rPr>
        <w:t>Example:</w:t>
      </w:r>
    </w:p>
    <w:p w14:paraId="2F517F59">
      <w:pPr>
        <w:pStyle w:val="7"/>
        <w:spacing w:before="14"/>
      </w:pPr>
    </w:p>
    <w:p w14:paraId="4EB8E64A">
      <w:pPr>
        <w:pStyle w:val="7"/>
        <w:spacing w:before="1"/>
        <w:ind w:left="23"/>
      </w:pPr>
      <w:r>
        <w:t>All</w:t>
      </w:r>
      <w:r>
        <w:rPr>
          <w:spacing w:val="-4"/>
        </w:rPr>
        <w:t xml:space="preserve"> </w:t>
      </w:r>
      <w:r>
        <w:t>man</w:t>
      </w:r>
      <w:r>
        <w:rPr>
          <w:spacing w:val="-4"/>
        </w:rPr>
        <w:t xml:space="preserve"> </w:t>
      </w:r>
      <w:r>
        <w:t>drink</w:t>
      </w:r>
      <w:r>
        <w:rPr>
          <w:spacing w:val="-3"/>
        </w:rPr>
        <w:t xml:space="preserve"> </w:t>
      </w:r>
      <w:r>
        <w:rPr>
          <w:spacing w:val="-2"/>
        </w:rPr>
        <w:t>coffee.</w:t>
      </w:r>
    </w:p>
    <w:p w14:paraId="1BB4A372">
      <w:pPr>
        <w:pStyle w:val="7"/>
        <w:spacing w:before="288" w:line="276" w:lineRule="auto"/>
        <w:ind w:left="23"/>
      </w:pPr>
      <w:r>
        <w:t>Let</w:t>
      </w:r>
      <w:r>
        <w:rPr>
          <w:spacing w:val="40"/>
        </w:rPr>
        <w:t xml:space="preserve"> </w:t>
      </w:r>
      <w:r>
        <w:t>a</w:t>
      </w:r>
      <w:r>
        <w:rPr>
          <w:spacing w:val="40"/>
        </w:rPr>
        <w:t xml:space="preserve"> </w:t>
      </w:r>
      <w:r>
        <w:t>variable</w:t>
      </w:r>
      <w:r>
        <w:rPr>
          <w:spacing w:val="40"/>
        </w:rPr>
        <w:t xml:space="preserve"> </w:t>
      </w:r>
      <w:r>
        <w:t>x</w:t>
      </w:r>
      <w:r>
        <w:rPr>
          <w:spacing w:val="40"/>
        </w:rPr>
        <w:t xml:space="preserve"> </w:t>
      </w:r>
      <w:r>
        <w:t>which</w:t>
      </w:r>
      <w:r>
        <w:rPr>
          <w:spacing w:val="40"/>
        </w:rPr>
        <w:t xml:space="preserve"> </w:t>
      </w:r>
      <w:r>
        <w:t>refers</w:t>
      </w:r>
      <w:r>
        <w:rPr>
          <w:spacing w:val="40"/>
        </w:rPr>
        <w:t xml:space="preserve"> </w:t>
      </w:r>
      <w:r>
        <w:t>to</w:t>
      </w:r>
      <w:r>
        <w:rPr>
          <w:spacing w:val="40"/>
        </w:rPr>
        <w:t xml:space="preserve"> </w:t>
      </w:r>
      <w:r>
        <w:t>a</w:t>
      </w:r>
      <w:r>
        <w:rPr>
          <w:spacing w:val="40"/>
        </w:rPr>
        <w:t xml:space="preserve"> </w:t>
      </w:r>
      <w:r>
        <w:t>cat</w:t>
      </w:r>
      <w:r>
        <w:rPr>
          <w:spacing w:val="27"/>
        </w:rPr>
        <w:t xml:space="preserve"> </w:t>
      </w:r>
      <w:r>
        <w:t>so</w:t>
      </w:r>
      <w:r>
        <w:rPr>
          <w:spacing w:val="27"/>
        </w:rPr>
        <w:t xml:space="preserve"> </w:t>
      </w:r>
      <w:r>
        <w:t>all</w:t>
      </w:r>
      <w:r>
        <w:rPr>
          <w:spacing w:val="27"/>
        </w:rPr>
        <w:t xml:space="preserve"> </w:t>
      </w:r>
      <w:r>
        <w:t>x</w:t>
      </w:r>
      <w:r>
        <w:rPr>
          <w:spacing w:val="27"/>
        </w:rPr>
        <w:t xml:space="preserve"> </w:t>
      </w:r>
      <w:r>
        <w:t>can</w:t>
      </w:r>
      <w:r>
        <w:rPr>
          <w:spacing w:val="27"/>
        </w:rPr>
        <w:t xml:space="preserve"> </w:t>
      </w:r>
      <w:r>
        <w:t>be</w:t>
      </w:r>
      <w:r>
        <w:rPr>
          <w:spacing w:val="27"/>
        </w:rPr>
        <w:t xml:space="preserve"> </w:t>
      </w:r>
      <w:r>
        <w:t>represented</w:t>
      </w:r>
      <w:r>
        <w:rPr>
          <w:spacing w:val="27"/>
        </w:rPr>
        <w:t xml:space="preserve"> </w:t>
      </w:r>
      <w:r>
        <w:t>in</w:t>
      </w:r>
      <w:r>
        <w:rPr>
          <w:spacing w:val="27"/>
        </w:rPr>
        <w:t xml:space="preserve"> </w:t>
      </w:r>
      <w:r>
        <w:t>UOD</w:t>
      </w:r>
      <w:r>
        <w:rPr>
          <w:spacing w:val="27"/>
        </w:rPr>
        <w:t xml:space="preserve"> </w:t>
      </w:r>
      <w:r>
        <w:t xml:space="preserve">as </w:t>
      </w:r>
      <w:r>
        <w:rPr>
          <w:spacing w:val="-2"/>
        </w:rPr>
        <w:t>below:</w:t>
      </w:r>
    </w:p>
    <w:p w14:paraId="47BE6F8B">
      <w:pPr>
        <w:pStyle w:val="7"/>
        <w:spacing w:after="0" w:line="276" w:lineRule="auto"/>
        <w:sectPr>
          <w:pgSz w:w="11920" w:h="16840"/>
          <w:pgMar w:top="1380" w:right="1417" w:bottom="320" w:left="1417" w:header="0" w:footer="89" w:gutter="0"/>
          <w:cols w:space="720" w:num="1"/>
        </w:sectPr>
      </w:pPr>
    </w:p>
    <w:p w14:paraId="31C52DA4">
      <w:pPr>
        <w:pStyle w:val="7"/>
        <w:ind w:left="151"/>
        <w:rPr>
          <w:sz w:val="20"/>
        </w:rPr>
      </w:pPr>
      <w:r>
        <w:rPr>
          <w:sz w:val="20"/>
        </w:rPr>
        <w:drawing>
          <wp:inline distT="0" distB="0" distL="0" distR="0">
            <wp:extent cx="3873500" cy="2686685"/>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3873711" cy="2686811"/>
                    </a:xfrm>
                    <a:prstGeom prst="rect">
                      <a:avLst/>
                    </a:prstGeom>
                  </pic:spPr>
                </pic:pic>
              </a:graphicData>
            </a:graphic>
          </wp:inline>
        </w:drawing>
      </w:r>
    </w:p>
    <w:p w14:paraId="19985AB5">
      <w:pPr>
        <w:pStyle w:val="7"/>
        <w:spacing w:before="83"/>
      </w:pPr>
    </w:p>
    <w:p w14:paraId="4144C5E3">
      <w:pPr>
        <w:pStyle w:val="7"/>
        <w:spacing w:before="1"/>
        <w:ind w:left="23"/>
      </w:pPr>
      <w:r>
        <w:rPr>
          <w:rFonts w:ascii="Malgun Gothic" w:hAnsi="Malgun Gothic"/>
          <w:w w:val="105"/>
        </w:rPr>
        <w:t>∀</w:t>
      </w:r>
      <w:r>
        <w:rPr>
          <w:w w:val="105"/>
        </w:rPr>
        <w:t>x</w:t>
      </w:r>
      <w:r>
        <w:rPr>
          <w:spacing w:val="-13"/>
          <w:w w:val="105"/>
        </w:rPr>
        <w:t xml:space="preserve"> </w:t>
      </w:r>
      <w:r>
        <w:rPr>
          <w:w w:val="105"/>
        </w:rPr>
        <w:t>man(x)</w:t>
      </w:r>
      <w:r>
        <w:rPr>
          <w:spacing w:val="-12"/>
          <w:w w:val="105"/>
        </w:rPr>
        <w:t xml:space="preserve"> </w:t>
      </w:r>
      <w:r>
        <w:rPr>
          <w:w w:val="105"/>
        </w:rPr>
        <w:t>→</w:t>
      </w:r>
      <w:r>
        <w:rPr>
          <w:spacing w:val="-12"/>
          <w:w w:val="105"/>
        </w:rPr>
        <w:t xml:space="preserve"> </w:t>
      </w:r>
      <w:r>
        <w:rPr>
          <w:w w:val="105"/>
        </w:rPr>
        <w:t>drink</w:t>
      </w:r>
      <w:r>
        <w:rPr>
          <w:spacing w:val="-12"/>
          <w:w w:val="105"/>
        </w:rPr>
        <w:t xml:space="preserve"> </w:t>
      </w:r>
      <w:r>
        <w:rPr>
          <w:w w:val="105"/>
        </w:rPr>
        <w:t>(x,</w:t>
      </w:r>
      <w:r>
        <w:rPr>
          <w:spacing w:val="-12"/>
          <w:w w:val="105"/>
        </w:rPr>
        <w:t xml:space="preserve"> </w:t>
      </w:r>
      <w:r>
        <w:rPr>
          <w:spacing w:val="-2"/>
          <w:w w:val="105"/>
        </w:rPr>
        <w:t>coffee).</w:t>
      </w:r>
    </w:p>
    <w:p w14:paraId="57820B10">
      <w:pPr>
        <w:pStyle w:val="7"/>
        <w:spacing w:before="213"/>
        <w:ind w:left="23"/>
      </w:pPr>
      <w:r>
        <w:t>It</w:t>
      </w:r>
      <w:r>
        <w:rPr>
          <w:spacing w:val="-5"/>
        </w:rPr>
        <w:t xml:space="preserve"> </w:t>
      </w:r>
      <w:r>
        <w:t>will</w:t>
      </w:r>
      <w:r>
        <w:rPr>
          <w:spacing w:val="-3"/>
        </w:rPr>
        <w:t xml:space="preserve"> </w:t>
      </w:r>
      <w:r>
        <w:t>be</w:t>
      </w:r>
      <w:r>
        <w:rPr>
          <w:spacing w:val="-3"/>
        </w:rPr>
        <w:t xml:space="preserve"> </w:t>
      </w:r>
      <w:r>
        <w:t>read</w:t>
      </w:r>
      <w:r>
        <w:rPr>
          <w:spacing w:val="-3"/>
        </w:rPr>
        <w:t xml:space="preserve"> </w:t>
      </w:r>
      <w:r>
        <w:t>as:</w:t>
      </w:r>
      <w:r>
        <w:rPr>
          <w:spacing w:val="-8"/>
        </w:rPr>
        <w:t xml:space="preserve"> </w:t>
      </w:r>
      <w:r>
        <w:t>There</w:t>
      </w:r>
      <w:r>
        <w:rPr>
          <w:spacing w:val="-3"/>
        </w:rPr>
        <w:t xml:space="preserve"> </w:t>
      </w:r>
      <w:r>
        <w:t>are</w:t>
      </w:r>
      <w:r>
        <w:rPr>
          <w:spacing w:val="-3"/>
        </w:rPr>
        <w:t xml:space="preserve"> </w:t>
      </w:r>
      <w:r>
        <w:t>all</w:t>
      </w:r>
      <w:r>
        <w:rPr>
          <w:spacing w:val="-3"/>
        </w:rPr>
        <w:t xml:space="preserve"> </w:t>
      </w:r>
      <w:r>
        <w:t>x</w:t>
      </w:r>
      <w:r>
        <w:rPr>
          <w:spacing w:val="-3"/>
        </w:rPr>
        <w:t xml:space="preserve"> </w:t>
      </w:r>
      <w:r>
        <w:t>where</w:t>
      </w:r>
      <w:r>
        <w:rPr>
          <w:spacing w:val="-3"/>
        </w:rPr>
        <w:t xml:space="preserve"> </w:t>
      </w:r>
      <w:r>
        <w:t>x</w:t>
      </w:r>
      <w:r>
        <w:rPr>
          <w:spacing w:val="-3"/>
        </w:rPr>
        <w:t xml:space="preserve"> </w:t>
      </w:r>
      <w:r>
        <w:t>is</w:t>
      </w:r>
      <w:r>
        <w:rPr>
          <w:spacing w:val="-3"/>
        </w:rPr>
        <w:t xml:space="preserve"> </w:t>
      </w:r>
      <w:r>
        <w:t>a</w:t>
      </w:r>
      <w:r>
        <w:rPr>
          <w:spacing w:val="-3"/>
        </w:rPr>
        <w:t xml:space="preserve"> </w:t>
      </w:r>
      <w:r>
        <w:t>man</w:t>
      </w:r>
      <w:r>
        <w:rPr>
          <w:spacing w:val="-3"/>
        </w:rPr>
        <w:t xml:space="preserve"> </w:t>
      </w:r>
      <w:r>
        <w:t>who</w:t>
      </w:r>
      <w:r>
        <w:rPr>
          <w:spacing w:val="-3"/>
        </w:rPr>
        <w:t xml:space="preserve"> </w:t>
      </w:r>
      <w:r>
        <w:t>drink</w:t>
      </w:r>
      <w:r>
        <w:rPr>
          <w:spacing w:val="-2"/>
        </w:rPr>
        <w:t xml:space="preserve"> coffee.</w:t>
      </w:r>
    </w:p>
    <w:p w14:paraId="64EA45A3">
      <w:pPr>
        <w:pStyle w:val="7"/>
        <w:spacing w:before="86"/>
      </w:pPr>
    </w:p>
    <w:p w14:paraId="717545DB">
      <w:pPr>
        <w:pStyle w:val="4"/>
      </w:pPr>
      <w:r>
        <w:t>Existential</w:t>
      </w:r>
      <w:r>
        <w:rPr>
          <w:spacing w:val="-11"/>
        </w:rPr>
        <w:t xml:space="preserve"> </w:t>
      </w:r>
      <w:r>
        <w:rPr>
          <w:spacing w:val="-2"/>
        </w:rPr>
        <w:t>Quantifier:</w:t>
      </w:r>
    </w:p>
    <w:p w14:paraId="3CB60476">
      <w:pPr>
        <w:pStyle w:val="7"/>
        <w:spacing w:before="15"/>
        <w:rPr>
          <w:b/>
        </w:rPr>
      </w:pPr>
    </w:p>
    <w:p w14:paraId="4D2AF3C0">
      <w:pPr>
        <w:pStyle w:val="7"/>
        <w:spacing w:line="276" w:lineRule="auto"/>
        <w:ind w:left="23"/>
      </w:pPr>
      <w:r>
        <w:t>Existential</w:t>
      </w:r>
      <w:r>
        <w:rPr>
          <w:spacing w:val="80"/>
        </w:rPr>
        <w:t xml:space="preserve"> </w:t>
      </w:r>
      <w:r>
        <w:t>quantifiers</w:t>
      </w:r>
      <w:r>
        <w:rPr>
          <w:spacing w:val="80"/>
        </w:rPr>
        <w:t xml:space="preserve"> </w:t>
      </w:r>
      <w:r>
        <w:t>are</w:t>
      </w:r>
      <w:r>
        <w:rPr>
          <w:spacing w:val="80"/>
        </w:rPr>
        <w:t xml:space="preserve"> </w:t>
      </w:r>
      <w:r>
        <w:t>the</w:t>
      </w:r>
      <w:r>
        <w:rPr>
          <w:spacing w:val="80"/>
        </w:rPr>
        <w:t xml:space="preserve"> </w:t>
      </w:r>
      <w:r>
        <w:t>type</w:t>
      </w:r>
      <w:r>
        <w:rPr>
          <w:spacing w:val="80"/>
        </w:rPr>
        <w:t xml:space="preserve"> </w:t>
      </w:r>
      <w:r>
        <w:t>of</w:t>
      </w:r>
      <w:r>
        <w:rPr>
          <w:spacing w:val="80"/>
        </w:rPr>
        <w:t xml:space="preserve"> </w:t>
      </w:r>
      <w:r>
        <w:t>quantifiers,</w:t>
      </w:r>
      <w:r>
        <w:rPr>
          <w:spacing w:val="80"/>
        </w:rPr>
        <w:t xml:space="preserve"> </w:t>
      </w:r>
      <w:r>
        <w:t>which</w:t>
      </w:r>
      <w:r>
        <w:rPr>
          <w:spacing w:val="80"/>
        </w:rPr>
        <w:t xml:space="preserve"> </w:t>
      </w:r>
      <w:r>
        <w:t>express</w:t>
      </w:r>
      <w:r>
        <w:rPr>
          <w:spacing w:val="80"/>
        </w:rPr>
        <w:t xml:space="preserve"> </w:t>
      </w:r>
      <w:r>
        <w:t>that</w:t>
      </w:r>
      <w:r>
        <w:rPr>
          <w:spacing w:val="80"/>
        </w:rPr>
        <w:t xml:space="preserve"> </w:t>
      </w:r>
      <w:r>
        <w:t>the statement within its scope is true for at least one instance of something.</w:t>
      </w:r>
    </w:p>
    <w:p w14:paraId="720DDAE6">
      <w:pPr>
        <w:pStyle w:val="7"/>
        <w:spacing w:before="155" w:line="223" w:lineRule="auto"/>
        <w:ind w:left="23" w:right="136"/>
      </w:pPr>
      <w:r>
        <w:t xml:space="preserve">It is denoted by the logical operator </w:t>
      </w:r>
      <w:r>
        <w:rPr>
          <w:rFonts w:ascii="Malgun Gothic" w:hAnsi="Malgun Gothic"/>
          <w:w w:val="115"/>
        </w:rPr>
        <w:t>∃</w:t>
      </w:r>
      <w:r>
        <w:rPr>
          <w:w w:val="115"/>
        </w:rPr>
        <w:t>,</w:t>
      </w:r>
      <w:r>
        <w:rPr>
          <w:spacing w:val="-8"/>
          <w:w w:val="115"/>
        </w:rPr>
        <w:t xml:space="preserve"> </w:t>
      </w:r>
      <w:r>
        <w:t>which resembles as inverted E. When it is used with a predicate variable then it is called as an existential quantifier.</w:t>
      </w:r>
    </w:p>
    <w:p w14:paraId="0D4B2103">
      <w:pPr>
        <w:pStyle w:val="7"/>
        <w:spacing w:before="209" w:line="223" w:lineRule="auto"/>
        <w:ind w:left="23"/>
      </w:pPr>
      <w:r>
        <w:t>If</w:t>
      </w:r>
      <w:r>
        <w:rPr>
          <w:spacing w:val="26"/>
        </w:rPr>
        <w:t xml:space="preserve"> </w:t>
      </w:r>
      <w:r>
        <w:t>x</w:t>
      </w:r>
      <w:r>
        <w:rPr>
          <w:spacing w:val="26"/>
        </w:rPr>
        <w:t xml:space="preserve"> </w:t>
      </w:r>
      <w:r>
        <w:t>is</w:t>
      </w:r>
      <w:r>
        <w:rPr>
          <w:spacing w:val="26"/>
        </w:rPr>
        <w:t xml:space="preserve"> </w:t>
      </w:r>
      <w:r>
        <w:t>a</w:t>
      </w:r>
      <w:r>
        <w:rPr>
          <w:spacing w:val="26"/>
        </w:rPr>
        <w:t xml:space="preserve"> </w:t>
      </w:r>
      <w:r>
        <w:t>variable,</w:t>
      </w:r>
      <w:r>
        <w:rPr>
          <w:spacing w:val="26"/>
        </w:rPr>
        <w:t xml:space="preserve"> </w:t>
      </w:r>
      <w:r>
        <w:t>then</w:t>
      </w:r>
      <w:r>
        <w:rPr>
          <w:spacing w:val="26"/>
        </w:rPr>
        <w:t xml:space="preserve"> </w:t>
      </w:r>
      <w:r>
        <w:t>existential</w:t>
      </w:r>
      <w:r>
        <w:rPr>
          <w:spacing w:val="26"/>
        </w:rPr>
        <w:t xml:space="preserve"> </w:t>
      </w:r>
      <w:r>
        <w:t>quantifier</w:t>
      </w:r>
      <w:r>
        <w:rPr>
          <w:spacing w:val="26"/>
        </w:rPr>
        <w:t xml:space="preserve"> </w:t>
      </w:r>
      <w:r>
        <w:t>will</w:t>
      </w:r>
      <w:r>
        <w:rPr>
          <w:spacing w:val="26"/>
        </w:rPr>
        <w:t xml:space="preserve"> </w:t>
      </w:r>
      <w:r>
        <w:t>be</w:t>
      </w:r>
      <w:r>
        <w:rPr>
          <w:w w:val="115"/>
        </w:rPr>
        <w:t xml:space="preserve"> </w:t>
      </w:r>
      <w:r>
        <w:rPr>
          <w:rFonts w:ascii="Malgun Gothic" w:hAnsi="Malgun Gothic"/>
          <w:w w:val="115"/>
        </w:rPr>
        <w:t>∃</w:t>
      </w:r>
      <w:r>
        <w:rPr>
          <w:w w:val="115"/>
        </w:rPr>
        <w:t xml:space="preserve">x </w:t>
      </w:r>
      <w:r>
        <w:t>or</w:t>
      </w:r>
      <w:r>
        <w:rPr>
          <w:spacing w:val="26"/>
        </w:rPr>
        <w:t xml:space="preserve"> </w:t>
      </w:r>
      <w:r>
        <w:rPr>
          <w:rFonts w:ascii="Malgun Gothic" w:hAnsi="Malgun Gothic"/>
        </w:rPr>
        <w:t>∃</w:t>
      </w:r>
      <w:r>
        <w:t>(x).</w:t>
      </w:r>
      <w:r>
        <w:rPr>
          <w:spacing w:val="26"/>
        </w:rPr>
        <w:t xml:space="preserve"> </w:t>
      </w:r>
      <w:r>
        <w:t>And it will be read as:</w:t>
      </w:r>
    </w:p>
    <w:p w14:paraId="784FDB61">
      <w:pPr>
        <w:pStyle w:val="7"/>
        <w:spacing w:before="78"/>
      </w:pPr>
    </w:p>
    <w:p w14:paraId="0028D683">
      <w:pPr>
        <w:pStyle w:val="10"/>
        <w:numPr>
          <w:ilvl w:val="0"/>
          <w:numId w:val="1"/>
        </w:numPr>
        <w:tabs>
          <w:tab w:val="left" w:pos="742"/>
        </w:tabs>
        <w:spacing w:before="0" w:after="0" w:line="240" w:lineRule="auto"/>
        <w:ind w:left="742" w:right="0" w:hanging="359"/>
        <w:jc w:val="left"/>
        <w:rPr>
          <w:sz w:val="28"/>
        </w:rPr>
      </w:pPr>
      <w:r>
        <w:rPr>
          <w:sz w:val="28"/>
        </w:rPr>
        <w:t>There</w:t>
      </w:r>
      <w:r>
        <w:rPr>
          <w:spacing w:val="-4"/>
          <w:sz w:val="28"/>
        </w:rPr>
        <w:t xml:space="preserve"> </w:t>
      </w:r>
      <w:r>
        <w:rPr>
          <w:sz w:val="28"/>
        </w:rPr>
        <w:t>exists</w:t>
      </w:r>
      <w:r>
        <w:rPr>
          <w:spacing w:val="-4"/>
          <w:sz w:val="28"/>
        </w:rPr>
        <w:t xml:space="preserve"> </w:t>
      </w:r>
      <w:r>
        <w:rPr>
          <w:sz w:val="28"/>
        </w:rPr>
        <w:t>a</w:t>
      </w:r>
      <w:r>
        <w:rPr>
          <w:spacing w:val="-4"/>
          <w:sz w:val="28"/>
        </w:rPr>
        <w:t xml:space="preserve"> 'x.'</w:t>
      </w:r>
    </w:p>
    <w:p w14:paraId="26549A54">
      <w:pPr>
        <w:pStyle w:val="10"/>
        <w:numPr>
          <w:ilvl w:val="0"/>
          <w:numId w:val="1"/>
        </w:numPr>
        <w:tabs>
          <w:tab w:val="left" w:pos="742"/>
        </w:tabs>
        <w:spacing w:before="273" w:after="0" w:line="240" w:lineRule="auto"/>
        <w:ind w:left="742" w:right="0" w:hanging="359"/>
        <w:jc w:val="left"/>
        <w:rPr>
          <w:sz w:val="28"/>
        </w:rPr>
      </w:pPr>
      <w:r>
        <w:rPr>
          <w:sz w:val="28"/>
        </w:rPr>
        <w:t>For</w:t>
      </w:r>
      <w:r>
        <w:rPr>
          <w:spacing w:val="-4"/>
          <w:sz w:val="28"/>
        </w:rPr>
        <w:t xml:space="preserve"> </w:t>
      </w:r>
      <w:r>
        <w:rPr>
          <w:sz w:val="28"/>
        </w:rPr>
        <w:t>some</w:t>
      </w:r>
      <w:r>
        <w:rPr>
          <w:spacing w:val="-3"/>
          <w:sz w:val="28"/>
        </w:rPr>
        <w:t xml:space="preserve"> </w:t>
      </w:r>
      <w:r>
        <w:rPr>
          <w:spacing w:val="-4"/>
          <w:sz w:val="28"/>
        </w:rPr>
        <w:t>'x.'</w:t>
      </w:r>
    </w:p>
    <w:p w14:paraId="1D7EDA57">
      <w:pPr>
        <w:pStyle w:val="10"/>
        <w:numPr>
          <w:ilvl w:val="0"/>
          <w:numId w:val="1"/>
        </w:numPr>
        <w:tabs>
          <w:tab w:val="left" w:pos="742"/>
        </w:tabs>
        <w:spacing w:before="273" w:after="0" w:line="240" w:lineRule="auto"/>
        <w:ind w:left="742" w:right="0" w:hanging="359"/>
        <w:jc w:val="left"/>
        <w:rPr>
          <w:sz w:val="28"/>
        </w:rPr>
      </w:pPr>
      <w:r>
        <w:rPr>
          <w:sz w:val="28"/>
        </w:rPr>
        <w:t>For</w:t>
      </w:r>
      <w:r>
        <w:rPr>
          <w:spacing w:val="-4"/>
          <w:sz w:val="28"/>
        </w:rPr>
        <w:t xml:space="preserve"> </w:t>
      </w:r>
      <w:r>
        <w:rPr>
          <w:sz w:val="28"/>
        </w:rPr>
        <w:t>at</w:t>
      </w:r>
      <w:r>
        <w:rPr>
          <w:spacing w:val="-3"/>
          <w:sz w:val="28"/>
        </w:rPr>
        <w:t xml:space="preserve"> </w:t>
      </w:r>
      <w:r>
        <w:rPr>
          <w:sz w:val="28"/>
        </w:rPr>
        <w:t>least</w:t>
      </w:r>
      <w:r>
        <w:rPr>
          <w:spacing w:val="-3"/>
          <w:sz w:val="28"/>
        </w:rPr>
        <w:t xml:space="preserve"> </w:t>
      </w:r>
      <w:r>
        <w:rPr>
          <w:sz w:val="28"/>
        </w:rPr>
        <w:t>one</w:t>
      </w:r>
      <w:r>
        <w:rPr>
          <w:spacing w:val="-3"/>
          <w:sz w:val="28"/>
        </w:rPr>
        <w:t xml:space="preserve"> </w:t>
      </w:r>
      <w:r>
        <w:rPr>
          <w:spacing w:val="-4"/>
          <w:sz w:val="28"/>
        </w:rPr>
        <w:t>'x.'</w:t>
      </w:r>
    </w:p>
    <w:p w14:paraId="797CCD3D">
      <w:pPr>
        <w:pStyle w:val="10"/>
        <w:spacing w:after="0" w:line="240" w:lineRule="auto"/>
        <w:jc w:val="left"/>
        <w:rPr>
          <w:sz w:val="28"/>
        </w:rPr>
        <w:sectPr>
          <w:pgSz w:w="11920" w:h="16840"/>
          <w:pgMar w:top="1660" w:right="1417" w:bottom="320" w:left="1417" w:header="0" w:footer="89" w:gutter="0"/>
          <w:cols w:space="720" w:num="1"/>
        </w:sectPr>
      </w:pPr>
    </w:p>
    <w:p w14:paraId="219DACCB">
      <w:pPr>
        <w:pStyle w:val="7"/>
        <w:spacing w:before="60"/>
        <w:ind w:left="23"/>
      </w:pPr>
      <w:r>
        <w:rPr>
          <w:spacing w:val="-2"/>
        </w:rPr>
        <w:t>Example:</w:t>
      </w:r>
    </w:p>
    <w:p w14:paraId="6D5993B8">
      <w:pPr>
        <w:pStyle w:val="7"/>
        <w:spacing w:before="14"/>
      </w:pPr>
    </w:p>
    <w:p w14:paraId="7405E5AE">
      <w:pPr>
        <w:pStyle w:val="7"/>
        <w:ind w:left="23"/>
      </w:pPr>
      <w:r>
        <w:t>Some</w:t>
      </w:r>
      <w:r>
        <w:rPr>
          <w:spacing w:val="-4"/>
        </w:rPr>
        <w:t xml:space="preserve"> </w:t>
      </w:r>
      <w:r>
        <w:t>boys</w:t>
      </w:r>
      <w:r>
        <w:rPr>
          <w:spacing w:val="-4"/>
        </w:rPr>
        <w:t xml:space="preserve"> </w:t>
      </w:r>
      <w:r>
        <w:t>are</w:t>
      </w:r>
      <w:r>
        <w:rPr>
          <w:spacing w:val="-3"/>
        </w:rPr>
        <w:t xml:space="preserve"> </w:t>
      </w:r>
      <w:r>
        <w:rPr>
          <w:spacing w:val="-2"/>
        </w:rPr>
        <w:t>intelligent.</w:t>
      </w:r>
    </w:p>
    <w:p w14:paraId="1C16D99F">
      <w:pPr>
        <w:pStyle w:val="7"/>
        <w:spacing w:before="64"/>
        <w:rPr>
          <w:sz w:val="20"/>
        </w:rPr>
      </w:pPr>
      <w:r>
        <w:rPr>
          <w:sz w:val="20"/>
        </w:rPr>
        <w:drawing>
          <wp:anchor distT="0" distB="0" distL="0" distR="0" simplePos="0" relativeHeight="251665408" behindDoc="1" locked="0" layoutInCell="1" allowOverlap="1">
            <wp:simplePos x="0" y="0"/>
            <wp:positionH relativeFrom="page">
              <wp:posOffset>933450</wp:posOffset>
            </wp:positionH>
            <wp:positionV relativeFrom="paragraph">
              <wp:posOffset>201930</wp:posOffset>
            </wp:positionV>
            <wp:extent cx="4953000" cy="320040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4953000" cy="3200400"/>
                    </a:xfrm>
                    <a:prstGeom prst="rect">
                      <a:avLst/>
                    </a:prstGeom>
                  </pic:spPr>
                </pic:pic>
              </a:graphicData>
            </a:graphic>
          </wp:anchor>
        </w:drawing>
      </w:r>
    </w:p>
    <w:p w14:paraId="3E1C60EE">
      <w:pPr>
        <w:pStyle w:val="7"/>
        <w:spacing w:before="50"/>
      </w:pPr>
    </w:p>
    <w:p w14:paraId="20BED22C">
      <w:pPr>
        <w:pStyle w:val="7"/>
        <w:spacing w:before="1"/>
        <w:ind w:left="23"/>
      </w:pPr>
      <w:r>
        <w:rPr>
          <w:rFonts w:ascii="Malgun Gothic" w:hAnsi="Malgun Gothic"/>
          <w:w w:val="110"/>
        </w:rPr>
        <w:t>∃</w:t>
      </w:r>
      <w:r>
        <w:rPr>
          <w:w w:val="110"/>
        </w:rPr>
        <w:t>x:</w:t>
      </w:r>
      <w:r>
        <w:rPr>
          <w:spacing w:val="11"/>
          <w:w w:val="110"/>
        </w:rPr>
        <w:t xml:space="preserve"> </w:t>
      </w:r>
      <w:r>
        <w:rPr>
          <w:w w:val="110"/>
        </w:rPr>
        <w:t>boys(x)</w:t>
      </w:r>
      <w:r>
        <w:rPr>
          <w:spacing w:val="8"/>
          <w:w w:val="115"/>
        </w:rPr>
        <w:t xml:space="preserve"> </w:t>
      </w:r>
      <w:r>
        <w:rPr>
          <w:rFonts w:ascii="Malgun Gothic" w:hAnsi="Malgun Gothic"/>
          <w:w w:val="115"/>
        </w:rPr>
        <w:t>∧</w:t>
      </w:r>
      <w:r>
        <w:rPr>
          <w:rFonts w:ascii="Malgun Gothic" w:hAnsi="Malgun Gothic"/>
          <w:spacing w:val="-17"/>
          <w:w w:val="115"/>
        </w:rPr>
        <w:t xml:space="preserve"> </w:t>
      </w:r>
      <w:r>
        <w:rPr>
          <w:spacing w:val="-2"/>
          <w:w w:val="110"/>
        </w:rPr>
        <w:t>intelligent(x)</w:t>
      </w:r>
    </w:p>
    <w:p w14:paraId="16A51D94">
      <w:pPr>
        <w:pStyle w:val="7"/>
        <w:spacing w:before="213"/>
        <w:ind w:left="23"/>
      </w:pPr>
      <w:r>
        <w:t>It</w:t>
      </w:r>
      <w:r>
        <w:rPr>
          <w:spacing w:val="-5"/>
        </w:rPr>
        <w:t xml:space="preserve"> </w:t>
      </w:r>
      <w:r>
        <w:t>will</w:t>
      </w:r>
      <w:r>
        <w:rPr>
          <w:spacing w:val="-3"/>
        </w:rPr>
        <w:t xml:space="preserve"> </w:t>
      </w:r>
      <w:r>
        <w:t>be</w:t>
      </w:r>
      <w:r>
        <w:rPr>
          <w:spacing w:val="-3"/>
        </w:rPr>
        <w:t xml:space="preserve"> </w:t>
      </w:r>
      <w:r>
        <w:t>read</w:t>
      </w:r>
      <w:r>
        <w:rPr>
          <w:spacing w:val="-3"/>
        </w:rPr>
        <w:t xml:space="preserve"> </w:t>
      </w:r>
      <w:r>
        <w:t>as:</w:t>
      </w:r>
      <w:r>
        <w:rPr>
          <w:spacing w:val="-7"/>
        </w:rPr>
        <w:t xml:space="preserve"> </w:t>
      </w:r>
      <w:r>
        <w:t>There</w:t>
      </w:r>
      <w:r>
        <w:rPr>
          <w:spacing w:val="-3"/>
        </w:rPr>
        <w:t xml:space="preserve"> </w:t>
      </w:r>
      <w:r>
        <w:t>are</w:t>
      </w:r>
      <w:r>
        <w:rPr>
          <w:spacing w:val="-3"/>
        </w:rPr>
        <w:t xml:space="preserve"> </w:t>
      </w:r>
      <w:r>
        <w:t>some</w:t>
      </w:r>
      <w:r>
        <w:rPr>
          <w:spacing w:val="-3"/>
        </w:rPr>
        <w:t xml:space="preserve"> </w:t>
      </w:r>
      <w:r>
        <w:t>x</w:t>
      </w:r>
      <w:r>
        <w:rPr>
          <w:spacing w:val="-3"/>
        </w:rPr>
        <w:t xml:space="preserve"> </w:t>
      </w:r>
      <w:r>
        <w:t>where</w:t>
      </w:r>
      <w:r>
        <w:rPr>
          <w:spacing w:val="-3"/>
        </w:rPr>
        <w:t xml:space="preserve"> </w:t>
      </w:r>
      <w:r>
        <w:t>x</w:t>
      </w:r>
      <w:r>
        <w:rPr>
          <w:spacing w:val="-2"/>
        </w:rPr>
        <w:t xml:space="preserve"> </w:t>
      </w:r>
      <w:r>
        <w:t>is</w:t>
      </w:r>
      <w:r>
        <w:rPr>
          <w:spacing w:val="-3"/>
        </w:rPr>
        <w:t xml:space="preserve"> </w:t>
      </w:r>
      <w:r>
        <w:t>a</w:t>
      </w:r>
      <w:r>
        <w:rPr>
          <w:spacing w:val="-3"/>
        </w:rPr>
        <w:t xml:space="preserve"> </w:t>
      </w:r>
      <w:r>
        <w:t>boy</w:t>
      </w:r>
      <w:r>
        <w:rPr>
          <w:spacing w:val="-3"/>
        </w:rPr>
        <w:t xml:space="preserve"> </w:t>
      </w:r>
      <w:r>
        <w:t>who</w:t>
      </w:r>
      <w:r>
        <w:rPr>
          <w:spacing w:val="-3"/>
        </w:rPr>
        <w:t xml:space="preserve"> </w:t>
      </w:r>
      <w:r>
        <w:t>is</w:t>
      </w:r>
      <w:r>
        <w:rPr>
          <w:spacing w:val="-2"/>
        </w:rPr>
        <w:t xml:space="preserve"> intelligent.</w:t>
      </w:r>
    </w:p>
    <w:p w14:paraId="4EDB2EB0">
      <w:pPr>
        <w:pStyle w:val="7"/>
        <w:spacing w:before="86"/>
      </w:pPr>
    </w:p>
    <w:p w14:paraId="55E17766">
      <w:pPr>
        <w:pStyle w:val="4"/>
      </w:pPr>
      <w:r>
        <w:t>Points</w:t>
      </w:r>
      <w:r>
        <w:rPr>
          <w:spacing w:val="-4"/>
        </w:rPr>
        <w:t xml:space="preserve"> </w:t>
      </w:r>
      <w:r>
        <w:t>to</w:t>
      </w:r>
      <w:r>
        <w:rPr>
          <w:spacing w:val="-4"/>
        </w:rPr>
        <w:t xml:space="preserve"> </w:t>
      </w:r>
      <w:r>
        <w:rPr>
          <w:spacing w:val="-2"/>
        </w:rPr>
        <w:t>remember:</w:t>
      </w:r>
    </w:p>
    <w:p w14:paraId="641BA059">
      <w:pPr>
        <w:pStyle w:val="7"/>
        <w:spacing w:before="10"/>
        <w:rPr>
          <w:b/>
        </w:rPr>
      </w:pPr>
    </w:p>
    <w:p w14:paraId="1B32710A">
      <w:pPr>
        <w:pStyle w:val="10"/>
        <w:numPr>
          <w:ilvl w:val="0"/>
          <w:numId w:val="1"/>
        </w:numPr>
        <w:tabs>
          <w:tab w:val="left" w:pos="742"/>
        </w:tabs>
        <w:spacing w:before="0" w:after="0" w:line="240" w:lineRule="auto"/>
        <w:ind w:left="742" w:right="0" w:hanging="359"/>
        <w:jc w:val="left"/>
        <w:rPr>
          <w:sz w:val="28"/>
        </w:rPr>
      </w:pPr>
      <w:r>
        <w:rPr>
          <w:sz w:val="28"/>
        </w:rPr>
        <w:t>The</w:t>
      </w:r>
      <w:r>
        <w:rPr>
          <w:spacing w:val="3"/>
          <w:sz w:val="28"/>
        </w:rPr>
        <w:t xml:space="preserve"> </w:t>
      </w:r>
      <w:r>
        <w:rPr>
          <w:sz w:val="28"/>
        </w:rPr>
        <w:t>main</w:t>
      </w:r>
      <w:r>
        <w:rPr>
          <w:spacing w:val="3"/>
          <w:sz w:val="28"/>
        </w:rPr>
        <w:t xml:space="preserve"> </w:t>
      </w:r>
      <w:r>
        <w:rPr>
          <w:sz w:val="28"/>
        </w:rPr>
        <w:t>connective</w:t>
      </w:r>
      <w:r>
        <w:rPr>
          <w:spacing w:val="4"/>
          <w:sz w:val="28"/>
        </w:rPr>
        <w:t xml:space="preserve"> </w:t>
      </w:r>
      <w:r>
        <w:rPr>
          <w:sz w:val="28"/>
        </w:rPr>
        <w:t>for</w:t>
      </w:r>
      <w:r>
        <w:rPr>
          <w:spacing w:val="3"/>
          <w:sz w:val="28"/>
        </w:rPr>
        <w:t xml:space="preserve"> </w:t>
      </w:r>
      <w:r>
        <w:rPr>
          <w:sz w:val="28"/>
        </w:rPr>
        <w:t>universal</w:t>
      </w:r>
      <w:r>
        <w:rPr>
          <w:spacing w:val="3"/>
          <w:sz w:val="28"/>
        </w:rPr>
        <w:t xml:space="preserve"> </w:t>
      </w:r>
      <w:r>
        <w:rPr>
          <w:sz w:val="28"/>
        </w:rPr>
        <w:t>quantifier</w:t>
      </w:r>
      <w:r>
        <w:rPr>
          <w:spacing w:val="4"/>
          <w:sz w:val="28"/>
        </w:rPr>
        <w:t xml:space="preserve"> </w:t>
      </w:r>
      <w:r>
        <w:rPr>
          <w:rFonts w:ascii="Malgun Gothic" w:hAnsi="Malgun Gothic"/>
          <w:sz w:val="28"/>
        </w:rPr>
        <w:t>∀</w:t>
      </w:r>
      <w:r>
        <w:rPr>
          <w:rFonts w:ascii="Malgun Gothic" w:hAnsi="Malgun Gothic"/>
          <w:spacing w:val="-19"/>
          <w:sz w:val="28"/>
        </w:rPr>
        <w:t xml:space="preserve"> </w:t>
      </w:r>
      <w:r>
        <w:rPr>
          <w:sz w:val="28"/>
        </w:rPr>
        <w:t>is</w:t>
      </w:r>
      <w:r>
        <w:rPr>
          <w:spacing w:val="3"/>
          <w:sz w:val="28"/>
        </w:rPr>
        <w:t xml:space="preserve"> </w:t>
      </w:r>
      <w:r>
        <w:rPr>
          <w:sz w:val="28"/>
        </w:rPr>
        <w:t>implication</w:t>
      </w:r>
      <w:r>
        <w:rPr>
          <w:spacing w:val="3"/>
          <w:sz w:val="28"/>
        </w:rPr>
        <w:t xml:space="preserve"> </w:t>
      </w:r>
      <w:r>
        <w:rPr>
          <w:spacing w:val="-5"/>
          <w:sz w:val="28"/>
        </w:rPr>
        <w:t>→.</w:t>
      </w:r>
    </w:p>
    <w:p w14:paraId="6C3C855F">
      <w:pPr>
        <w:pStyle w:val="10"/>
        <w:numPr>
          <w:ilvl w:val="0"/>
          <w:numId w:val="1"/>
        </w:numPr>
        <w:tabs>
          <w:tab w:val="left" w:pos="741"/>
        </w:tabs>
        <w:spacing w:before="87" w:after="0" w:line="240" w:lineRule="auto"/>
        <w:ind w:left="741" w:right="0" w:hanging="359"/>
        <w:jc w:val="left"/>
        <w:rPr>
          <w:sz w:val="28"/>
        </w:rPr>
      </w:pPr>
      <w:r>
        <w:rPr>
          <w:sz w:val="28"/>
        </w:rPr>
        <w:t>The</w:t>
      </w:r>
      <w:r>
        <w:rPr>
          <w:spacing w:val="8"/>
          <w:sz w:val="28"/>
        </w:rPr>
        <w:t xml:space="preserve"> </w:t>
      </w:r>
      <w:r>
        <w:rPr>
          <w:sz w:val="28"/>
        </w:rPr>
        <w:t>main</w:t>
      </w:r>
      <w:r>
        <w:rPr>
          <w:spacing w:val="9"/>
          <w:sz w:val="28"/>
        </w:rPr>
        <w:t xml:space="preserve"> </w:t>
      </w:r>
      <w:r>
        <w:rPr>
          <w:sz w:val="28"/>
        </w:rPr>
        <w:t>connective</w:t>
      </w:r>
      <w:r>
        <w:rPr>
          <w:spacing w:val="9"/>
          <w:sz w:val="28"/>
        </w:rPr>
        <w:t xml:space="preserve"> </w:t>
      </w:r>
      <w:r>
        <w:rPr>
          <w:sz w:val="28"/>
        </w:rPr>
        <w:t>for</w:t>
      </w:r>
      <w:r>
        <w:rPr>
          <w:spacing w:val="8"/>
          <w:sz w:val="28"/>
        </w:rPr>
        <w:t xml:space="preserve"> </w:t>
      </w:r>
      <w:r>
        <w:rPr>
          <w:sz w:val="28"/>
        </w:rPr>
        <w:t>existential</w:t>
      </w:r>
      <w:r>
        <w:rPr>
          <w:spacing w:val="9"/>
          <w:sz w:val="28"/>
        </w:rPr>
        <w:t xml:space="preserve"> </w:t>
      </w:r>
      <w:r>
        <w:rPr>
          <w:sz w:val="28"/>
        </w:rPr>
        <w:t>quantifier</w:t>
      </w:r>
      <w:r>
        <w:rPr>
          <w:spacing w:val="9"/>
          <w:sz w:val="28"/>
        </w:rPr>
        <w:t xml:space="preserve"> </w:t>
      </w:r>
      <w:r>
        <w:rPr>
          <w:rFonts w:ascii="Malgun Gothic" w:hAnsi="Malgun Gothic"/>
          <w:sz w:val="28"/>
        </w:rPr>
        <w:t>∃</w:t>
      </w:r>
      <w:r>
        <w:rPr>
          <w:rFonts w:ascii="Malgun Gothic" w:hAnsi="Malgun Gothic"/>
          <w:spacing w:val="-14"/>
          <w:sz w:val="28"/>
        </w:rPr>
        <w:t xml:space="preserve"> </w:t>
      </w:r>
      <w:r>
        <w:rPr>
          <w:sz w:val="28"/>
        </w:rPr>
        <w:t>is</w:t>
      </w:r>
      <w:r>
        <w:rPr>
          <w:spacing w:val="9"/>
          <w:sz w:val="28"/>
        </w:rPr>
        <w:t xml:space="preserve"> </w:t>
      </w:r>
      <w:r>
        <w:rPr>
          <w:sz w:val="28"/>
        </w:rPr>
        <w:t>and</w:t>
      </w:r>
      <w:r>
        <w:rPr>
          <w:spacing w:val="8"/>
          <w:sz w:val="28"/>
        </w:rPr>
        <w:t xml:space="preserve"> </w:t>
      </w:r>
      <w:r>
        <w:rPr>
          <w:rFonts w:ascii="Malgun Gothic" w:hAnsi="Malgun Gothic"/>
          <w:spacing w:val="-5"/>
          <w:sz w:val="28"/>
        </w:rPr>
        <w:t>∧</w:t>
      </w:r>
      <w:r>
        <w:rPr>
          <w:spacing w:val="-5"/>
          <w:sz w:val="28"/>
        </w:rPr>
        <w:t>.</w:t>
      </w:r>
    </w:p>
    <w:p w14:paraId="42483F2D">
      <w:pPr>
        <w:pStyle w:val="7"/>
        <w:spacing w:before="190"/>
      </w:pPr>
    </w:p>
    <w:p w14:paraId="58D37D90">
      <w:pPr>
        <w:pStyle w:val="4"/>
        <w:spacing w:before="1"/>
      </w:pPr>
      <w:r>
        <w:t>Properties</w:t>
      </w:r>
      <w:r>
        <w:rPr>
          <w:spacing w:val="-9"/>
        </w:rPr>
        <w:t xml:space="preserve"> </w:t>
      </w:r>
      <w:r>
        <w:t>of</w:t>
      </w:r>
      <w:r>
        <w:rPr>
          <w:spacing w:val="-8"/>
        </w:rPr>
        <w:t xml:space="preserve"> </w:t>
      </w:r>
      <w:r>
        <w:rPr>
          <w:spacing w:val="-2"/>
        </w:rPr>
        <w:t>Quantifiers:</w:t>
      </w:r>
    </w:p>
    <w:p w14:paraId="40012E54">
      <w:pPr>
        <w:pStyle w:val="7"/>
        <w:spacing w:before="9"/>
        <w:rPr>
          <w:b/>
        </w:rPr>
      </w:pPr>
    </w:p>
    <w:p w14:paraId="1D62E2D6">
      <w:pPr>
        <w:pStyle w:val="10"/>
        <w:numPr>
          <w:ilvl w:val="0"/>
          <w:numId w:val="1"/>
        </w:numPr>
        <w:tabs>
          <w:tab w:val="left" w:pos="742"/>
        </w:tabs>
        <w:spacing w:before="0" w:after="0" w:line="240" w:lineRule="auto"/>
        <w:ind w:left="742" w:right="0" w:hanging="359"/>
        <w:jc w:val="left"/>
        <w:rPr>
          <w:sz w:val="28"/>
        </w:rPr>
      </w:pPr>
      <w:r>
        <w:rPr>
          <w:w w:val="105"/>
          <w:sz w:val="28"/>
        </w:rPr>
        <w:t>In</w:t>
      </w:r>
      <w:r>
        <w:rPr>
          <w:spacing w:val="-16"/>
          <w:w w:val="105"/>
          <w:sz w:val="28"/>
        </w:rPr>
        <w:t xml:space="preserve"> </w:t>
      </w:r>
      <w:r>
        <w:rPr>
          <w:w w:val="105"/>
          <w:sz w:val="28"/>
        </w:rPr>
        <w:t>universal</w:t>
      </w:r>
      <w:r>
        <w:rPr>
          <w:spacing w:val="-15"/>
          <w:w w:val="105"/>
          <w:sz w:val="28"/>
        </w:rPr>
        <w:t xml:space="preserve"> </w:t>
      </w:r>
      <w:r>
        <w:rPr>
          <w:w w:val="105"/>
          <w:sz w:val="28"/>
        </w:rPr>
        <w:t>quantifier,</w:t>
      </w:r>
      <w:r>
        <w:rPr>
          <w:spacing w:val="-15"/>
          <w:w w:val="105"/>
          <w:sz w:val="28"/>
        </w:rPr>
        <w:t xml:space="preserve"> </w:t>
      </w:r>
      <w:r>
        <w:rPr>
          <w:rFonts w:ascii="Malgun Gothic" w:hAnsi="Malgun Gothic"/>
          <w:w w:val="105"/>
          <w:sz w:val="28"/>
        </w:rPr>
        <w:t>∀</w:t>
      </w:r>
      <w:r>
        <w:rPr>
          <w:w w:val="105"/>
          <w:sz w:val="28"/>
        </w:rPr>
        <w:t>x</w:t>
      </w:r>
      <w:r>
        <w:rPr>
          <w:rFonts w:ascii="Malgun Gothic" w:hAnsi="Malgun Gothic"/>
          <w:w w:val="105"/>
          <w:sz w:val="28"/>
        </w:rPr>
        <w:t>∀</w:t>
      </w:r>
      <w:r>
        <w:rPr>
          <w:w w:val="105"/>
          <w:sz w:val="28"/>
        </w:rPr>
        <w:t>y</w:t>
      </w:r>
      <w:r>
        <w:rPr>
          <w:spacing w:val="-15"/>
          <w:w w:val="105"/>
          <w:sz w:val="28"/>
        </w:rPr>
        <w:t xml:space="preserve"> </w:t>
      </w:r>
      <w:r>
        <w:rPr>
          <w:w w:val="105"/>
          <w:sz w:val="28"/>
        </w:rPr>
        <w:t>is</w:t>
      </w:r>
      <w:r>
        <w:rPr>
          <w:spacing w:val="-16"/>
          <w:w w:val="105"/>
          <w:sz w:val="28"/>
        </w:rPr>
        <w:t xml:space="preserve"> </w:t>
      </w:r>
      <w:r>
        <w:rPr>
          <w:w w:val="105"/>
          <w:sz w:val="28"/>
        </w:rPr>
        <w:t>similar</w:t>
      </w:r>
      <w:r>
        <w:rPr>
          <w:spacing w:val="-15"/>
          <w:w w:val="105"/>
          <w:sz w:val="28"/>
        </w:rPr>
        <w:t xml:space="preserve"> </w:t>
      </w:r>
      <w:r>
        <w:rPr>
          <w:w w:val="105"/>
          <w:sz w:val="28"/>
        </w:rPr>
        <w:t>to</w:t>
      </w:r>
      <w:r>
        <w:rPr>
          <w:spacing w:val="-15"/>
          <w:w w:val="105"/>
          <w:sz w:val="28"/>
        </w:rPr>
        <w:t xml:space="preserve"> </w:t>
      </w:r>
      <w:r>
        <w:rPr>
          <w:rFonts w:ascii="Malgun Gothic" w:hAnsi="Malgun Gothic"/>
          <w:spacing w:val="-2"/>
          <w:w w:val="105"/>
          <w:sz w:val="28"/>
        </w:rPr>
        <w:t>∀</w:t>
      </w:r>
      <w:r>
        <w:rPr>
          <w:spacing w:val="-2"/>
          <w:w w:val="105"/>
          <w:sz w:val="28"/>
        </w:rPr>
        <w:t>y</w:t>
      </w:r>
      <w:r>
        <w:rPr>
          <w:rFonts w:ascii="Malgun Gothic" w:hAnsi="Malgun Gothic"/>
          <w:spacing w:val="-2"/>
          <w:w w:val="105"/>
          <w:sz w:val="28"/>
        </w:rPr>
        <w:t>∀</w:t>
      </w:r>
      <w:r>
        <w:rPr>
          <w:spacing w:val="-2"/>
          <w:w w:val="105"/>
          <w:sz w:val="28"/>
        </w:rPr>
        <w:t>x.</w:t>
      </w:r>
    </w:p>
    <w:p w14:paraId="5C3FB805">
      <w:pPr>
        <w:pStyle w:val="10"/>
        <w:numPr>
          <w:ilvl w:val="0"/>
          <w:numId w:val="1"/>
        </w:numPr>
        <w:tabs>
          <w:tab w:val="left" w:pos="742"/>
        </w:tabs>
        <w:spacing w:before="88" w:after="0" w:line="240" w:lineRule="auto"/>
        <w:ind w:left="742" w:right="0" w:hanging="359"/>
        <w:jc w:val="left"/>
        <w:rPr>
          <w:sz w:val="28"/>
        </w:rPr>
      </w:pPr>
      <w:r>
        <w:rPr>
          <w:sz w:val="28"/>
        </w:rPr>
        <w:t>In</w:t>
      </w:r>
      <w:r>
        <w:rPr>
          <w:spacing w:val="40"/>
          <w:sz w:val="28"/>
        </w:rPr>
        <w:t xml:space="preserve"> </w:t>
      </w:r>
      <w:r>
        <w:rPr>
          <w:sz w:val="28"/>
        </w:rPr>
        <w:t>Existential</w:t>
      </w:r>
      <w:r>
        <w:rPr>
          <w:spacing w:val="41"/>
          <w:sz w:val="28"/>
        </w:rPr>
        <w:t xml:space="preserve"> </w:t>
      </w:r>
      <w:r>
        <w:rPr>
          <w:sz w:val="28"/>
        </w:rPr>
        <w:t>quantifier,</w:t>
      </w:r>
      <w:r>
        <w:rPr>
          <w:spacing w:val="41"/>
          <w:sz w:val="28"/>
        </w:rPr>
        <w:t xml:space="preserve"> </w:t>
      </w:r>
      <w:r>
        <w:rPr>
          <w:rFonts w:ascii="Malgun Gothic" w:hAnsi="Malgun Gothic"/>
          <w:sz w:val="28"/>
        </w:rPr>
        <w:t>∃</w:t>
      </w:r>
      <w:r>
        <w:rPr>
          <w:sz w:val="28"/>
        </w:rPr>
        <w:t>x</w:t>
      </w:r>
      <w:r>
        <w:rPr>
          <w:rFonts w:ascii="Malgun Gothic" w:hAnsi="Malgun Gothic"/>
          <w:sz w:val="28"/>
        </w:rPr>
        <w:t>∃</w:t>
      </w:r>
      <w:r>
        <w:rPr>
          <w:sz w:val="28"/>
        </w:rPr>
        <w:t>y</w:t>
      </w:r>
      <w:r>
        <w:rPr>
          <w:spacing w:val="41"/>
          <w:sz w:val="28"/>
        </w:rPr>
        <w:t xml:space="preserve"> </w:t>
      </w:r>
      <w:r>
        <w:rPr>
          <w:sz w:val="28"/>
        </w:rPr>
        <w:t>is</w:t>
      </w:r>
      <w:r>
        <w:rPr>
          <w:spacing w:val="41"/>
          <w:sz w:val="28"/>
        </w:rPr>
        <w:t xml:space="preserve"> </w:t>
      </w:r>
      <w:r>
        <w:rPr>
          <w:sz w:val="28"/>
        </w:rPr>
        <w:t>similar</w:t>
      </w:r>
      <w:r>
        <w:rPr>
          <w:spacing w:val="41"/>
          <w:sz w:val="28"/>
        </w:rPr>
        <w:t xml:space="preserve"> </w:t>
      </w:r>
      <w:r>
        <w:rPr>
          <w:sz w:val="28"/>
        </w:rPr>
        <w:t>to</w:t>
      </w:r>
      <w:r>
        <w:rPr>
          <w:spacing w:val="41"/>
          <w:sz w:val="28"/>
        </w:rPr>
        <w:t xml:space="preserve"> </w:t>
      </w:r>
      <w:r>
        <w:rPr>
          <w:rFonts w:ascii="Malgun Gothic" w:hAnsi="Malgun Gothic"/>
          <w:spacing w:val="-2"/>
          <w:sz w:val="28"/>
        </w:rPr>
        <w:t>∃</w:t>
      </w:r>
      <w:r>
        <w:rPr>
          <w:spacing w:val="-2"/>
          <w:sz w:val="28"/>
        </w:rPr>
        <w:t>y</w:t>
      </w:r>
      <w:r>
        <w:rPr>
          <w:rFonts w:ascii="Malgun Gothic" w:hAnsi="Malgun Gothic"/>
          <w:spacing w:val="-2"/>
          <w:sz w:val="28"/>
        </w:rPr>
        <w:t>∃</w:t>
      </w:r>
      <w:r>
        <w:rPr>
          <w:spacing w:val="-2"/>
          <w:sz w:val="28"/>
        </w:rPr>
        <w:t>x.</w:t>
      </w:r>
    </w:p>
    <w:p w14:paraId="0FA2F0D5">
      <w:pPr>
        <w:pStyle w:val="10"/>
        <w:numPr>
          <w:ilvl w:val="0"/>
          <w:numId w:val="1"/>
        </w:numPr>
        <w:tabs>
          <w:tab w:val="left" w:pos="742"/>
        </w:tabs>
        <w:spacing w:before="87" w:after="0" w:line="240" w:lineRule="auto"/>
        <w:ind w:left="742" w:right="0" w:hanging="359"/>
        <w:jc w:val="left"/>
        <w:rPr>
          <w:sz w:val="28"/>
        </w:rPr>
      </w:pPr>
      <w:r>
        <w:rPr>
          <w:rFonts w:ascii="Malgun Gothic" w:hAnsi="Malgun Gothic"/>
          <w:w w:val="110"/>
          <w:sz w:val="28"/>
        </w:rPr>
        <w:t>∃</w:t>
      </w:r>
      <w:r>
        <w:rPr>
          <w:w w:val="110"/>
          <w:sz w:val="28"/>
        </w:rPr>
        <w:t>x</w:t>
      </w:r>
      <w:r>
        <w:rPr>
          <w:rFonts w:ascii="Malgun Gothic" w:hAnsi="Malgun Gothic"/>
          <w:w w:val="110"/>
          <w:sz w:val="28"/>
        </w:rPr>
        <w:t>∀</w:t>
      </w:r>
      <w:r>
        <w:rPr>
          <w:w w:val="110"/>
          <w:sz w:val="28"/>
        </w:rPr>
        <w:t>y</w:t>
      </w:r>
      <w:r>
        <w:rPr>
          <w:spacing w:val="-10"/>
          <w:w w:val="110"/>
          <w:sz w:val="28"/>
        </w:rPr>
        <w:t xml:space="preserve"> </w:t>
      </w:r>
      <w:r>
        <w:rPr>
          <w:w w:val="110"/>
          <w:sz w:val="28"/>
        </w:rPr>
        <w:t>is</w:t>
      </w:r>
      <w:r>
        <w:rPr>
          <w:spacing w:val="-10"/>
          <w:w w:val="110"/>
          <w:sz w:val="28"/>
        </w:rPr>
        <w:t xml:space="preserve"> </w:t>
      </w:r>
      <w:r>
        <w:rPr>
          <w:w w:val="110"/>
          <w:sz w:val="28"/>
        </w:rPr>
        <w:t>not</w:t>
      </w:r>
      <w:r>
        <w:rPr>
          <w:spacing w:val="-9"/>
          <w:w w:val="110"/>
          <w:sz w:val="28"/>
        </w:rPr>
        <w:t xml:space="preserve"> </w:t>
      </w:r>
      <w:r>
        <w:rPr>
          <w:w w:val="110"/>
          <w:sz w:val="28"/>
        </w:rPr>
        <w:t>similar</w:t>
      </w:r>
      <w:r>
        <w:rPr>
          <w:spacing w:val="-10"/>
          <w:w w:val="110"/>
          <w:sz w:val="28"/>
        </w:rPr>
        <w:t xml:space="preserve"> </w:t>
      </w:r>
      <w:r>
        <w:rPr>
          <w:w w:val="110"/>
          <w:sz w:val="28"/>
        </w:rPr>
        <w:t>to</w:t>
      </w:r>
      <w:r>
        <w:rPr>
          <w:spacing w:val="-10"/>
          <w:w w:val="110"/>
          <w:sz w:val="28"/>
        </w:rPr>
        <w:t xml:space="preserve"> </w:t>
      </w:r>
      <w:r>
        <w:rPr>
          <w:rFonts w:ascii="Malgun Gothic" w:hAnsi="Malgun Gothic"/>
          <w:spacing w:val="-4"/>
          <w:w w:val="110"/>
          <w:sz w:val="28"/>
        </w:rPr>
        <w:t>∀</w:t>
      </w:r>
      <w:r>
        <w:rPr>
          <w:spacing w:val="-4"/>
          <w:w w:val="110"/>
          <w:sz w:val="28"/>
        </w:rPr>
        <w:t>y</w:t>
      </w:r>
      <w:r>
        <w:rPr>
          <w:rFonts w:ascii="Malgun Gothic" w:hAnsi="Malgun Gothic"/>
          <w:spacing w:val="-4"/>
          <w:w w:val="110"/>
          <w:sz w:val="28"/>
        </w:rPr>
        <w:t>∃</w:t>
      </w:r>
      <w:r>
        <w:rPr>
          <w:spacing w:val="-4"/>
          <w:w w:val="110"/>
          <w:sz w:val="28"/>
        </w:rPr>
        <w:t>x.</w:t>
      </w:r>
    </w:p>
    <w:p w14:paraId="14F1F752">
      <w:pPr>
        <w:pStyle w:val="10"/>
        <w:spacing w:after="0" w:line="240" w:lineRule="auto"/>
        <w:jc w:val="left"/>
        <w:rPr>
          <w:sz w:val="28"/>
        </w:rPr>
        <w:sectPr>
          <w:pgSz w:w="11920" w:h="16840"/>
          <w:pgMar w:top="1380" w:right="1417" w:bottom="320" w:left="1417" w:header="0" w:footer="89" w:gutter="0"/>
          <w:cols w:space="720" w:num="1"/>
        </w:sectPr>
      </w:pPr>
    </w:p>
    <w:p w14:paraId="5CCA55F4">
      <w:pPr>
        <w:pStyle w:val="7"/>
        <w:spacing w:before="60"/>
        <w:ind w:left="23"/>
      </w:pPr>
      <w:r>
        <w:t>Some</w:t>
      </w:r>
      <w:r>
        <w:rPr>
          <w:spacing w:val="-5"/>
        </w:rPr>
        <w:t xml:space="preserve"> </w:t>
      </w:r>
      <w:r>
        <w:t>Examples</w:t>
      </w:r>
      <w:r>
        <w:rPr>
          <w:spacing w:val="-4"/>
        </w:rPr>
        <w:t xml:space="preserve"> </w:t>
      </w:r>
      <w:r>
        <w:t>of</w:t>
      </w:r>
      <w:r>
        <w:rPr>
          <w:spacing w:val="-5"/>
        </w:rPr>
        <w:t xml:space="preserve"> </w:t>
      </w:r>
      <w:r>
        <w:t>FOL</w:t>
      </w:r>
      <w:r>
        <w:rPr>
          <w:spacing w:val="-14"/>
        </w:rPr>
        <w:t xml:space="preserve"> </w:t>
      </w:r>
      <w:r>
        <w:t>using</w:t>
      </w:r>
      <w:r>
        <w:rPr>
          <w:spacing w:val="-4"/>
        </w:rPr>
        <w:t xml:space="preserve"> </w:t>
      </w:r>
      <w:r>
        <w:rPr>
          <w:spacing w:val="-2"/>
        </w:rPr>
        <w:t>quantifier:</w:t>
      </w:r>
    </w:p>
    <w:p w14:paraId="6209541D">
      <w:pPr>
        <w:pStyle w:val="10"/>
        <w:numPr>
          <w:ilvl w:val="0"/>
          <w:numId w:val="2"/>
        </w:numPr>
        <w:tabs>
          <w:tab w:val="left" w:pos="286"/>
        </w:tabs>
        <w:spacing w:before="288" w:after="0" w:line="240" w:lineRule="auto"/>
        <w:ind w:left="286" w:right="0" w:hanging="263"/>
        <w:jc w:val="left"/>
        <w:rPr>
          <w:sz w:val="28"/>
        </w:rPr>
      </w:pPr>
      <w:r>
        <w:rPr>
          <w:sz w:val="28"/>
        </w:rPr>
        <w:t>All</w:t>
      </w:r>
      <w:r>
        <w:rPr>
          <w:spacing w:val="-4"/>
          <w:sz w:val="28"/>
        </w:rPr>
        <w:t xml:space="preserve"> </w:t>
      </w:r>
      <w:r>
        <w:rPr>
          <w:sz w:val="28"/>
        </w:rPr>
        <w:t>birds</w:t>
      </w:r>
      <w:r>
        <w:rPr>
          <w:spacing w:val="-4"/>
          <w:sz w:val="28"/>
        </w:rPr>
        <w:t xml:space="preserve"> fly.</w:t>
      </w:r>
    </w:p>
    <w:p w14:paraId="7CA23445">
      <w:pPr>
        <w:pStyle w:val="7"/>
        <w:spacing w:before="288"/>
        <w:ind w:left="23"/>
      </w:pPr>
      <w:r>
        <w:t>In</w:t>
      </w:r>
      <w:r>
        <w:rPr>
          <w:spacing w:val="-5"/>
        </w:rPr>
        <w:t xml:space="preserve"> </w:t>
      </w:r>
      <w:r>
        <w:t>this</w:t>
      </w:r>
      <w:r>
        <w:rPr>
          <w:spacing w:val="-5"/>
        </w:rPr>
        <w:t xml:space="preserve"> </w:t>
      </w:r>
      <w:r>
        <w:t>question</w:t>
      </w:r>
      <w:r>
        <w:rPr>
          <w:spacing w:val="-4"/>
        </w:rPr>
        <w:t xml:space="preserve"> </w:t>
      </w:r>
      <w:r>
        <w:t>the</w:t>
      </w:r>
      <w:r>
        <w:rPr>
          <w:spacing w:val="-5"/>
        </w:rPr>
        <w:t xml:space="preserve"> </w:t>
      </w:r>
      <w:r>
        <w:t>predicate</w:t>
      </w:r>
      <w:r>
        <w:rPr>
          <w:spacing w:val="-5"/>
        </w:rPr>
        <w:t xml:space="preserve"> </w:t>
      </w:r>
      <w:r>
        <w:t>is</w:t>
      </w:r>
      <w:r>
        <w:rPr>
          <w:spacing w:val="-4"/>
        </w:rPr>
        <w:t xml:space="preserve"> </w:t>
      </w:r>
      <w:r>
        <w:rPr>
          <w:spacing w:val="-2"/>
        </w:rPr>
        <w:t>"fly(bird)."</w:t>
      </w:r>
    </w:p>
    <w:p w14:paraId="446D5221">
      <w:pPr>
        <w:pStyle w:val="7"/>
        <w:spacing w:before="289"/>
        <w:ind w:left="23"/>
      </w:pPr>
      <w:r>
        <w:t>And</w:t>
      </w:r>
      <w:r>
        <w:rPr>
          <w:spacing w:val="-6"/>
        </w:rPr>
        <w:t xml:space="preserve"> </w:t>
      </w:r>
      <w:r>
        <w:t>since</w:t>
      </w:r>
      <w:r>
        <w:rPr>
          <w:spacing w:val="-4"/>
        </w:rPr>
        <w:t xml:space="preserve"> </w:t>
      </w:r>
      <w:r>
        <w:t>there</w:t>
      </w:r>
      <w:r>
        <w:rPr>
          <w:spacing w:val="-4"/>
        </w:rPr>
        <w:t xml:space="preserve"> </w:t>
      </w:r>
      <w:r>
        <w:t>are</w:t>
      </w:r>
      <w:r>
        <w:rPr>
          <w:spacing w:val="-4"/>
        </w:rPr>
        <w:t xml:space="preserve"> </w:t>
      </w:r>
      <w:r>
        <w:t>all</w:t>
      </w:r>
      <w:r>
        <w:rPr>
          <w:spacing w:val="-3"/>
        </w:rPr>
        <w:t xml:space="preserve"> </w:t>
      </w:r>
      <w:r>
        <w:t>birds</w:t>
      </w:r>
      <w:r>
        <w:rPr>
          <w:spacing w:val="-4"/>
        </w:rPr>
        <w:t xml:space="preserve"> </w:t>
      </w:r>
      <w:r>
        <w:t>who</w:t>
      </w:r>
      <w:r>
        <w:rPr>
          <w:spacing w:val="-4"/>
        </w:rPr>
        <w:t xml:space="preserve"> </w:t>
      </w:r>
      <w:r>
        <w:t>fly</w:t>
      </w:r>
      <w:r>
        <w:rPr>
          <w:spacing w:val="-4"/>
        </w:rPr>
        <w:t xml:space="preserve"> </w:t>
      </w:r>
      <w:r>
        <w:t>so</w:t>
      </w:r>
      <w:r>
        <w:rPr>
          <w:spacing w:val="-4"/>
        </w:rPr>
        <w:t xml:space="preserve"> </w:t>
      </w:r>
      <w:r>
        <w:t>it</w:t>
      </w:r>
      <w:r>
        <w:rPr>
          <w:spacing w:val="-3"/>
        </w:rPr>
        <w:t xml:space="preserve"> </w:t>
      </w:r>
      <w:r>
        <w:t>will</w:t>
      </w:r>
      <w:r>
        <w:rPr>
          <w:spacing w:val="-4"/>
        </w:rPr>
        <w:t xml:space="preserve"> </w:t>
      </w:r>
      <w:r>
        <w:t>be</w:t>
      </w:r>
      <w:r>
        <w:rPr>
          <w:spacing w:val="-4"/>
        </w:rPr>
        <w:t xml:space="preserve"> </w:t>
      </w:r>
      <w:r>
        <w:t>represented</w:t>
      </w:r>
      <w:r>
        <w:rPr>
          <w:spacing w:val="-4"/>
        </w:rPr>
        <w:t xml:space="preserve"> </w:t>
      </w:r>
      <w:r>
        <w:t>as</w:t>
      </w:r>
      <w:r>
        <w:rPr>
          <w:spacing w:val="-3"/>
        </w:rPr>
        <w:t xml:space="preserve"> </w:t>
      </w:r>
      <w:r>
        <w:rPr>
          <w:spacing w:val="-2"/>
        </w:rPr>
        <w:t>follows.</w:t>
      </w:r>
    </w:p>
    <w:p w14:paraId="77CB56E2">
      <w:pPr>
        <w:pStyle w:val="7"/>
        <w:spacing w:before="177"/>
        <w:ind w:left="1002"/>
      </w:pPr>
      <w:r>
        <w:rPr>
          <w:rFonts w:ascii="Malgun Gothic" w:hAnsi="Malgun Gothic"/>
          <w:w w:val="105"/>
        </w:rPr>
        <w:t>∀</w:t>
      </w:r>
      <w:r>
        <w:rPr>
          <w:w w:val="105"/>
        </w:rPr>
        <w:t>x</w:t>
      </w:r>
      <w:r>
        <w:rPr>
          <w:spacing w:val="9"/>
          <w:w w:val="105"/>
        </w:rPr>
        <w:t xml:space="preserve"> </w:t>
      </w:r>
      <w:r>
        <w:rPr>
          <w:w w:val="105"/>
        </w:rPr>
        <w:t>bird(x)</w:t>
      </w:r>
      <w:r>
        <w:rPr>
          <w:spacing w:val="9"/>
          <w:w w:val="105"/>
        </w:rPr>
        <w:t xml:space="preserve"> </w:t>
      </w:r>
      <w:r>
        <w:rPr>
          <w:spacing w:val="-2"/>
          <w:w w:val="105"/>
        </w:rPr>
        <w:t>→fly(x).</w:t>
      </w:r>
    </w:p>
    <w:p w14:paraId="2C3042F3">
      <w:pPr>
        <w:pStyle w:val="10"/>
        <w:numPr>
          <w:ilvl w:val="0"/>
          <w:numId w:val="2"/>
        </w:numPr>
        <w:tabs>
          <w:tab w:val="left" w:pos="301"/>
        </w:tabs>
        <w:spacing w:before="213" w:after="0" w:line="240" w:lineRule="auto"/>
        <w:ind w:left="301" w:right="0" w:hanging="278"/>
        <w:jc w:val="left"/>
        <w:rPr>
          <w:sz w:val="28"/>
        </w:rPr>
      </w:pPr>
      <w:r>
        <w:rPr>
          <w:sz w:val="28"/>
        </w:rPr>
        <w:t>Every</w:t>
      </w:r>
      <w:r>
        <w:rPr>
          <w:spacing w:val="-5"/>
          <w:sz w:val="28"/>
        </w:rPr>
        <w:t xml:space="preserve"> </w:t>
      </w:r>
      <w:r>
        <w:rPr>
          <w:sz w:val="28"/>
        </w:rPr>
        <w:t>man</w:t>
      </w:r>
      <w:r>
        <w:rPr>
          <w:spacing w:val="-5"/>
          <w:sz w:val="28"/>
        </w:rPr>
        <w:t xml:space="preserve"> </w:t>
      </w:r>
      <w:r>
        <w:rPr>
          <w:sz w:val="28"/>
        </w:rPr>
        <w:t>respects</w:t>
      </w:r>
      <w:r>
        <w:rPr>
          <w:spacing w:val="-5"/>
          <w:sz w:val="28"/>
        </w:rPr>
        <w:t xml:space="preserve"> </w:t>
      </w:r>
      <w:r>
        <w:rPr>
          <w:sz w:val="28"/>
        </w:rPr>
        <w:t>his</w:t>
      </w:r>
      <w:r>
        <w:rPr>
          <w:spacing w:val="-4"/>
          <w:sz w:val="28"/>
        </w:rPr>
        <w:t xml:space="preserve"> </w:t>
      </w:r>
      <w:r>
        <w:rPr>
          <w:spacing w:val="-2"/>
          <w:sz w:val="28"/>
        </w:rPr>
        <w:t>parent.</w:t>
      </w:r>
    </w:p>
    <w:p w14:paraId="696F3361">
      <w:pPr>
        <w:pStyle w:val="7"/>
        <w:spacing w:before="289" w:line="372" w:lineRule="auto"/>
        <w:ind w:left="23"/>
      </w:pPr>
      <w:r>
        <w:t>In</w:t>
      </w:r>
      <w:r>
        <w:rPr>
          <w:spacing w:val="-4"/>
        </w:rPr>
        <w:t xml:space="preserve"> </w:t>
      </w:r>
      <w:r>
        <w:t>this</w:t>
      </w:r>
      <w:r>
        <w:rPr>
          <w:spacing w:val="-4"/>
        </w:rPr>
        <w:t xml:space="preserve"> </w:t>
      </w:r>
      <w:r>
        <w:t>question,</w:t>
      </w:r>
      <w:r>
        <w:rPr>
          <w:spacing w:val="-4"/>
        </w:rPr>
        <w:t xml:space="preserve"> </w:t>
      </w:r>
      <w:r>
        <w:t>the</w:t>
      </w:r>
      <w:r>
        <w:rPr>
          <w:spacing w:val="-4"/>
        </w:rPr>
        <w:t xml:space="preserve"> </w:t>
      </w:r>
      <w:r>
        <w:t>predicate</w:t>
      </w:r>
      <w:r>
        <w:rPr>
          <w:spacing w:val="-4"/>
        </w:rPr>
        <w:t xml:space="preserve"> </w:t>
      </w:r>
      <w:r>
        <w:t>is</w:t>
      </w:r>
      <w:r>
        <w:rPr>
          <w:spacing w:val="-4"/>
        </w:rPr>
        <w:t xml:space="preserve"> </w:t>
      </w:r>
      <w:r>
        <w:t>"respect(x,</w:t>
      </w:r>
      <w:r>
        <w:rPr>
          <w:spacing w:val="-4"/>
        </w:rPr>
        <w:t xml:space="preserve"> </w:t>
      </w:r>
      <w:r>
        <w:t>y),"</w:t>
      </w:r>
      <w:r>
        <w:rPr>
          <w:spacing w:val="-4"/>
        </w:rPr>
        <w:t xml:space="preserve"> </w:t>
      </w:r>
      <w:r>
        <w:t>where</w:t>
      </w:r>
      <w:r>
        <w:rPr>
          <w:spacing w:val="-4"/>
        </w:rPr>
        <w:t xml:space="preserve"> </w:t>
      </w:r>
      <w:r>
        <w:t>x=man,</w:t>
      </w:r>
      <w:r>
        <w:rPr>
          <w:spacing w:val="-4"/>
        </w:rPr>
        <w:t xml:space="preserve"> </w:t>
      </w:r>
      <w:r>
        <w:t>and</w:t>
      </w:r>
      <w:r>
        <w:rPr>
          <w:spacing w:val="-4"/>
        </w:rPr>
        <w:t xml:space="preserve"> </w:t>
      </w:r>
      <w:r>
        <w:t>y=</w:t>
      </w:r>
      <w:r>
        <w:rPr>
          <w:spacing w:val="-4"/>
        </w:rPr>
        <w:t xml:space="preserve"> </w:t>
      </w:r>
      <w:r>
        <w:t xml:space="preserve">parent. Since there is every man so will use </w:t>
      </w:r>
      <w:r>
        <w:rPr>
          <w:rFonts w:ascii="Malgun Gothic" w:hAnsi="Malgun Gothic"/>
        </w:rPr>
        <w:t>∀</w:t>
      </w:r>
      <w:r>
        <w:t>, and it will be represented as follows:</w:t>
      </w:r>
    </w:p>
    <w:p w14:paraId="14842F62">
      <w:pPr>
        <w:pStyle w:val="7"/>
        <w:spacing w:line="331" w:lineRule="exact"/>
        <w:ind w:left="1002"/>
      </w:pPr>
      <w:r>
        <w:rPr>
          <w:rFonts w:ascii="Malgun Gothic" w:hAnsi="Malgun Gothic"/>
          <w:w w:val="105"/>
        </w:rPr>
        <w:t>∀</w:t>
      </w:r>
      <w:r>
        <w:rPr>
          <w:w w:val="105"/>
        </w:rPr>
        <w:t>x</w:t>
      </w:r>
      <w:r>
        <w:rPr>
          <w:spacing w:val="-16"/>
          <w:w w:val="105"/>
        </w:rPr>
        <w:t xml:space="preserve"> </w:t>
      </w:r>
      <w:r>
        <w:rPr>
          <w:w w:val="105"/>
        </w:rPr>
        <w:t>man(x)</w:t>
      </w:r>
      <w:r>
        <w:rPr>
          <w:spacing w:val="-16"/>
          <w:w w:val="105"/>
        </w:rPr>
        <w:t xml:space="preserve"> </w:t>
      </w:r>
      <w:r>
        <w:rPr>
          <w:w w:val="105"/>
        </w:rPr>
        <w:t>→</w:t>
      </w:r>
      <w:r>
        <w:rPr>
          <w:spacing w:val="-16"/>
          <w:w w:val="105"/>
        </w:rPr>
        <w:t xml:space="preserve"> </w:t>
      </w:r>
      <w:r>
        <w:rPr>
          <w:w w:val="105"/>
        </w:rPr>
        <w:t>respects</w:t>
      </w:r>
      <w:r>
        <w:rPr>
          <w:spacing w:val="-16"/>
          <w:w w:val="105"/>
        </w:rPr>
        <w:t xml:space="preserve"> </w:t>
      </w:r>
      <w:r>
        <w:rPr>
          <w:w w:val="105"/>
        </w:rPr>
        <w:t>(x,</w:t>
      </w:r>
      <w:r>
        <w:rPr>
          <w:spacing w:val="-16"/>
          <w:w w:val="105"/>
        </w:rPr>
        <w:t xml:space="preserve"> </w:t>
      </w:r>
      <w:r>
        <w:rPr>
          <w:spacing w:val="-2"/>
          <w:w w:val="105"/>
        </w:rPr>
        <w:t>parent).</w:t>
      </w:r>
    </w:p>
    <w:p w14:paraId="208CA707">
      <w:pPr>
        <w:pStyle w:val="10"/>
        <w:numPr>
          <w:ilvl w:val="0"/>
          <w:numId w:val="2"/>
        </w:numPr>
        <w:tabs>
          <w:tab w:val="left" w:pos="301"/>
        </w:tabs>
        <w:spacing w:before="213" w:after="0" w:line="240" w:lineRule="auto"/>
        <w:ind w:left="301" w:right="0" w:hanging="278"/>
        <w:jc w:val="left"/>
        <w:rPr>
          <w:sz w:val="28"/>
        </w:rPr>
      </w:pPr>
      <w:r>
        <w:rPr>
          <w:sz w:val="28"/>
        </w:rPr>
        <w:t>Some</w:t>
      </w:r>
      <w:r>
        <w:rPr>
          <w:spacing w:val="-4"/>
          <w:sz w:val="28"/>
        </w:rPr>
        <w:t xml:space="preserve"> </w:t>
      </w:r>
      <w:r>
        <w:rPr>
          <w:sz w:val="28"/>
        </w:rPr>
        <w:t>boys</w:t>
      </w:r>
      <w:r>
        <w:rPr>
          <w:spacing w:val="-4"/>
          <w:sz w:val="28"/>
        </w:rPr>
        <w:t xml:space="preserve"> </w:t>
      </w:r>
      <w:r>
        <w:rPr>
          <w:sz w:val="28"/>
        </w:rPr>
        <w:t>play</w:t>
      </w:r>
      <w:r>
        <w:rPr>
          <w:spacing w:val="-4"/>
          <w:sz w:val="28"/>
        </w:rPr>
        <w:t xml:space="preserve"> </w:t>
      </w:r>
      <w:r>
        <w:rPr>
          <w:spacing w:val="-2"/>
          <w:sz w:val="28"/>
        </w:rPr>
        <w:t>cricket.</w:t>
      </w:r>
    </w:p>
    <w:p w14:paraId="009A46FF">
      <w:pPr>
        <w:pStyle w:val="7"/>
        <w:spacing w:before="3"/>
      </w:pPr>
    </w:p>
    <w:p w14:paraId="51CE3A86">
      <w:pPr>
        <w:pStyle w:val="7"/>
        <w:spacing w:line="206" w:lineRule="auto"/>
        <w:ind w:left="23"/>
      </w:pPr>
      <w:r>
        <w:t>In</w:t>
      </w:r>
      <w:r>
        <w:rPr>
          <w:spacing w:val="40"/>
        </w:rPr>
        <w:t xml:space="preserve"> </w:t>
      </w:r>
      <w:r>
        <w:t>this</w:t>
      </w:r>
      <w:r>
        <w:rPr>
          <w:spacing w:val="40"/>
        </w:rPr>
        <w:t xml:space="preserve"> </w:t>
      </w:r>
      <w:r>
        <w:t>question,</w:t>
      </w:r>
      <w:r>
        <w:rPr>
          <w:spacing w:val="40"/>
        </w:rPr>
        <w:t xml:space="preserve"> </w:t>
      </w:r>
      <w:r>
        <w:t>the</w:t>
      </w:r>
      <w:r>
        <w:rPr>
          <w:spacing w:val="40"/>
        </w:rPr>
        <w:t xml:space="preserve"> </w:t>
      </w:r>
      <w:r>
        <w:t>predicate</w:t>
      </w:r>
      <w:r>
        <w:rPr>
          <w:spacing w:val="40"/>
        </w:rPr>
        <w:t xml:space="preserve"> </w:t>
      </w:r>
      <w:r>
        <w:t>is</w:t>
      </w:r>
      <w:r>
        <w:rPr>
          <w:spacing w:val="40"/>
        </w:rPr>
        <w:t xml:space="preserve"> </w:t>
      </w:r>
      <w:r>
        <w:t>"play(x,</w:t>
      </w:r>
      <w:r>
        <w:rPr>
          <w:spacing w:val="40"/>
        </w:rPr>
        <w:t xml:space="preserve"> </w:t>
      </w:r>
      <w:r>
        <w:t>y),"</w:t>
      </w:r>
      <w:r>
        <w:rPr>
          <w:spacing w:val="40"/>
        </w:rPr>
        <w:t xml:space="preserve"> </w:t>
      </w:r>
      <w:r>
        <w:t>where</w:t>
      </w:r>
      <w:r>
        <w:rPr>
          <w:spacing w:val="40"/>
        </w:rPr>
        <w:t xml:space="preserve"> </w:t>
      </w:r>
      <w:r>
        <w:t>x=</w:t>
      </w:r>
      <w:r>
        <w:rPr>
          <w:spacing w:val="40"/>
        </w:rPr>
        <w:t xml:space="preserve"> </w:t>
      </w:r>
      <w:r>
        <w:t>boys,</w:t>
      </w:r>
      <w:r>
        <w:rPr>
          <w:spacing w:val="40"/>
        </w:rPr>
        <w:t xml:space="preserve"> </w:t>
      </w:r>
      <w:r>
        <w:t>and</w:t>
      </w:r>
      <w:r>
        <w:rPr>
          <w:spacing w:val="40"/>
        </w:rPr>
        <w:t xml:space="preserve"> </w:t>
      </w:r>
      <w:r>
        <w:t>y=</w:t>
      </w:r>
      <w:r>
        <w:rPr>
          <w:spacing w:val="40"/>
        </w:rPr>
        <w:t xml:space="preserve"> </w:t>
      </w:r>
      <w:r>
        <w:t xml:space="preserve">game. Since there are some boys so we will use </w:t>
      </w:r>
      <w:r>
        <w:rPr>
          <w:rFonts w:ascii="Malgun Gothic" w:hAnsi="Malgun Gothic"/>
          <w:w w:val="115"/>
        </w:rPr>
        <w:t>∃</w:t>
      </w:r>
      <w:r>
        <w:rPr>
          <w:w w:val="115"/>
        </w:rPr>
        <w:t xml:space="preserve">, </w:t>
      </w:r>
      <w:r>
        <w:t>and it will be represented as:</w:t>
      </w:r>
    </w:p>
    <w:p w14:paraId="5FDA3ED2">
      <w:pPr>
        <w:pStyle w:val="7"/>
        <w:spacing w:before="119"/>
        <w:ind w:left="1002"/>
      </w:pPr>
      <w:r>
        <w:rPr>
          <w:rFonts w:ascii="Malgun Gothic" w:hAnsi="Malgun Gothic"/>
          <w:w w:val="115"/>
        </w:rPr>
        <w:t>∃</w:t>
      </w:r>
      <w:r>
        <w:rPr>
          <w:w w:val="115"/>
        </w:rPr>
        <w:t>x</w:t>
      </w:r>
      <w:r>
        <w:rPr>
          <w:spacing w:val="-17"/>
          <w:w w:val="115"/>
        </w:rPr>
        <w:t xml:space="preserve"> </w:t>
      </w:r>
      <w:r>
        <w:rPr>
          <w:w w:val="105"/>
        </w:rPr>
        <w:t>boys(x)</w:t>
      </w:r>
      <w:r>
        <w:rPr>
          <w:spacing w:val="-10"/>
          <w:w w:val="105"/>
        </w:rPr>
        <w:t xml:space="preserve"> </w:t>
      </w:r>
      <w:r>
        <w:rPr>
          <w:w w:val="105"/>
        </w:rPr>
        <w:t>→</w:t>
      </w:r>
      <w:r>
        <w:rPr>
          <w:spacing w:val="-10"/>
          <w:w w:val="105"/>
        </w:rPr>
        <w:t xml:space="preserve"> </w:t>
      </w:r>
      <w:r>
        <w:rPr>
          <w:w w:val="105"/>
        </w:rPr>
        <w:t>play(x,</w:t>
      </w:r>
      <w:r>
        <w:rPr>
          <w:spacing w:val="-10"/>
          <w:w w:val="105"/>
        </w:rPr>
        <w:t xml:space="preserve"> </w:t>
      </w:r>
      <w:r>
        <w:rPr>
          <w:spacing w:val="-2"/>
          <w:w w:val="105"/>
        </w:rPr>
        <w:t>cricket).</w:t>
      </w:r>
    </w:p>
    <w:p w14:paraId="5FFF8678">
      <w:pPr>
        <w:pStyle w:val="10"/>
        <w:numPr>
          <w:ilvl w:val="0"/>
          <w:numId w:val="2"/>
        </w:numPr>
        <w:tabs>
          <w:tab w:val="left" w:pos="301"/>
        </w:tabs>
        <w:spacing w:before="214" w:after="0" w:line="240" w:lineRule="auto"/>
        <w:ind w:left="301" w:right="0" w:hanging="278"/>
        <w:jc w:val="left"/>
        <w:rPr>
          <w:sz w:val="28"/>
        </w:rPr>
      </w:pPr>
      <w:r>
        <w:rPr>
          <w:sz w:val="28"/>
        </w:rPr>
        <w:t>Not</w:t>
      </w:r>
      <w:r>
        <w:rPr>
          <w:spacing w:val="-6"/>
          <w:sz w:val="28"/>
        </w:rPr>
        <w:t xml:space="preserve"> </w:t>
      </w:r>
      <w:r>
        <w:rPr>
          <w:sz w:val="28"/>
        </w:rPr>
        <w:t>all</w:t>
      </w:r>
      <w:r>
        <w:rPr>
          <w:spacing w:val="-5"/>
          <w:sz w:val="28"/>
        </w:rPr>
        <w:t xml:space="preserve"> </w:t>
      </w:r>
      <w:r>
        <w:rPr>
          <w:sz w:val="28"/>
        </w:rPr>
        <w:t>students</w:t>
      </w:r>
      <w:r>
        <w:rPr>
          <w:spacing w:val="-5"/>
          <w:sz w:val="28"/>
        </w:rPr>
        <w:t xml:space="preserve"> </w:t>
      </w:r>
      <w:r>
        <w:rPr>
          <w:sz w:val="28"/>
        </w:rPr>
        <w:t>like</w:t>
      </w:r>
      <w:r>
        <w:rPr>
          <w:spacing w:val="-5"/>
          <w:sz w:val="28"/>
        </w:rPr>
        <w:t xml:space="preserve"> </w:t>
      </w:r>
      <w:r>
        <w:rPr>
          <w:sz w:val="28"/>
        </w:rPr>
        <w:t>both</w:t>
      </w:r>
      <w:r>
        <w:rPr>
          <w:spacing w:val="-5"/>
          <w:sz w:val="28"/>
        </w:rPr>
        <w:t xml:space="preserve"> </w:t>
      </w:r>
      <w:r>
        <w:rPr>
          <w:sz w:val="28"/>
        </w:rPr>
        <w:t>Mathematics</w:t>
      </w:r>
      <w:r>
        <w:rPr>
          <w:spacing w:val="-5"/>
          <w:sz w:val="28"/>
        </w:rPr>
        <w:t xml:space="preserve"> </w:t>
      </w:r>
      <w:r>
        <w:rPr>
          <w:sz w:val="28"/>
        </w:rPr>
        <w:t>and</w:t>
      </w:r>
      <w:r>
        <w:rPr>
          <w:spacing w:val="-5"/>
          <w:sz w:val="28"/>
        </w:rPr>
        <w:t xml:space="preserve"> </w:t>
      </w:r>
      <w:r>
        <w:rPr>
          <w:spacing w:val="-2"/>
          <w:sz w:val="28"/>
        </w:rPr>
        <w:t>Science.</w:t>
      </w:r>
    </w:p>
    <w:p w14:paraId="4212DEE2">
      <w:pPr>
        <w:pStyle w:val="7"/>
        <w:spacing w:before="288"/>
        <w:ind w:left="23"/>
      </w:pPr>
      <w:r>
        <w:t>In</w:t>
      </w:r>
      <w:r>
        <w:rPr>
          <w:spacing w:val="-7"/>
        </w:rPr>
        <w:t xml:space="preserve"> </w:t>
      </w:r>
      <w:r>
        <w:t>this</w:t>
      </w:r>
      <w:r>
        <w:rPr>
          <w:spacing w:val="-5"/>
        </w:rPr>
        <w:t xml:space="preserve"> </w:t>
      </w:r>
      <w:r>
        <w:t>question,</w:t>
      </w:r>
      <w:r>
        <w:rPr>
          <w:spacing w:val="-4"/>
        </w:rPr>
        <w:t xml:space="preserve"> </w:t>
      </w:r>
      <w:r>
        <w:t>the</w:t>
      </w:r>
      <w:r>
        <w:rPr>
          <w:spacing w:val="-5"/>
        </w:rPr>
        <w:t xml:space="preserve"> </w:t>
      </w:r>
      <w:r>
        <w:t>predicate</w:t>
      </w:r>
      <w:r>
        <w:rPr>
          <w:spacing w:val="-5"/>
        </w:rPr>
        <w:t xml:space="preserve"> </w:t>
      </w:r>
      <w:r>
        <w:t>is</w:t>
      </w:r>
      <w:r>
        <w:rPr>
          <w:spacing w:val="-4"/>
        </w:rPr>
        <w:t xml:space="preserve"> </w:t>
      </w:r>
      <w:r>
        <w:t>"like(x,</w:t>
      </w:r>
      <w:r>
        <w:rPr>
          <w:spacing w:val="-5"/>
        </w:rPr>
        <w:t xml:space="preserve"> </w:t>
      </w:r>
      <w:r>
        <w:t>y),"</w:t>
      </w:r>
      <w:r>
        <w:rPr>
          <w:spacing w:val="-4"/>
        </w:rPr>
        <w:t xml:space="preserve"> </w:t>
      </w:r>
      <w:r>
        <w:t>where</w:t>
      </w:r>
      <w:r>
        <w:rPr>
          <w:spacing w:val="-5"/>
        </w:rPr>
        <w:t xml:space="preserve"> </w:t>
      </w:r>
      <w:r>
        <w:t>x=</w:t>
      </w:r>
      <w:r>
        <w:rPr>
          <w:spacing w:val="-5"/>
        </w:rPr>
        <w:t xml:space="preserve"> </w:t>
      </w:r>
      <w:r>
        <w:t>student,</w:t>
      </w:r>
      <w:r>
        <w:rPr>
          <w:spacing w:val="-4"/>
        </w:rPr>
        <w:t xml:space="preserve"> </w:t>
      </w:r>
      <w:r>
        <w:t>and</w:t>
      </w:r>
      <w:r>
        <w:rPr>
          <w:spacing w:val="-5"/>
        </w:rPr>
        <w:t xml:space="preserve"> </w:t>
      </w:r>
      <w:r>
        <w:t>y=</w:t>
      </w:r>
      <w:r>
        <w:rPr>
          <w:spacing w:val="-4"/>
        </w:rPr>
        <w:t xml:space="preserve"> </w:t>
      </w:r>
      <w:r>
        <w:rPr>
          <w:spacing w:val="-2"/>
        </w:rPr>
        <w:t>subject.</w:t>
      </w:r>
    </w:p>
    <w:p w14:paraId="43AF8E49">
      <w:pPr>
        <w:pStyle w:val="7"/>
        <w:spacing w:before="204" w:line="223" w:lineRule="auto"/>
        <w:ind w:left="23"/>
      </w:pPr>
      <w:r>
        <w:t>Since</w:t>
      </w:r>
      <w:r>
        <w:rPr>
          <w:spacing w:val="31"/>
        </w:rPr>
        <w:t xml:space="preserve"> </w:t>
      </w:r>
      <w:r>
        <w:t>there</w:t>
      </w:r>
      <w:r>
        <w:rPr>
          <w:spacing w:val="31"/>
        </w:rPr>
        <w:t xml:space="preserve"> </w:t>
      </w:r>
      <w:r>
        <w:t>are</w:t>
      </w:r>
      <w:r>
        <w:rPr>
          <w:spacing w:val="31"/>
        </w:rPr>
        <w:t xml:space="preserve"> </w:t>
      </w:r>
      <w:r>
        <w:t>not</w:t>
      </w:r>
      <w:r>
        <w:rPr>
          <w:spacing w:val="31"/>
        </w:rPr>
        <w:t xml:space="preserve"> </w:t>
      </w:r>
      <w:r>
        <w:t>all</w:t>
      </w:r>
      <w:r>
        <w:rPr>
          <w:spacing w:val="31"/>
        </w:rPr>
        <w:t xml:space="preserve"> </w:t>
      </w:r>
      <w:r>
        <w:t>students,</w:t>
      </w:r>
      <w:r>
        <w:rPr>
          <w:spacing w:val="31"/>
        </w:rPr>
        <w:t xml:space="preserve"> </w:t>
      </w:r>
      <w:r>
        <w:t>so</w:t>
      </w:r>
      <w:r>
        <w:rPr>
          <w:spacing w:val="31"/>
        </w:rPr>
        <w:t xml:space="preserve"> </w:t>
      </w:r>
      <w:r>
        <w:t>we</w:t>
      </w:r>
      <w:r>
        <w:rPr>
          <w:spacing w:val="31"/>
        </w:rPr>
        <w:t xml:space="preserve"> </w:t>
      </w:r>
      <w:r>
        <w:t>will</w:t>
      </w:r>
      <w:r>
        <w:rPr>
          <w:spacing w:val="31"/>
        </w:rPr>
        <w:t xml:space="preserve"> </w:t>
      </w:r>
      <w:r>
        <w:t>use</w:t>
      </w:r>
      <w:r>
        <w:rPr>
          <w:w w:val="115"/>
        </w:rPr>
        <w:t xml:space="preserve"> </w:t>
      </w:r>
      <w:r>
        <w:rPr>
          <w:rFonts w:ascii="Malgun Gothic" w:hAnsi="Malgun Gothic"/>
          <w:w w:val="115"/>
        </w:rPr>
        <w:t>∀</w:t>
      </w:r>
      <w:r>
        <w:rPr>
          <w:rFonts w:ascii="Malgun Gothic" w:hAnsi="Malgun Gothic"/>
          <w:spacing w:val="-22"/>
          <w:w w:val="115"/>
        </w:rPr>
        <w:t xml:space="preserve"> </w:t>
      </w:r>
      <w:r>
        <w:t>with negation, so following representation for this:</w:t>
      </w:r>
    </w:p>
    <w:p w14:paraId="14F99AAB">
      <w:pPr>
        <w:pStyle w:val="7"/>
        <w:spacing w:before="182"/>
        <w:ind w:left="1002"/>
      </w:pPr>
      <w:r>
        <w:t>¬</w:t>
      </w:r>
      <w:r>
        <w:rPr>
          <w:rFonts w:ascii="Malgun Gothic" w:hAnsi="Malgun Gothic"/>
        </w:rPr>
        <w:t>∀</w:t>
      </w:r>
      <w:r>
        <w:rPr>
          <w:rFonts w:ascii="Malgun Gothic" w:hAnsi="Malgun Gothic"/>
          <w:spacing w:val="-8"/>
        </w:rPr>
        <w:t xml:space="preserve"> </w:t>
      </w:r>
      <w:r>
        <w:t>(x)</w:t>
      </w:r>
      <w:r>
        <w:rPr>
          <w:spacing w:val="14"/>
        </w:rPr>
        <w:t xml:space="preserve"> </w:t>
      </w:r>
      <w:r>
        <w:t>[</w:t>
      </w:r>
      <w:r>
        <w:rPr>
          <w:spacing w:val="14"/>
        </w:rPr>
        <w:t xml:space="preserve"> </w:t>
      </w:r>
      <w:r>
        <w:t>student(x)</w:t>
      </w:r>
      <w:r>
        <w:rPr>
          <w:spacing w:val="13"/>
        </w:rPr>
        <w:t xml:space="preserve"> </w:t>
      </w:r>
      <w:r>
        <w:t>→</w:t>
      </w:r>
      <w:r>
        <w:rPr>
          <w:spacing w:val="14"/>
        </w:rPr>
        <w:t xml:space="preserve"> </w:t>
      </w:r>
      <w:r>
        <w:t>like(x,</w:t>
      </w:r>
      <w:r>
        <w:rPr>
          <w:spacing w:val="14"/>
        </w:rPr>
        <w:t xml:space="preserve"> </w:t>
      </w:r>
      <w:r>
        <w:t>Mathematics)</w:t>
      </w:r>
      <w:r>
        <w:rPr>
          <w:spacing w:val="14"/>
        </w:rPr>
        <w:t xml:space="preserve"> </w:t>
      </w:r>
      <w:r>
        <w:rPr>
          <w:rFonts w:ascii="Malgun Gothic" w:hAnsi="Malgun Gothic"/>
        </w:rPr>
        <w:t>∧</w:t>
      </w:r>
      <w:r>
        <w:rPr>
          <w:rFonts w:ascii="Malgun Gothic" w:hAnsi="Malgun Gothic"/>
          <w:spacing w:val="-8"/>
        </w:rPr>
        <w:t xml:space="preserve"> </w:t>
      </w:r>
      <w:r>
        <w:t>like(x,</w:t>
      </w:r>
      <w:r>
        <w:rPr>
          <w:spacing w:val="14"/>
        </w:rPr>
        <w:t xml:space="preserve"> </w:t>
      </w:r>
      <w:r>
        <w:rPr>
          <w:spacing w:val="-2"/>
        </w:rPr>
        <w:t>Science)].</w:t>
      </w:r>
    </w:p>
    <w:p w14:paraId="118AAB2C">
      <w:pPr>
        <w:pStyle w:val="10"/>
        <w:numPr>
          <w:ilvl w:val="0"/>
          <w:numId w:val="2"/>
        </w:numPr>
        <w:tabs>
          <w:tab w:val="left" w:pos="301"/>
        </w:tabs>
        <w:spacing w:before="214" w:after="0" w:line="240" w:lineRule="auto"/>
        <w:ind w:left="301" w:right="0" w:hanging="278"/>
        <w:jc w:val="left"/>
        <w:rPr>
          <w:sz w:val="28"/>
        </w:rPr>
      </w:pPr>
      <w:r>
        <w:rPr>
          <w:sz w:val="28"/>
        </w:rPr>
        <w:t>Only</w:t>
      </w:r>
      <w:r>
        <w:rPr>
          <w:spacing w:val="-7"/>
          <w:sz w:val="28"/>
        </w:rPr>
        <w:t xml:space="preserve"> </w:t>
      </w:r>
      <w:r>
        <w:rPr>
          <w:sz w:val="28"/>
        </w:rPr>
        <w:t>one</w:t>
      </w:r>
      <w:r>
        <w:rPr>
          <w:spacing w:val="-4"/>
          <w:sz w:val="28"/>
        </w:rPr>
        <w:t xml:space="preserve"> </w:t>
      </w:r>
      <w:r>
        <w:rPr>
          <w:sz w:val="28"/>
        </w:rPr>
        <w:t>student</w:t>
      </w:r>
      <w:r>
        <w:rPr>
          <w:spacing w:val="-5"/>
          <w:sz w:val="28"/>
        </w:rPr>
        <w:t xml:space="preserve"> </w:t>
      </w:r>
      <w:r>
        <w:rPr>
          <w:sz w:val="28"/>
        </w:rPr>
        <w:t>failed</w:t>
      </w:r>
      <w:r>
        <w:rPr>
          <w:spacing w:val="-4"/>
          <w:sz w:val="28"/>
        </w:rPr>
        <w:t xml:space="preserve"> </w:t>
      </w:r>
      <w:r>
        <w:rPr>
          <w:sz w:val="28"/>
        </w:rPr>
        <w:t>in</w:t>
      </w:r>
      <w:r>
        <w:rPr>
          <w:spacing w:val="-4"/>
          <w:sz w:val="28"/>
        </w:rPr>
        <w:t xml:space="preserve"> </w:t>
      </w:r>
      <w:r>
        <w:rPr>
          <w:spacing w:val="-2"/>
          <w:sz w:val="28"/>
        </w:rPr>
        <w:t>Mathematics.</w:t>
      </w:r>
    </w:p>
    <w:p w14:paraId="7693FC90">
      <w:pPr>
        <w:pStyle w:val="7"/>
        <w:spacing w:before="288"/>
        <w:ind w:left="23"/>
      </w:pPr>
      <w:r>
        <w:t>In</w:t>
      </w:r>
      <w:r>
        <w:rPr>
          <w:spacing w:val="-7"/>
        </w:rPr>
        <w:t xml:space="preserve"> </w:t>
      </w:r>
      <w:r>
        <w:t>this</w:t>
      </w:r>
      <w:r>
        <w:rPr>
          <w:spacing w:val="-5"/>
        </w:rPr>
        <w:t xml:space="preserve"> </w:t>
      </w:r>
      <w:r>
        <w:t>question,</w:t>
      </w:r>
      <w:r>
        <w:rPr>
          <w:spacing w:val="-5"/>
        </w:rPr>
        <w:t xml:space="preserve"> </w:t>
      </w:r>
      <w:r>
        <w:t>the</w:t>
      </w:r>
      <w:r>
        <w:rPr>
          <w:spacing w:val="-5"/>
        </w:rPr>
        <w:t xml:space="preserve"> </w:t>
      </w:r>
      <w:r>
        <w:t>predicate</w:t>
      </w:r>
      <w:r>
        <w:rPr>
          <w:spacing w:val="-4"/>
        </w:rPr>
        <w:t xml:space="preserve"> </w:t>
      </w:r>
      <w:r>
        <w:t>is</w:t>
      </w:r>
      <w:r>
        <w:rPr>
          <w:spacing w:val="-5"/>
        </w:rPr>
        <w:t xml:space="preserve"> </w:t>
      </w:r>
      <w:r>
        <w:t>"failed(x,</w:t>
      </w:r>
      <w:r>
        <w:rPr>
          <w:spacing w:val="-5"/>
        </w:rPr>
        <w:t xml:space="preserve"> </w:t>
      </w:r>
      <w:r>
        <w:t>y),"</w:t>
      </w:r>
      <w:r>
        <w:rPr>
          <w:spacing w:val="-5"/>
        </w:rPr>
        <w:t xml:space="preserve"> </w:t>
      </w:r>
      <w:r>
        <w:t>where</w:t>
      </w:r>
      <w:r>
        <w:rPr>
          <w:spacing w:val="-4"/>
        </w:rPr>
        <w:t xml:space="preserve"> </w:t>
      </w:r>
      <w:r>
        <w:t>x=</w:t>
      </w:r>
      <w:r>
        <w:rPr>
          <w:spacing w:val="-5"/>
        </w:rPr>
        <w:t xml:space="preserve"> </w:t>
      </w:r>
      <w:r>
        <w:t>student,</w:t>
      </w:r>
      <w:r>
        <w:rPr>
          <w:spacing w:val="-5"/>
        </w:rPr>
        <w:t xml:space="preserve"> </w:t>
      </w:r>
      <w:r>
        <w:t>and</w:t>
      </w:r>
      <w:r>
        <w:rPr>
          <w:spacing w:val="-5"/>
        </w:rPr>
        <w:t xml:space="preserve"> </w:t>
      </w:r>
      <w:r>
        <w:t>y=</w:t>
      </w:r>
      <w:r>
        <w:rPr>
          <w:spacing w:val="-4"/>
        </w:rPr>
        <w:t xml:space="preserve"> </w:t>
      </w:r>
      <w:r>
        <w:rPr>
          <w:spacing w:val="-2"/>
        </w:rPr>
        <w:t>subject.</w:t>
      </w:r>
    </w:p>
    <w:p w14:paraId="5DEE6F7B">
      <w:pPr>
        <w:pStyle w:val="7"/>
        <w:spacing w:before="289" w:line="276" w:lineRule="auto"/>
        <w:ind w:left="23"/>
      </w:pPr>
      <w:r>
        <w:t>Since</w:t>
      </w:r>
      <w:r>
        <w:rPr>
          <w:spacing w:val="71"/>
        </w:rPr>
        <w:t xml:space="preserve"> </w:t>
      </w:r>
      <w:r>
        <w:t>there</w:t>
      </w:r>
      <w:r>
        <w:rPr>
          <w:spacing w:val="40"/>
        </w:rPr>
        <w:t xml:space="preserve"> </w:t>
      </w:r>
      <w:r>
        <w:t>is</w:t>
      </w:r>
      <w:r>
        <w:rPr>
          <w:spacing w:val="40"/>
        </w:rPr>
        <w:t xml:space="preserve"> </w:t>
      </w:r>
      <w:r>
        <w:t>only</w:t>
      </w:r>
      <w:r>
        <w:rPr>
          <w:spacing w:val="40"/>
        </w:rPr>
        <w:t xml:space="preserve"> </w:t>
      </w:r>
      <w:r>
        <w:t>one</w:t>
      </w:r>
      <w:r>
        <w:rPr>
          <w:spacing w:val="40"/>
        </w:rPr>
        <w:t xml:space="preserve"> </w:t>
      </w:r>
      <w:r>
        <w:t>student</w:t>
      </w:r>
      <w:r>
        <w:rPr>
          <w:spacing w:val="40"/>
        </w:rPr>
        <w:t xml:space="preserve"> </w:t>
      </w:r>
      <w:r>
        <w:t>who</w:t>
      </w:r>
      <w:r>
        <w:rPr>
          <w:spacing w:val="40"/>
        </w:rPr>
        <w:t xml:space="preserve"> </w:t>
      </w:r>
      <w:r>
        <w:t>failed</w:t>
      </w:r>
      <w:r>
        <w:rPr>
          <w:spacing w:val="40"/>
        </w:rPr>
        <w:t xml:space="preserve"> </w:t>
      </w:r>
      <w:r>
        <w:t>in</w:t>
      </w:r>
      <w:r>
        <w:rPr>
          <w:spacing w:val="40"/>
        </w:rPr>
        <w:t xml:space="preserve"> </w:t>
      </w:r>
      <w:r>
        <w:t>Mathematics,</w:t>
      </w:r>
      <w:r>
        <w:rPr>
          <w:spacing w:val="40"/>
        </w:rPr>
        <w:t xml:space="preserve"> </w:t>
      </w:r>
      <w:r>
        <w:t>so</w:t>
      </w:r>
      <w:r>
        <w:rPr>
          <w:spacing w:val="40"/>
        </w:rPr>
        <w:t xml:space="preserve"> </w:t>
      </w:r>
      <w:r>
        <w:t>we</w:t>
      </w:r>
      <w:r>
        <w:rPr>
          <w:spacing w:val="40"/>
        </w:rPr>
        <w:t xml:space="preserve"> </w:t>
      </w:r>
      <w:r>
        <w:t>will</w:t>
      </w:r>
      <w:r>
        <w:rPr>
          <w:spacing w:val="40"/>
        </w:rPr>
        <w:t xml:space="preserve"> </w:t>
      </w:r>
      <w:r>
        <w:t>use following representation for this:</w:t>
      </w:r>
    </w:p>
    <w:p w14:paraId="0E46E315">
      <w:pPr>
        <w:pStyle w:val="7"/>
        <w:spacing w:before="129" w:line="495" w:lineRule="exact"/>
        <w:ind w:left="1377"/>
        <w:rPr>
          <w:rFonts w:ascii="Malgun Gothic" w:hAnsi="Malgun Gothic"/>
        </w:rPr>
      </w:pPr>
      <w:r>
        <w:rPr>
          <w:rFonts w:ascii="Malgun Gothic" w:hAnsi="Malgun Gothic"/>
        </w:rPr>
        <w:t>∃</w:t>
      </w:r>
      <w:r>
        <w:t>(x)</w:t>
      </w:r>
      <w:r>
        <w:rPr>
          <w:spacing w:val="40"/>
        </w:rPr>
        <w:t xml:space="preserve"> </w:t>
      </w:r>
      <w:r>
        <w:t>[</w:t>
      </w:r>
      <w:r>
        <w:rPr>
          <w:spacing w:val="41"/>
        </w:rPr>
        <w:t xml:space="preserve"> </w:t>
      </w:r>
      <w:r>
        <w:t>student(x)</w:t>
      </w:r>
      <w:r>
        <w:rPr>
          <w:spacing w:val="41"/>
        </w:rPr>
        <w:t xml:space="preserve"> </w:t>
      </w:r>
      <w:r>
        <w:t>→</w:t>
      </w:r>
      <w:r>
        <w:rPr>
          <w:spacing w:val="41"/>
        </w:rPr>
        <w:t xml:space="preserve"> </w:t>
      </w:r>
      <w:r>
        <w:t>failed</w:t>
      </w:r>
      <w:r>
        <w:rPr>
          <w:spacing w:val="40"/>
        </w:rPr>
        <w:t xml:space="preserve"> </w:t>
      </w:r>
      <w:r>
        <w:t>(x,</w:t>
      </w:r>
      <w:r>
        <w:rPr>
          <w:spacing w:val="41"/>
        </w:rPr>
        <w:t xml:space="preserve"> </w:t>
      </w:r>
      <w:r>
        <w:t>Mathematics)</w:t>
      </w:r>
      <w:r>
        <w:rPr>
          <w:spacing w:val="41"/>
        </w:rPr>
        <w:t xml:space="preserve"> </w:t>
      </w:r>
      <w:r>
        <w:rPr>
          <w:rFonts w:ascii="Malgun Gothic" w:hAnsi="Malgun Gothic"/>
        </w:rPr>
        <w:t>∧∀</w:t>
      </w:r>
      <w:r>
        <w:rPr>
          <w:rFonts w:ascii="Malgun Gothic" w:hAnsi="Malgun Gothic"/>
          <w:spacing w:val="20"/>
        </w:rPr>
        <w:t xml:space="preserve"> </w:t>
      </w:r>
      <w:r>
        <w:t>(y)</w:t>
      </w:r>
      <w:r>
        <w:rPr>
          <w:spacing w:val="40"/>
        </w:rPr>
        <w:t xml:space="preserve"> </w:t>
      </w:r>
      <w:r>
        <w:t>[¬(x==y)</w:t>
      </w:r>
      <w:r>
        <w:rPr>
          <w:spacing w:val="41"/>
        </w:rPr>
        <w:t xml:space="preserve"> </w:t>
      </w:r>
      <w:r>
        <w:rPr>
          <w:rFonts w:ascii="Malgun Gothic" w:hAnsi="Malgun Gothic"/>
          <w:spacing w:val="-10"/>
        </w:rPr>
        <w:t>∧</w:t>
      </w:r>
    </w:p>
    <w:p w14:paraId="1628E570">
      <w:pPr>
        <w:pStyle w:val="7"/>
        <w:spacing w:line="309" w:lineRule="exact"/>
        <w:ind w:left="23"/>
      </w:pPr>
      <w:r>
        <w:t>student(y)</w:t>
      </w:r>
      <w:r>
        <w:rPr>
          <w:spacing w:val="-6"/>
        </w:rPr>
        <w:t xml:space="preserve"> </w:t>
      </w:r>
      <w:r>
        <w:t>→</w:t>
      </w:r>
      <w:r>
        <w:rPr>
          <w:spacing w:val="-5"/>
        </w:rPr>
        <w:t xml:space="preserve"> </w:t>
      </w:r>
      <w:r>
        <w:t>¬failed</w:t>
      </w:r>
      <w:r>
        <w:rPr>
          <w:spacing w:val="-5"/>
        </w:rPr>
        <w:t xml:space="preserve"> </w:t>
      </w:r>
      <w:r>
        <w:t>(x,</w:t>
      </w:r>
      <w:r>
        <w:rPr>
          <w:spacing w:val="-5"/>
        </w:rPr>
        <w:t xml:space="preserve"> </w:t>
      </w:r>
      <w:r>
        <w:rPr>
          <w:spacing w:val="-2"/>
        </w:rPr>
        <w:t>Mathematics)].</w:t>
      </w:r>
    </w:p>
    <w:p w14:paraId="7FA0AFD2">
      <w:pPr>
        <w:pStyle w:val="7"/>
        <w:spacing w:after="0" w:line="309" w:lineRule="exact"/>
        <w:sectPr>
          <w:pgSz w:w="11920" w:h="16840"/>
          <w:pgMar w:top="1380" w:right="1417" w:bottom="320" w:left="1417" w:header="0" w:footer="89" w:gutter="0"/>
          <w:cols w:space="720" w:num="1"/>
        </w:sectPr>
      </w:pPr>
    </w:p>
    <w:p w14:paraId="0A4E7D1B">
      <w:pPr>
        <w:pStyle w:val="3"/>
        <w:spacing w:before="60"/>
      </w:pPr>
      <w:r>
        <w:t>Free</w:t>
      </w:r>
      <w:r>
        <w:rPr>
          <w:spacing w:val="-5"/>
        </w:rPr>
        <w:t xml:space="preserve"> </w:t>
      </w:r>
      <w:r>
        <w:t>and</w:t>
      </w:r>
      <w:r>
        <w:rPr>
          <w:spacing w:val="-5"/>
        </w:rPr>
        <w:t xml:space="preserve"> </w:t>
      </w:r>
      <w:r>
        <w:t>Bound</w:t>
      </w:r>
      <w:r>
        <w:rPr>
          <w:spacing w:val="-11"/>
        </w:rPr>
        <w:t xml:space="preserve"> </w:t>
      </w:r>
      <w:r>
        <w:rPr>
          <w:spacing w:val="-2"/>
        </w:rPr>
        <w:t>Variables:</w:t>
      </w:r>
    </w:p>
    <w:p w14:paraId="6D50E629">
      <w:pPr>
        <w:pStyle w:val="7"/>
        <w:spacing w:before="364" w:line="276" w:lineRule="auto"/>
        <w:ind w:left="23"/>
      </w:pPr>
      <w:r>
        <w:t>The quantifiers interact with</w:t>
      </w:r>
      <w:r>
        <w:rPr>
          <w:spacing w:val="-5"/>
        </w:rPr>
        <w:t xml:space="preserve"> </w:t>
      </w:r>
      <w:r>
        <w:t>variables</w:t>
      </w:r>
      <w:r>
        <w:rPr>
          <w:spacing w:val="-5"/>
        </w:rPr>
        <w:t xml:space="preserve"> </w:t>
      </w:r>
      <w:r>
        <w:t>which</w:t>
      </w:r>
      <w:r>
        <w:rPr>
          <w:spacing w:val="-5"/>
        </w:rPr>
        <w:t xml:space="preserve"> </w:t>
      </w:r>
      <w:r>
        <w:t>appear</w:t>
      </w:r>
      <w:r>
        <w:rPr>
          <w:spacing w:val="-5"/>
        </w:rPr>
        <w:t xml:space="preserve"> </w:t>
      </w:r>
      <w:r>
        <w:t>in</w:t>
      </w:r>
      <w:r>
        <w:rPr>
          <w:spacing w:val="-5"/>
        </w:rPr>
        <w:t xml:space="preserve"> </w:t>
      </w:r>
      <w:r>
        <w:t>a</w:t>
      </w:r>
      <w:r>
        <w:rPr>
          <w:spacing w:val="-5"/>
        </w:rPr>
        <w:t xml:space="preserve"> </w:t>
      </w:r>
      <w:r>
        <w:t>suitable</w:t>
      </w:r>
      <w:r>
        <w:rPr>
          <w:spacing w:val="-5"/>
        </w:rPr>
        <w:t xml:space="preserve"> </w:t>
      </w:r>
      <w:r>
        <w:t>way.</w:t>
      </w:r>
      <w:r>
        <w:rPr>
          <w:spacing w:val="-5"/>
        </w:rPr>
        <w:t xml:space="preserve"> </w:t>
      </w:r>
      <w:r>
        <w:t>There</w:t>
      </w:r>
      <w:r>
        <w:rPr>
          <w:spacing w:val="-5"/>
        </w:rPr>
        <w:t xml:space="preserve"> </w:t>
      </w:r>
      <w:r>
        <w:t>are two types of variables in First-order logic which are given below:</w:t>
      </w:r>
    </w:p>
    <w:p w14:paraId="2696C539">
      <w:pPr>
        <w:pStyle w:val="7"/>
        <w:spacing w:before="240" w:line="276" w:lineRule="auto"/>
        <w:ind w:left="23"/>
      </w:pPr>
      <w:r>
        <w:t>Free</w:t>
      </w:r>
      <w:r>
        <w:rPr>
          <w:spacing w:val="25"/>
        </w:rPr>
        <w:t xml:space="preserve"> </w:t>
      </w:r>
      <w:r>
        <w:t>Variable:</w:t>
      </w:r>
      <w:r>
        <w:rPr>
          <w:spacing w:val="25"/>
        </w:rPr>
        <w:t xml:space="preserve"> </w:t>
      </w:r>
      <w:r>
        <w:t>A</w:t>
      </w:r>
      <w:r>
        <w:rPr>
          <w:spacing w:val="25"/>
        </w:rPr>
        <w:t xml:space="preserve"> </w:t>
      </w:r>
      <w:r>
        <w:t>variable</w:t>
      </w:r>
      <w:r>
        <w:rPr>
          <w:spacing w:val="25"/>
        </w:rPr>
        <w:t xml:space="preserve"> </w:t>
      </w:r>
      <w:r>
        <w:t>is</w:t>
      </w:r>
      <w:r>
        <w:rPr>
          <w:spacing w:val="25"/>
        </w:rPr>
        <w:t xml:space="preserve"> </w:t>
      </w:r>
      <w:r>
        <w:t>said</w:t>
      </w:r>
      <w:r>
        <w:rPr>
          <w:spacing w:val="25"/>
        </w:rPr>
        <w:t xml:space="preserve"> </w:t>
      </w:r>
      <w:r>
        <w:t>to</w:t>
      </w:r>
      <w:r>
        <w:rPr>
          <w:spacing w:val="25"/>
        </w:rPr>
        <w:t xml:space="preserve"> </w:t>
      </w:r>
      <w:r>
        <w:t>be</w:t>
      </w:r>
      <w:r>
        <w:rPr>
          <w:spacing w:val="25"/>
        </w:rPr>
        <w:t xml:space="preserve"> </w:t>
      </w:r>
      <w:r>
        <w:t>a</w:t>
      </w:r>
      <w:r>
        <w:rPr>
          <w:spacing w:val="25"/>
        </w:rPr>
        <w:t xml:space="preserve"> </w:t>
      </w:r>
      <w:r>
        <w:t>free</w:t>
      </w:r>
      <w:r>
        <w:rPr>
          <w:spacing w:val="25"/>
        </w:rPr>
        <w:t xml:space="preserve"> </w:t>
      </w:r>
      <w:r>
        <w:t>variable</w:t>
      </w:r>
      <w:r>
        <w:rPr>
          <w:spacing w:val="25"/>
        </w:rPr>
        <w:t xml:space="preserve"> </w:t>
      </w:r>
      <w:r>
        <w:t>in</w:t>
      </w:r>
      <w:r>
        <w:rPr>
          <w:spacing w:val="25"/>
        </w:rPr>
        <w:t xml:space="preserve"> </w:t>
      </w:r>
      <w:r>
        <w:t>a formula if it occurs outside the scope of the quantifier.</w:t>
      </w:r>
    </w:p>
    <w:p w14:paraId="1E6661EB">
      <w:pPr>
        <w:pStyle w:val="7"/>
        <w:spacing w:before="129"/>
        <w:ind w:left="722"/>
      </w:pPr>
      <w:r>
        <w:rPr>
          <w:w w:val="105"/>
        </w:rPr>
        <w:t>Example:</w:t>
      </w:r>
      <w:r>
        <w:rPr>
          <w:spacing w:val="-10"/>
          <w:w w:val="105"/>
        </w:rPr>
        <w:t xml:space="preserve"> </w:t>
      </w:r>
      <w:r>
        <w:rPr>
          <w:rFonts w:ascii="Malgun Gothic" w:hAnsi="Malgun Gothic"/>
          <w:w w:val="105"/>
        </w:rPr>
        <w:t>∀</w:t>
      </w:r>
      <w:r>
        <w:rPr>
          <w:w w:val="105"/>
        </w:rPr>
        <w:t>x</w:t>
      </w:r>
      <w:r>
        <w:rPr>
          <w:spacing w:val="-9"/>
          <w:w w:val="105"/>
        </w:rPr>
        <w:t xml:space="preserve"> </w:t>
      </w:r>
      <w:r>
        <w:rPr>
          <w:rFonts w:ascii="Malgun Gothic" w:hAnsi="Malgun Gothic"/>
          <w:w w:val="105"/>
        </w:rPr>
        <w:t>∃</w:t>
      </w:r>
      <w:r>
        <w:rPr>
          <w:w w:val="105"/>
        </w:rPr>
        <w:t>(y)[P</w:t>
      </w:r>
      <w:r>
        <w:rPr>
          <w:spacing w:val="-19"/>
          <w:w w:val="105"/>
        </w:rPr>
        <w:t xml:space="preserve"> </w:t>
      </w:r>
      <w:r>
        <w:rPr>
          <w:w w:val="105"/>
        </w:rPr>
        <w:t>(x,</w:t>
      </w:r>
      <w:r>
        <w:rPr>
          <w:spacing w:val="-9"/>
          <w:w w:val="105"/>
        </w:rPr>
        <w:t xml:space="preserve"> </w:t>
      </w:r>
      <w:r>
        <w:rPr>
          <w:w w:val="105"/>
        </w:rPr>
        <w:t>y,</w:t>
      </w:r>
      <w:r>
        <w:rPr>
          <w:spacing w:val="-10"/>
          <w:w w:val="105"/>
        </w:rPr>
        <w:t xml:space="preserve"> </w:t>
      </w:r>
      <w:r>
        <w:rPr>
          <w:w w:val="105"/>
        </w:rPr>
        <w:t>z)],</w:t>
      </w:r>
      <w:r>
        <w:rPr>
          <w:spacing w:val="-9"/>
          <w:w w:val="105"/>
        </w:rPr>
        <w:t xml:space="preserve"> </w:t>
      </w:r>
      <w:r>
        <w:rPr>
          <w:w w:val="105"/>
        </w:rPr>
        <w:t>where</w:t>
      </w:r>
      <w:r>
        <w:rPr>
          <w:spacing w:val="-9"/>
          <w:w w:val="105"/>
        </w:rPr>
        <w:t xml:space="preserve"> </w:t>
      </w:r>
      <w:r>
        <w:rPr>
          <w:w w:val="105"/>
        </w:rPr>
        <w:t>z</w:t>
      </w:r>
      <w:r>
        <w:rPr>
          <w:spacing w:val="-10"/>
          <w:w w:val="105"/>
        </w:rPr>
        <w:t xml:space="preserve"> </w:t>
      </w:r>
      <w:r>
        <w:rPr>
          <w:w w:val="105"/>
        </w:rPr>
        <w:t>is</w:t>
      </w:r>
      <w:r>
        <w:rPr>
          <w:spacing w:val="-9"/>
          <w:w w:val="105"/>
        </w:rPr>
        <w:t xml:space="preserve"> </w:t>
      </w:r>
      <w:r>
        <w:rPr>
          <w:w w:val="105"/>
        </w:rPr>
        <w:t>a</w:t>
      </w:r>
      <w:r>
        <w:rPr>
          <w:spacing w:val="-9"/>
          <w:w w:val="105"/>
        </w:rPr>
        <w:t xml:space="preserve"> </w:t>
      </w:r>
      <w:r>
        <w:rPr>
          <w:w w:val="105"/>
        </w:rPr>
        <w:t>free</w:t>
      </w:r>
      <w:r>
        <w:rPr>
          <w:spacing w:val="-10"/>
          <w:w w:val="105"/>
        </w:rPr>
        <w:t xml:space="preserve"> </w:t>
      </w:r>
      <w:r>
        <w:rPr>
          <w:spacing w:val="-2"/>
          <w:w w:val="105"/>
        </w:rPr>
        <w:t>variable.</w:t>
      </w:r>
    </w:p>
    <w:p w14:paraId="7CFF767F">
      <w:pPr>
        <w:pStyle w:val="7"/>
        <w:spacing w:before="213" w:line="276" w:lineRule="auto"/>
        <w:ind w:left="23"/>
      </w:pPr>
      <w:r>
        <w:t>Bound</w:t>
      </w:r>
      <w:r>
        <w:rPr>
          <w:spacing w:val="40"/>
        </w:rPr>
        <w:t xml:space="preserve"> </w:t>
      </w:r>
      <w:r>
        <w:t>Variable:</w:t>
      </w:r>
      <w:r>
        <w:rPr>
          <w:spacing w:val="40"/>
        </w:rPr>
        <w:t xml:space="preserve"> </w:t>
      </w:r>
      <w:r>
        <w:t>A</w:t>
      </w:r>
      <w:r>
        <w:rPr>
          <w:spacing w:val="40"/>
        </w:rPr>
        <w:t xml:space="preserve"> </w:t>
      </w:r>
      <w:r>
        <w:t>variable</w:t>
      </w:r>
      <w:r>
        <w:rPr>
          <w:spacing w:val="40"/>
        </w:rPr>
        <w:t xml:space="preserve"> </w:t>
      </w:r>
      <w:r>
        <w:t>is</w:t>
      </w:r>
      <w:r>
        <w:rPr>
          <w:spacing w:val="40"/>
        </w:rPr>
        <w:t xml:space="preserve"> </w:t>
      </w:r>
      <w:r>
        <w:t>said</w:t>
      </w:r>
      <w:r>
        <w:rPr>
          <w:spacing w:val="40"/>
        </w:rPr>
        <w:t xml:space="preserve"> </w:t>
      </w:r>
      <w:r>
        <w:t>to</w:t>
      </w:r>
      <w:r>
        <w:rPr>
          <w:spacing w:val="40"/>
        </w:rPr>
        <w:t xml:space="preserve"> </w:t>
      </w:r>
      <w:r>
        <w:t>be</w:t>
      </w:r>
      <w:r>
        <w:rPr>
          <w:spacing w:val="40"/>
        </w:rPr>
        <w:t xml:space="preserve"> </w:t>
      </w:r>
      <w:r>
        <w:t>a</w:t>
      </w:r>
      <w:r>
        <w:rPr>
          <w:spacing w:val="40"/>
        </w:rPr>
        <w:t xml:space="preserve"> </w:t>
      </w:r>
      <w:r>
        <w:t>bound</w:t>
      </w:r>
      <w:r>
        <w:rPr>
          <w:spacing w:val="40"/>
        </w:rPr>
        <w:t xml:space="preserve"> </w:t>
      </w:r>
      <w:r>
        <w:t>variable</w:t>
      </w:r>
      <w:r>
        <w:rPr>
          <w:spacing w:val="40"/>
        </w:rPr>
        <w:t xml:space="preserve"> </w:t>
      </w:r>
      <w:r>
        <w:t>in</w:t>
      </w:r>
      <w:r>
        <w:rPr>
          <w:spacing w:val="40"/>
        </w:rPr>
        <w:t xml:space="preserve"> </w:t>
      </w:r>
      <w:r>
        <w:t>a</w:t>
      </w:r>
      <w:r>
        <w:rPr>
          <w:spacing w:val="40"/>
        </w:rPr>
        <w:t xml:space="preserve"> </w:t>
      </w:r>
      <w:r>
        <w:t>formula</w:t>
      </w:r>
      <w:r>
        <w:rPr>
          <w:spacing w:val="40"/>
        </w:rPr>
        <w:t xml:space="preserve"> </w:t>
      </w:r>
      <w:r>
        <w:t>if</w:t>
      </w:r>
      <w:r>
        <w:rPr>
          <w:spacing w:val="40"/>
        </w:rPr>
        <w:t xml:space="preserve"> </w:t>
      </w:r>
      <w:r>
        <w:t>it occurs within the scope of the quantifier.</w:t>
      </w:r>
    </w:p>
    <w:p w14:paraId="26EFA91A">
      <w:pPr>
        <w:pStyle w:val="7"/>
        <w:spacing w:before="129"/>
        <w:ind w:left="722"/>
      </w:pPr>
      <w:r>
        <w:t>Example:</w:t>
      </w:r>
      <w:r>
        <w:rPr>
          <w:spacing w:val="3"/>
        </w:rPr>
        <w:t xml:space="preserve"> </w:t>
      </w:r>
      <w:r>
        <w:rPr>
          <w:rFonts w:ascii="Malgun Gothic" w:hAnsi="Malgun Gothic"/>
        </w:rPr>
        <w:t>∀</w:t>
      </w:r>
      <w:r>
        <w:t>x</w:t>
      </w:r>
      <w:r>
        <w:rPr>
          <w:spacing w:val="4"/>
        </w:rPr>
        <w:t xml:space="preserve"> </w:t>
      </w:r>
      <w:r>
        <w:t>[A</w:t>
      </w:r>
      <w:r>
        <w:rPr>
          <w:spacing w:val="-12"/>
        </w:rPr>
        <w:t xml:space="preserve"> </w:t>
      </w:r>
      <w:r>
        <w:t>(x)</w:t>
      </w:r>
      <w:r>
        <w:rPr>
          <w:spacing w:val="4"/>
        </w:rPr>
        <w:t xml:space="preserve"> </w:t>
      </w:r>
      <w:r>
        <w:t>B(</w:t>
      </w:r>
      <w:r>
        <w:rPr>
          <w:spacing w:val="4"/>
        </w:rPr>
        <w:t xml:space="preserve"> </w:t>
      </w:r>
      <w:r>
        <w:t>y)],</w:t>
      </w:r>
      <w:r>
        <w:rPr>
          <w:spacing w:val="3"/>
        </w:rPr>
        <w:t xml:space="preserve"> </w:t>
      </w:r>
      <w:r>
        <w:t>here</w:t>
      </w:r>
      <w:r>
        <w:rPr>
          <w:spacing w:val="4"/>
        </w:rPr>
        <w:t xml:space="preserve"> </w:t>
      </w:r>
      <w:r>
        <w:t>x</w:t>
      </w:r>
      <w:r>
        <w:rPr>
          <w:spacing w:val="4"/>
        </w:rPr>
        <w:t xml:space="preserve"> </w:t>
      </w:r>
      <w:r>
        <w:t>and</w:t>
      </w:r>
      <w:r>
        <w:rPr>
          <w:spacing w:val="4"/>
        </w:rPr>
        <w:t xml:space="preserve"> </w:t>
      </w:r>
      <w:r>
        <w:t>y</w:t>
      </w:r>
      <w:r>
        <w:rPr>
          <w:spacing w:val="4"/>
        </w:rPr>
        <w:t xml:space="preserve"> </w:t>
      </w:r>
      <w:r>
        <w:t>are</w:t>
      </w:r>
      <w:r>
        <w:rPr>
          <w:spacing w:val="4"/>
        </w:rPr>
        <w:t xml:space="preserve"> </w:t>
      </w:r>
      <w:r>
        <w:t>the</w:t>
      </w:r>
      <w:r>
        <w:rPr>
          <w:spacing w:val="3"/>
        </w:rPr>
        <w:t xml:space="preserve"> </w:t>
      </w:r>
      <w:r>
        <w:t>bound</w:t>
      </w:r>
      <w:r>
        <w:rPr>
          <w:spacing w:val="4"/>
        </w:rPr>
        <w:t xml:space="preserve"> </w:t>
      </w:r>
      <w:r>
        <w:rPr>
          <w:spacing w:val="-2"/>
        </w:rPr>
        <w:t>variables.</w:t>
      </w:r>
    </w:p>
    <w:p w14:paraId="3F7BA986">
      <w:pPr>
        <w:pStyle w:val="2"/>
        <w:spacing w:before="214"/>
      </w:pPr>
      <w:r>
        <w:t>Knowledge</w:t>
      </w:r>
      <w:r>
        <w:rPr>
          <w:spacing w:val="-1"/>
        </w:rPr>
        <w:t xml:space="preserve"> </w:t>
      </w:r>
      <w:r>
        <w:t>Engineering in</w:t>
      </w:r>
      <w:r>
        <w:rPr>
          <w:spacing w:val="-1"/>
        </w:rPr>
        <w:t xml:space="preserve"> </w:t>
      </w:r>
      <w:r>
        <w:t>First-order</w:t>
      </w:r>
      <w:r>
        <w:rPr>
          <w:spacing w:val="-10"/>
        </w:rPr>
        <w:t xml:space="preserve"> </w:t>
      </w:r>
      <w:r>
        <w:rPr>
          <w:spacing w:val="-2"/>
        </w:rPr>
        <w:t>logic</w:t>
      </w:r>
    </w:p>
    <w:p w14:paraId="7FE27B03">
      <w:pPr>
        <w:pStyle w:val="4"/>
        <w:spacing w:before="525"/>
      </w:pPr>
      <w:r>
        <w:t>What</w:t>
      </w:r>
      <w:r>
        <w:rPr>
          <w:spacing w:val="-8"/>
        </w:rPr>
        <w:t xml:space="preserve"> </w:t>
      </w:r>
      <w:r>
        <w:t>is</w:t>
      </w:r>
      <w:r>
        <w:rPr>
          <w:spacing w:val="-8"/>
        </w:rPr>
        <w:t xml:space="preserve"> </w:t>
      </w:r>
      <w:r>
        <w:t>knowledge-</w:t>
      </w:r>
      <w:r>
        <w:rPr>
          <w:spacing w:val="-2"/>
        </w:rPr>
        <w:t>engineering?</w:t>
      </w:r>
    </w:p>
    <w:p w14:paraId="699AED21">
      <w:pPr>
        <w:pStyle w:val="7"/>
        <w:spacing w:before="15"/>
        <w:rPr>
          <w:b/>
        </w:rPr>
      </w:pPr>
    </w:p>
    <w:p w14:paraId="273EB9D9">
      <w:pPr>
        <w:pStyle w:val="7"/>
        <w:spacing w:line="276" w:lineRule="auto"/>
        <w:ind w:left="23" w:right="36"/>
        <w:jc w:val="both"/>
      </w:pPr>
      <w:r>
        <w:t>The process of constructing a knowledge-base in first-order logic is called as knowledge- engineering. In knowledge-engineering, someone who investigates a particular domain, learns important concept of that domain, and generates a formal representation of the objects, is known as knowledge engineer.</w:t>
      </w:r>
    </w:p>
    <w:p w14:paraId="1250C486">
      <w:pPr>
        <w:pStyle w:val="7"/>
        <w:spacing w:before="240" w:line="276" w:lineRule="auto"/>
        <w:ind w:left="23" w:right="40"/>
        <w:jc w:val="both"/>
      </w:pPr>
      <w:r>
        <w:t>In this topic, we will understand the Knowledge engineering process in an electronic circuit domain, which is already familiar. This approach is mainly suitable for creating special-purpose knowledge base.</w:t>
      </w:r>
    </w:p>
    <w:p w14:paraId="658F0AB4">
      <w:pPr>
        <w:pStyle w:val="7"/>
        <w:spacing w:before="38"/>
      </w:pPr>
    </w:p>
    <w:p w14:paraId="616662B3">
      <w:pPr>
        <w:pStyle w:val="7"/>
        <w:ind w:left="23"/>
        <w:jc w:val="both"/>
      </w:pPr>
      <w:r>
        <w:t>The</w:t>
      </w:r>
      <w:r>
        <w:rPr>
          <w:spacing w:val="-12"/>
        </w:rPr>
        <w:t xml:space="preserve"> </w:t>
      </w:r>
      <w:r>
        <w:t>knowledge-engineering</w:t>
      </w:r>
      <w:r>
        <w:rPr>
          <w:spacing w:val="-12"/>
        </w:rPr>
        <w:t xml:space="preserve"> </w:t>
      </w:r>
      <w:r>
        <w:rPr>
          <w:spacing w:val="-2"/>
        </w:rPr>
        <w:t>process:</w:t>
      </w:r>
    </w:p>
    <w:p w14:paraId="03B8B355">
      <w:pPr>
        <w:pStyle w:val="7"/>
        <w:spacing w:before="15"/>
      </w:pPr>
    </w:p>
    <w:p w14:paraId="49DEE5C4">
      <w:pPr>
        <w:pStyle w:val="7"/>
        <w:spacing w:line="276" w:lineRule="auto"/>
        <w:ind w:left="23" w:right="44"/>
        <w:jc w:val="both"/>
      </w:pPr>
      <w:r>
        <w:t>Following are some main steps of the knowledge-engineering process. Using these steps, we will develop a knowledge base which will allow us to reason about digital circuit (One-bit full adder) which is given below</w:t>
      </w:r>
    </w:p>
    <w:p w14:paraId="2241DE3A">
      <w:pPr>
        <w:pStyle w:val="7"/>
        <w:spacing w:after="0" w:line="276" w:lineRule="auto"/>
        <w:jc w:val="both"/>
        <w:sectPr>
          <w:pgSz w:w="11920" w:h="16840"/>
          <w:pgMar w:top="1380" w:right="1417" w:bottom="320" w:left="1417" w:header="0" w:footer="89" w:gutter="0"/>
          <w:cols w:space="720" w:num="1"/>
        </w:sectPr>
      </w:pPr>
    </w:p>
    <w:p w14:paraId="3F791D51">
      <w:pPr>
        <w:pStyle w:val="7"/>
        <w:ind w:left="68"/>
        <w:rPr>
          <w:sz w:val="20"/>
        </w:rPr>
      </w:pPr>
      <w:r>
        <w:rPr>
          <w:sz w:val="20"/>
        </w:rPr>
        <w:drawing>
          <wp:inline distT="0" distB="0" distL="0" distR="0">
            <wp:extent cx="4758690" cy="250507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4759006" cy="2505075"/>
                    </a:xfrm>
                    <a:prstGeom prst="rect">
                      <a:avLst/>
                    </a:prstGeom>
                  </pic:spPr>
                </pic:pic>
              </a:graphicData>
            </a:graphic>
          </wp:inline>
        </w:drawing>
      </w:r>
    </w:p>
    <w:p w14:paraId="51634BFC">
      <w:pPr>
        <w:pStyle w:val="7"/>
        <w:spacing w:before="211"/>
      </w:pPr>
    </w:p>
    <w:p w14:paraId="317157C6">
      <w:pPr>
        <w:pStyle w:val="4"/>
        <w:numPr>
          <w:ilvl w:val="0"/>
          <w:numId w:val="3"/>
        </w:numPr>
        <w:tabs>
          <w:tab w:val="left" w:pos="301"/>
        </w:tabs>
        <w:spacing w:before="1" w:after="0" w:line="240" w:lineRule="auto"/>
        <w:ind w:left="301" w:right="0" w:hanging="278"/>
        <w:jc w:val="left"/>
      </w:pPr>
      <w:r>
        <w:t>Identify</w:t>
      </w:r>
      <w:r>
        <w:rPr>
          <w:spacing w:val="-6"/>
        </w:rPr>
        <w:t xml:space="preserve"> </w:t>
      </w:r>
      <w:r>
        <w:t>the</w:t>
      </w:r>
      <w:r>
        <w:rPr>
          <w:spacing w:val="-5"/>
        </w:rPr>
        <w:t xml:space="preserve"> </w:t>
      </w:r>
      <w:r>
        <w:rPr>
          <w:spacing w:val="-2"/>
        </w:rPr>
        <w:t>task:</w:t>
      </w:r>
    </w:p>
    <w:p w14:paraId="20D2EE04">
      <w:pPr>
        <w:pStyle w:val="7"/>
        <w:spacing w:before="14"/>
        <w:rPr>
          <w:b/>
        </w:rPr>
      </w:pPr>
    </w:p>
    <w:p w14:paraId="4B981BA7">
      <w:pPr>
        <w:pStyle w:val="7"/>
        <w:spacing w:line="276" w:lineRule="auto"/>
        <w:ind w:left="23" w:right="41"/>
        <w:jc w:val="both"/>
      </w:pPr>
      <w:r>
        <w:t>The first step of the process is to identify the task, and for the digital circuit, there are various reasoning tasks.</w:t>
      </w:r>
    </w:p>
    <w:p w14:paraId="19B091AD">
      <w:pPr>
        <w:pStyle w:val="7"/>
        <w:spacing w:before="240" w:line="276" w:lineRule="auto"/>
        <w:ind w:left="23" w:right="43"/>
        <w:jc w:val="both"/>
      </w:pPr>
      <w:r>
        <w:t xml:space="preserve">At the first level or highest level, we will examine the functionality of the </w:t>
      </w:r>
      <w:r>
        <w:rPr>
          <w:spacing w:val="-2"/>
        </w:rPr>
        <w:t>circuit:</w:t>
      </w:r>
    </w:p>
    <w:p w14:paraId="6C8A1889">
      <w:pPr>
        <w:pStyle w:val="7"/>
        <w:spacing w:before="24"/>
      </w:pPr>
    </w:p>
    <w:p w14:paraId="6A89914A">
      <w:pPr>
        <w:pStyle w:val="10"/>
        <w:numPr>
          <w:ilvl w:val="1"/>
          <w:numId w:val="3"/>
        </w:numPr>
        <w:tabs>
          <w:tab w:val="left" w:pos="742"/>
        </w:tabs>
        <w:spacing w:before="0" w:after="0" w:line="240" w:lineRule="auto"/>
        <w:ind w:left="742" w:right="0" w:hanging="359"/>
        <w:jc w:val="left"/>
        <w:rPr>
          <w:sz w:val="28"/>
        </w:rPr>
      </w:pPr>
      <w:r>
        <w:rPr>
          <w:sz w:val="28"/>
        </w:rPr>
        <w:t>Does</w:t>
      </w:r>
      <w:r>
        <w:rPr>
          <w:spacing w:val="-5"/>
          <w:sz w:val="28"/>
        </w:rPr>
        <w:t xml:space="preserve"> </w:t>
      </w:r>
      <w:r>
        <w:rPr>
          <w:sz w:val="28"/>
        </w:rPr>
        <w:t>the</w:t>
      </w:r>
      <w:r>
        <w:rPr>
          <w:spacing w:val="-4"/>
          <w:sz w:val="28"/>
        </w:rPr>
        <w:t xml:space="preserve"> </w:t>
      </w:r>
      <w:r>
        <w:rPr>
          <w:sz w:val="28"/>
        </w:rPr>
        <w:t>circuit</w:t>
      </w:r>
      <w:r>
        <w:rPr>
          <w:spacing w:val="-4"/>
          <w:sz w:val="28"/>
        </w:rPr>
        <w:t xml:space="preserve"> </w:t>
      </w:r>
      <w:r>
        <w:rPr>
          <w:sz w:val="28"/>
        </w:rPr>
        <w:t>add</w:t>
      </w:r>
      <w:r>
        <w:rPr>
          <w:spacing w:val="-4"/>
          <w:sz w:val="28"/>
        </w:rPr>
        <w:t xml:space="preserve"> </w:t>
      </w:r>
      <w:r>
        <w:rPr>
          <w:spacing w:val="-2"/>
          <w:sz w:val="28"/>
        </w:rPr>
        <w:t>properly?</w:t>
      </w:r>
    </w:p>
    <w:p w14:paraId="4DA1065E">
      <w:pPr>
        <w:pStyle w:val="10"/>
        <w:numPr>
          <w:ilvl w:val="1"/>
          <w:numId w:val="3"/>
        </w:numPr>
        <w:tabs>
          <w:tab w:val="left" w:pos="742"/>
        </w:tabs>
        <w:spacing w:before="273" w:after="0" w:line="240" w:lineRule="auto"/>
        <w:ind w:left="742" w:right="0" w:hanging="359"/>
        <w:jc w:val="left"/>
        <w:rPr>
          <w:sz w:val="28"/>
        </w:rPr>
      </w:pPr>
      <w:r>
        <w:rPr>
          <w:sz w:val="28"/>
        </w:rPr>
        <w:t>What</w:t>
      </w:r>
      <w:r>
        <w:rPr>
          <w:spacing w:val="-6"/>
          <w:sz w:val="28"/>
        </w:rPr>
        <w:t xml:space="preserve"> </w:t>
      </w:r>
      <w:r>
        <w:rPr>
          <w:sz w:val="28"/>
        </w:rPr>
        <w:t>will</w:t>
      </w:r>
      <w:r>
        <w:rPr>
          <w:spacing w:val="-4"/>
          <w:sz w:val="28"/>
        </w:rPr>
        <w:t xml:space="preserve"> </w:t>
      </w:r>
      <w:r>
        <w:rPr>
          <w:sz w:val="28"/>
        </w:rPr>
        <w:t>be</w:t>
      </w:r>
      <w:r>
        <w:rPr>
          <w:spacing w:val="-3"/>
          <w:sz w:val="28"/>
        </w:rPr>
        <w:t xml:space="preserve"> </w:t>
      </w:r>
      <w:r>
        <w:rPr>
          <w:sz w:val="28"/>
        </w:rPr>
        <w:t>the</w:t>
      </w:r>
      <w:r>
        <w:rPr>
          <w:spacing w:val="-4"/>
          <w:sz w:val="28"/>
        </w:rPr>
        <w:t xml:space="preserve"> </w:t>
      </w:r>
      <w:r>
        <w:rPr>
          <w:sz w:val="28"/>
        </w:rPr>
        <w:t>output</w:t>
      </w:r>
      <w:r>
        <w:rPr>
          <w:spacing w:val="-3"/>
          <w:sz w:val="28"/>
        </w:rPr>
        <w:t xml:space="preserve"> </w:t>
      </w:r>
      <w:r>
        <w:rPr>
          <w:sz w:val="28"/>
        </w:rPr>
        <w:t>of</w:t>
      </w:r>
      <w:r>
        <w:rPr>
          <w:spacing w:val="-4"/>
          <w:sz w:val="28"/>
        </w:rPr>
        <w:t xml:space="preserve"> </w:t>
      </w:r>
      <w:r>
        <w:rPr>
          <w:sz w:val="28"/>
        </w:rPr>
        <w:t>gate</w:t>
      </w:r>
      <w:r>
        <w:rPr>
          <w:spacing w:val="-17"/>
          <w:sz w:val="28"/>
        </w:rPr>
        <w:t xml:space="preserve"> </w:t>
      </w:r>
      <w:r>
        <w:rPr>
          <w:sz w:val="28"/>
        </w:rPr>
        <w:t>A2,</w:t>
      </w:r>
      <w:r>
        <w:rPr>
          <w:spacing w:val="-4"/>
          <w:sz w:val="28"/>
        </w:rPr>
        <w:t xml:space="preserve"> </w:t>
      </w:r>
      <w:r>
        <w:rPr>
          <w:sz w:val="28"/>
        </w:rPr>
        <w:t>if</w:t>
      </w:r>
      <w:r>
        <w:rPr>
          <w:spacing w:val="-3"/>
          <w:sz w:val="28"/>
        </w:rPr>
        <w:t xml:space="preserve"> </w:t>
      </w:r>
      <w:r>
        <w:rPr>
          <w:sz w:val="28"/>
        </w:rPr>
        <w:t>all</w:t>
      </w:r>
      <w:r>
        <w:rPr>
          <w:spacing w:val="-4"/>
          <w:sz w:val="28"/>
        </w:rPr>
        <w:t xml:space="preserve"> </w:t>
      </w:r>
      <w:r>
        <w:rPr>
          <w:sz w:val="28"/>
        </w:rPr>
        <w:t>the</w:t>
      </w:r>
      <w:r>
        <w:rPr>
          <w:spacing w:val="-3"/>
          <w:sz w:val="28"/>
        </w:rPr>
        <w:t xml:space="preserve"> </w:t>
      </w:r>
      <w:r>
        <w:rPr>
          <w:sz w:val="28"/>
        </w:rPr>
        <w:t>inputs</w:t>
      </w:r>
      <w:r>
        <w:rPr>
          <w:spacing w:val="-4"/>
          <w:sz w:val="28"/>
        </w:rPr>
        <w:t xml:space="preserve"> </w:t>
      </w:r>
      <w:r>
        <w:rPr>
          <w:sz w:val="28"/>
        </w:rPr>
        <w:t>are</w:t>
      </w:r>
      <w:r>
        <w:rPr>
          <w:spacing w:val="-3"/>
          <w:sz w:val="28"/>
        </w:rPr>
        <w:t xml:space="preserve"> </w:t>
      </w:r>
      <w:r>
        <w:rPr>
          <w:spacing w:val="-2"/>
          <w:sz w:val="28"/>
        </w:rPr>
        <w:t>high?</w:t>
      </w:r>
    </w:p>
    <w:p w14:paraId="52DDFFF1">
      <w:pPr>
        <w:pStyle w:val="7"/>
        <w:spacing w:before="145"/>
      </w:pPr>
    </w:p>
    <w:p w14:paraId="47915BD3">
      <w:pPr>
        <w:pStyle w:val="7"/>
        <w:ind w:left="23"/>
        <w:jc w:val="both"/>
      </w:pPr>
      <w:r>
        <w:t>At</w:t>
      </w:r>
      <w:r>
        <w:rPr>
          <w:spacing w:val="-5"/>
        </w:rPr>
        <w:t xml:space="preserve"> </w:t>
      </w:r>
      <w:r>
        <w:t>the</w:t>
      </w:r>
      <w:r>
        <w:rPr>
          <w:spacing w:val="-5"/>
        </w:rPr>
        <w:t xml:space="preserve"> </w:t>
      </w:r>
      <w:r>
        <w:t>second</w:t>
      </w:r>
      <w:r>
        <w:rPr>
          <w:spacing w:val="-5"/>
        </w:rPr>
        <w:t xml:space="preserve"> </w:t>
      </w:r>
      <w:r>
        <w:t>level,</w:t>
      </w:r>
      <w:r>
        <w:rPr>
          <w:spacing w:val="-5"/>
        </w:rPr>
        <w:t xml:space="preserve"> </w:t>
      </w:r>
      <w:r>
        <w:t>we</w:t>
      </w:r>
      <w:r>
        <w:rPr>
          <w:spacing w:val="-5"/>
        </w:rPr>
        <w:t xml:space="preserve"> </w:t>
      </w:r>
      <w:r>
        <w:t>will</w:t>
      </w:r>
      <w:r>
        <w:rPr>
          <w:spacing w:val="-5"/>
        </w:rPr>
        <w:t xml:space="preserve"> </w:t>
      </w:r>
      <w:r>
        <w:t>examine</w:t>
      </w:r>
      <w:r>
        <w:rPr>
          <w:spacing w:val="-5"/>
        </w:rPr>
        <w:t xml:space="preserve"> </w:t>
      </w:r>
      <w:r>
        <w:t>the</w:t>
      </w:r>
      <w:r>
        <w:rPr>
          <w:spacing w:val="-5"/>
        </w:rPr>
        <w:t xml:space="preserve"> </w:t>
      </w:r>
      <w:r>
        <w:t>circuit</w:t>
      </w:r>
      <w:r>
        <w:rPr>
          <w:spacing w:val="-5"/>
        </w:rPr>
        <w:t xml:space="preserve"> </w:t>
      </w:r>
      <w:r>
        <w:t>structure</w:t>
      </w:r>
      <w:r>
        <w:rPr>
          <w:spacing w:val="-5"/>
        </w:rPr>
        <w:t xml:space="preserve"> </w:t>
      </w:r>
      <w:r>
        <w:t>details</w:t>
      </w:r>
      <w:r>
        <w:rPr>
          <w:spacing w:val="-5"/>
        </w:rPr>
        <w:t xml:space="preserve"> </w:t>
      </w:r>
      <w:r>
        <w:t>such</w:t>
      </w:r>
      <w:r>
        <w:rPr>
          <w:spacing w:val="-5"/>
        </w:rPr>
        <w:t xml:space="preserve"> as:</w:t>
      </w:r>
    </w:p>
    <w:p w14:paraId="5244D21F">
      <w:pPr>
        <w:pStyle w:val="7"/>
        <w:spacing w:before="73"/>
      </w:pPr>
    </w:p>
    <w:p w14:paraId="106C9663">
      <w:pPr>
        <w:pStyle w:val="10"/>
        <w:numPr>
          <w:ilvl w:val="1"/>
          <w:numId w:val="3"/>
        </w:numPr>
        <w:tabs>
          <w:tab w:val="left" w:pos="742"/>
        </w:tabs>
        <w:spacing w:before="0" w:after="0" w:line="240" w:lineRule="auto"/>
        <w:ind w:left="742" w:right="0" w:hanging="359"/>
        <w:jc w:val="left"/>
        <w:rPr>
          <w:sz w:val="28"/>
        </w:rPr>
      </w:pPr>
      <w:r>
        <w:rPr>
          <w:sz w:val="28"/>
        </w:rPr>
        <w:t>Which</w:t>
      </w:r>
      <w:r>
        <w:rPr>
          <w:spacing w:val="-7"/>
          <w:sz w:val="28"/>
        </w:rPr>
        <w:t xml:space="preserve"> </w:t>
      </w:r>
      <w:r>
        <w:rPr>
          <w:sz w:val="28"/>
        </w:rPr>
        <w:t>gate</w:t>
      </w:r>
      <w:r>
        <w:rPr>
          <w:spacing w:val="-4"/>
          <w:sz w:val="28"/>
        </w:rPr>
        <w:t xml:space="preserve"> </w:t>
      </w:r>
      <w:r>
        <w:rPr>
          <w:sz w:val="28"/>
        </w:rPr>
        <w:t>is</w:t>
      </w:r>
      <w:r>
        <w:rPr>
          <w:spacing w:val="-5"/>
          <w:sz w:val="28"/>
        </w:rPr>
        <w:t xml:space="preserve"> </w:t>
      </w:r>
      <w:r>
        <w:rPr>
          <w:sz w:val="28"/>
        </w:rPr>
        <w:t>connected</w:t>
      </w:r>
      <w:r>
        <w:rPr>
          <w:spacing w:val="-4"/>
          <w:sz w:val="28"/>
        </w:rPr>
        <w:t xml:space="preserve"> </w:t>
      </w:r>
      <w:r>
        <w:rPr>
          <w:sz w:val="28"/>
        </w:rPr>
        <w:t>to</w:t>
      </w:r>
      <w:r>
        <w:rPr>
          <w:spacing w:val="-4"/>
          <w:sz w:val="28"/>
        </w:rPr>
        <w:t xml:space="preserve"> </w:t>
      </w:r>
      <w:r>
        <w:rPr>
          <w:sz w:val="28"/>
        </w:rPr>
        <w:t>the</w:t>
      </w:r>
      <w:r>
        <w:rPr>
          <w:spacing w:val="-5"/>
          <w:sz w:val="28"/>
        </w:rPr>
        <w:t xml:space="preserve"> </w:t>
      </w:r>
      <w:r>
        <w:rPr>
          <w:sz w:val="28"/>
        </w:rPr>
        <w:t>first</w:t>
      </w:r>
      <w:r>
        <w:rPr>
          <w:spacing w:val="-4"/>
          <w:sz w:val="28"/>
        </w:rPr>
        <w:t xml:space="preserve"> </w:t>
      </w:r>
      <w:r>
        <w:rPr>
          <w:sz w:val="28"/>
        </w:rPr>
        <w:t>input</w:t>
      </w:r>
      <w:r>
        <w:rPr>
          <w:spacing w:val="-4"/>
          <w:sz w:val="28"/>
        </w:rPr>
        <w:t xml:space="preserve"> </w:t>
      </w:r>
      <w:r>
        <w:rPr>
          <w:spacing w:val="-2"/>
          <w:sz w:val="28"/>
        </w:rPr>
        <w:t>terminal?</w:t>
      </w:r>
    </w:p>
    <w:p w14:paraId="7683AEE0">
      <w:pPr>
        <w:pStyle w:val="10"/>
        <w:numPr>
          <w:ilvl w:val="1"/>
          <w:numId w:val="3"/>
        </w:numPr>
        <w:tabs>
          <w:tab w:val="left" w:pos="742"/>
        </w:tabs>
        <w:spacing w:before="273" w:after="0" w:line="240" w:lineRule="auto"/>
        <w:ind w:left="742" w:right="0" w:hanging="359"/>
        <w:jc w:val="left"/>
        <w:rPr>
          <w:sz w:val="28"/>
        </w:rPr>
      </w:pPr>
      <w:r>
        <w:rPr>
          <w:sz w:val="28"/>
        </w:rPr>
        <w:t>Does</w:t>
      </w:r>
      <w:r>
        <w:rPr>
          <w:spacing w:val="-6"/>
          <w:sz w:val="28"/>
        </w:rPr>
        <w:t xml:space="preserve"> </w:t>
      </w:r>
      <w:r>
        <w:rPr>
          <w:sz w:val="28"/>
        </w:rPr>
        <w:t>the</w:t>
      </w:r>
      <w:r>
        <w:rPr>
          <w:spacing w:val="-5"/>
          <w:sz w:val="28"/>
        </w:rPr>
        <w:t xml:space="preserve"> </w:t>
      </w:r>
      <w:r>
        <w:rPr>
          <w:sz w:val="28"/>
        </w:rPr>
        <w:t>circuit</w:t>
      </w:r>
      <w:r>
        <w:rPr>
          <w:spacing w:val="-5"/>
          <w:sz w:val="28"/>
        </w:rPr>
        <w:t xml:space="preserve"> </w:t>
      </w:r>
      <w:r>
        <w:rPr>
          <w:sz w:val="28"/>
        </w:rPr>
        <w:t>have</w:t>
      </w:r>
      <w:r>
        <w:rPr>
          <w:spacing w:val="-5"/>
          <w:sz w:val="28"/>
        </w:rPr>
        <w:t xml:space="preserve"> </w:t>
      </w:r>
      <w:r>
        <w:rPr>
          <w:sz w:val="28"/>
        </w:rPr>
        <w:t>feedback</w:t>
      </w:r>
      <w:r>
        <w:rPr>
          <w:spacing w:val="-5"/>
          <w:sz w:val="28"/>
        </w:rPr>
        <w:t xml:space="preserve"> </w:t>
      </w:r>
      <w:r>
        <w:rPr>
          <w:spacing w:val="-2"/>
          <w:sz w:val="28"/>
        </w:rPr>
        <w:t>loops?</w:t>
      </w:r>
    </w:p>
    <w:p w14:paraId="6D074793">
      <w:pPr>
        <w:pStyle w:val="7"/>
        <w:spacing w:before="185"/>
      </w:pPr>
    </w:p>
    <w:p w14:paraId="4E6B0CF5">
      <w:pPr>
        <w:pStyle w:val="4"/>
        <w:numPr>
          <w:ilvl w:val="0"/>
          <w:numId w:val="3"/>
        </w:numPr>
        <w:tabs>
          <w:tab w:val="left" w:pos="286"/>
        </w:tabs>
        <w:spacing w:before="0" w:after="0" w:line="240" w:lineRule="auto"/>
        <w:ind w:left="286" w:right="0" w:hanging="263"/>
        <w:jc w:val="left"/>
      </w:pPr>
      <w:r>
        <w:t>Assemble</w:t>
      </w:r>
      <w:r>
        <w:rPr>
          <w:spacing w:val="-8"/>
        </w:rPr>
        <w:t xml:space="preserve"> </w:t>
      </w:r>
      <w:r>
        <w:t>the</w:t>
      </w:r>
      <w:r>
        <w:rPr>
          <w:spacing w:val="-8"/>
        </w:rPr>
        <w:t xml:space="preserve"> </w:t>
      </w:r>
      <w:r>
        <w:t>relevant</w:t>
      </w:r>
      <w:r>
        <w:rPr>
          <w:spacing w:val="-8"/>
        </w:rPr>
        <w:t xml:space="preserve"> </w:t>
      </w:r>
      <w:r>
        <w:rPr>
          <w:spacing w:val="-2"/>
        </w:rPr>
        <w:t>knowledge:</w:t>
      </w:r>
    </w:p>
    <w:p w14:paraId="637250A9">
      <w:pPr>
        <w:pStyle w:val="7"/>
        <w:spacing w:before="14"/>
        <w:rPr>
          <w:b/>
        </w:rPr>
      </w:pPr>
    </w:p>
    <w:p w14:paraId="176D6179">
      <w:pPr>
        <w:pStyle w:val="7"/>
        <w:spacing w:line="276" w:lineRule="auto"/>
        <w:ind w:left="23" w:right="38"/>
        <w:jc w:val="both"/>
      </w:pPr>
      <w:r>
        <w:t xml:space="preserve">In the second step, we will assemble the relevant knowledge which is required for digital circuits. So for digital circuits, we have the following required </w:t>
      </w:r>
      <w:r>
        <w:rPr>
          <w:spacing w:val="-2"/>
        </w:rPr>
        <w:t>knowledge:</w:t>
      </w:r>
    </w:p>
    <w:p w14:paraId="1EA45514">
      <w:pPr>
        <w:pStyle w:val="7"/>
        <w:spacing w:before="24"/>
      </w:pPr>
    </w:p>
    <w:p w14:paraId="4FF87FC9">
      <w:pPr>
        <w:pStyle w:val="10"/>
        <w:numPr>
          <w:ilvl w:val="1"/>
          <w:numId w:val="3"/>
        </w:numPr>
        <w:tabs>
          <w:tab w:val="left" w:pos="742"/>
        </w:tabs>
        <w:spacing w:before="1" w:after="0" w:line="240" w:lineRule="auto"/>
        <w:ind w:left="742" w:right="0" w:hanging="359"/>
        <w:jc w:val="left"/>
        <w:rPr>
          <w:sz w:val="28"/>
        </w:rPr>
      </w:pPr>
      <w:r>
        <w:rPr>
          <w:sz w:val="28"/>
        </w:rPr>
        <w:t>Logic</w:t>
      </w:r>
      <w:r>
        <w:rPr>
          <w:spacing w:val="-6"/>
          <w:sz w:val="28"/>
        </w:rPr>
        <w:t xml:space="preserve"> </w:t>
      </w:r>
      <w:r>
        <w:rPr>
          <w:sz w:val="28"/>
        </w:rPr>
        <w:t>circuits</w:t>
      </w:r>
      <w:r>
        <w:rPr>
          <w:spacing w:val="-4"/>
          <w:sz w:val="28"/>
        </w:rPr>
        <w:t xml:space="preserve"> </w:t>
      </w:r>
      <w:r>
        <w:rPr>
          <w:sz w:val="28"/>
        </w:rPr>
        <w:t>are</w:t>
      </w:r>
      <w:r>
        <w:rPr>
          <w:spacing w:val="-4"/>
          <w:sz w:val="28"/>
        </w:rPr>
        <w:t xml:space="preserve"> </w:t>
      </w:r>
      <w:r>
        <w:rPr>
          <w:sz w:val="28"/>
        </w:rPr>
        <w:t>made</w:t>
      </w:r>
      <w:r>
        <w:rPr>
          <w:spacing w:val="-4"/>
          <w:sz w:val="28"/>
        </w:rPr>
        <w:t xml:space="preserve"> </w:t>
      </w:r>
      <w:r>
        <w:rPr>
          <w:sz w:val="28"/>
        </w:rPr>
        <w:t>up</w:t>
      </w:r>
      <w:r>
        <w:rPr>
          <w:spacing w:val="-4"/>
          <w:sz w:val="28"/>
        </w:rPr>
        <w:t xml:space="preserve"> </w:t>
      </w:r>
      <w:r>
        <w:rPr>
          <w:sz w:val="28"/>
        </w:rPr>
        <w:t>of</w:t>
      </w:r>
      <w:r>
        <w:rPr>
          <w:spacing w:val="-4"/>
          <w:sz w:val="28"/>
        </w:rPr>
        <w:t xml:space="preserve"> </w:t>
      </w:r>
      <w:r>
        <w:rPr>
          <w:sz w:val="28"/>
        </w:rPr>
        <w:t>wires</w:t>
      </w:r>
      <w:r>
        <w:rPr>
          <w:spacing w:val="-4"/>
          <w:sz w:val="28"/>
        </w:rPr>
        <w:t xml:space="preserve"> </w:t>
      </w:r>
      <w:r>
        <w:rPr>
          <w:sz w:val="28"/>
        </w:rPr>
        <w:t>and</w:t>
      </w:r>
      <w:r>
        <w:rPr>
          <w:spacing w:val="-4"/>
          <w:sz w:val="28"/>
        </w:rPr>
        <w:t xml:space="preserve"> </w:t>
      </w:r>
      <w:r>
        <w:rPr>
          <w:spacing w:val="-2"/>
          <w:sz w:val="28"/>
        </w:rPr>
        <w:t>gates.</w:t>
      </w:r>
    </w:p>
    <w:p w14:paraId="3A1787B6">
      <w:pPr>
        <w:pStyle w:val="10"/>
        <w:spacing w:after="0" w:line="240" w:lineRule="auto"/>
        <w:jc w:val="left"/>
        <w:rPr>
          <w:sz w:val="28"/>
        </w:rPr>
        <w:sectPr>
          <w:pgSz w:w="11920" w:h="16840"/>
          <w:pgMar w:top="1520" w:right="1417" w:bottom="320" w:left="1417" w:header="0" w:footer="89" w:gutter="0"/>
          <w:cols w:space="720" w:num="1"/>
        </w:sectPr>
      </w:pPr>
    </w:p>
    <w:p w14:paraId="4BA80DD3">
      <w:pPr>
        <w:pStyle w:val="10"/>
        <w:numPr>
          <w:ilvl w:val="1"/>
          <w:numId w:val="3"/>
        </w:numPr>
        <w:tabs>
          <w:tab w:val="left" w:pos="743"/>
        </w:tabs>
        <w:spacing w:before="66" w:after="0" w:line="374" w:lineRule="auto"/>
        <w:ind w:left="743" w:right="41" w:hanging="360"/>
        <w:jc w:val="left"/>
        <w:rPr>
          <w:sz w:val="28"/>
        </w:rPr>
      </w:pPr>
      <w:r>
        <w:rPr>
          <w:sz w:val="28"/>
        </w:rPr>
        <w:t>Signal flows</w:t>
      </w:r>
      <w:r>
        <w:rPr>
          <w:spacing w:val="-4"/>
          <w:sz w:val="28"/>
        </w:rPr>
        <w:t xml:space="preserve"> </w:t>
      </w:r>
      <w:r>
        <w:rPr>
          <w:sz w:val="28"/>
        </w:rPr>
        <w:t>through</w:t>
      </w:r>
      <w:r>
        <w:rPr>
          <w:spacing w:val="-4"/>
          <w:sz w:val="28"/>
        </w:rPr>
        <w:t xml:space="preserve"> </w:t>
      </w:r>
      <w:r>
        <w:rPr>
          <w:sz w:val="28"/>
        </w:rPr>
        <w:t>wires</w:t>
      </w:r>
      <w:r>
        <w:rPr>
          <w:spacing w:val="-4"/>
          <w:sz w:val="28"/>
        </w:rPr>
        <w:t xml:space="preserve"> </w:t>
      </w:r>
      <w:r>
        <w:rPr>
          <w:sz w:val="28"/>
        </w:rPr>
        <w:t>to</w:t>
      </w:r>
      <w:r>
        <w:rPr>
          <w:spacing w:val="-4"/>
          <w:sz w:val="28"/>
        </w:rPr>
        <w:t xml:space="preserve"> </w:t>
      </w:r>
      <w:r>
        <w:rPr>
          <w:sz w:val="28"/>
        </w:rPr>
        <w:t>the</w:t>
      </w:r>
      <w:r>
        <w:rPr>
          <w:spacing w:val="-4"/>
          <w:sz w:val="28"/>
        </w:rPr>
        <w:t xml:space="preserve"> </w:t>
      </w:r>
      <w:r>
        <w:rPr>
          <w:sz w:val="28"/>
        </w:rPr>
        <w:t>input</w:t>
      </w:r>
      <w:r>
        <w:rPr>
          <w:spacing w:val="-4"/>
          <w:sz w:val="28"/>
        </w:rPr>
        <w:t xml:space="preserve"> </w:t>
      </w:r>
      <w:r>
        <w:rPr>
          <w:sz w:val="28"/>
        </w:rPr>
        <w:t>terminal</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gate,</w:t>
      </w:r>
      <w:r>
        <w:rPr>
          <w:spacing w:val="-4"/>
          <w:sz w:val="28"/>
        </w:rPr>
        <w:t xml:space="preserve"> </w:t>
      </w:r>
      <w:r>
        <w:rPr>
          <w:sz w:val="28"/>
        </w:rPr>
        <w:t>and</w:t>
      </w:r>
      <w:r>
        <w:rPr>
          <w:spacing w:val="-4"/>
          <w:sz w:val="28"/>
        </w:rPr>
        <w:t xml:space="preserve"> </w:t>
      </w:r>
      <w:r>
        <w:rPr>
          <w:sz w:val="28"/>
        </w:rPr>
        <w:t>each</w:t>
      </w:r>
      <w:r>
        <w:rPr>
          <w:spacing w:val="-4"/>
          <w:sz w:val="28"/>
        </w:rPr>
        <w:t xml:space="preserve"> </w:t>
      </w:r>
      <w:r>
        <w:rPr>
          <w:sz w:val="28"/>
        </w:rPr>
        <w:t>gate produces the corresponding output which flows further.</w:t>
      </w:r>
    </w:p>
    <w:p w14:paraId="461664FA">
      <w:pPr>
        <w:pStyle w:val="10"/>
        <w:numPr>
          <w:ilvl w:val="1"/>
          <w:numId w:val="3"/>
        </w:numPr>
        <w:tabs>
          <w:tab w:val="left" w:pos="743"/>
        </w:tabs>
        <w:spacing w:before="93" w:after="0" w:line="374" w:lineRule="auto"/>
        <w:ind w:left="743" w:right="42" w:hanging="360"/>
        <w:jc w:val="left"/>
        <w:rPr>
          <w:sz w:val="28"/>
        </w:rPr>
      </w:pPr>
      <w:r>
        <w:rPr>
          <w:sz w:val="28"/>
        </w:rPr>
        <w:t>In this logic circuit, there are four types of gates used: AND, OR, XOR, and NOT.</w:t>
      </w:r>
    </w:p>
    <w:p w14:paraId="3A2F65DC">
      <w:pPr>
        <w:pStyle w:val="10"/>
        <w:numPr>
          <w:ilvl w:val="1"/>
          <w:numId w:val="3"/>
        </w:numPr>
        <w:tabs>
          <w:tab w:val="left" w:pos="743"/>
        </w:tabs>
        <w:spacing w:before="94" w:after="0" w:line="374" w:lineRule="auto"/>
        <w:ind w:left="743" w:right="40" w:hanging="360"/>
        <w:jc w:val="left"/>
        <w:rPr>
          <w:sz w:val="28"/>
        </w:rPr>
      </w:pPr>
      <w:r>
        <w:rPr>
          <w:sz w:val="28"/>
        </w:rPr>
        <w:t>All these gates have one output terminal and two input terminals (except NOT gate, it has one input terminal).</w:t>
      </w:r>
    </w:p>
    <w:p w14:paraId="1B534A44">
      <w:pPr>
        <w:pStyle w:val="7"/>
        <w:spacing w:before="5"/>
      </w:pPr>
    </w:p>
    <w:p w14:paraId="1B9F94F4">
      <w:pPr>
        <w:pStyle w:val="4"/>
        <w:numPr>
          <w:ilvl w:val="0"/>
          <w:numId w:val="3"/>
        </w:numPr>
        <w:tabs>
          <w:tab w:val="left" w:pos="301"/>
        </w:tabs>
        <w:spacing w:before="0" w:after="0" w:line="240" w:lineRule="auto"/>
        <w:ind w:left="301" w:right="0" w:hanging="278"/>
        <w:jc w:val="left"/>
      </w:pPr>
      <w:r>
        <w:t>Decide</w:t>
      </w:r>
      <w:r>
        <w:rPr>
          <w:spacing w:val="-4"/>
        </w:rPr>
        <w:t xml:space="preserve"> </w:t>
      </w:r>
      <w:r>
        <w:t>on</w:t>
      </w:r>
      <w:r>
        <w:rPr>
          <w:spacing w:val="-4"/>
        </w:rPr>
        <w:t xml:space="preserve"> </w:t>
      </w:r>
      <w:r>
        <w:rPr>
          <w:spacing w:val="-2"/>
        </w:rPr>
        <w:t>vocabulary:</w:t>
      </w:r>
    </w:p>
    <w:p w14:paraId="72BEF859">
      <w:pPr>
        <w:pStyle w:val="7"/>
        <w:spacing w:before="15"/>
        <w:rPr>
          <w:b/>
        </w:rPr>
      </w:pPr>
    </w:p>
    <w:p w14:paraId="2BA64E3B">
      <w:pPr>
        <w:pStyle w:val="7"/>
        <w:spacing w:line="276" w:lineRule="auto"/>
        <w:ind w:left="23" w:right="38"/>
        <w:jc w:val="both"/>
      </w:pPr>
      <w:r>
        <w:t>The next step of the process is to select functions, predicate, and constants to represent the circuits, terminals, signals, and gates. Firstly we will distinguish the gates from each other and from other</w:t>
      </w:r>
      <w:r>
        <w:rPr>
          <w:spacing w:val="-3"/>
        </w:rPr>
        <w:t xml:space="preserve"> </w:t>
      </w:r>
      <w:r>
        <w:t>objects.</w:t>
      </w:r>
      <w:r>
        <w:rPr>
          <w:spacing w:val="-3"/>
        </w:rPr>
        <w:t xml:space="preserve"> </w:t>
      </w:r>
      <w:r>
        <w:t>Each</w:t>
      </w:r>
      <w:r>
        <w:rPr>
          <w:spacing w:val="-3"/>
        </w:rPr>
        <w:t xml:space="preserve"> </w:t>
      </w:r>
      <w:r>
        <w:t>gate</w:t>
      </w:r>
      <w:r>
        <w:rPr>
          <w:spacing w:val="-3"/>
        </w:rPr>
        <w:t xml:space="preserve"> </w:t>
      </w:r>
      <w:r>
        <w:t>is</w:t>
      </w:r>
      <w:r>
        <w:rPr>
          <w:spacing w:val="-3"/>
        </w:rPr>
        <w:t xml:space="preserve"> </w:t>
      </w:r>
      <w:r>
        <w:t>represented</w:t>
      </w:r>
      <w:r>
        <w:rPr>
          <w:spacing w:val="-3"/>
        </w:rPr>
        <w:t xml:space="preserve"> </w:t>
      </w:r>
      <w:r>
        <w:t>as</w:t>
      </w:r>
      <w:r>
        <w:rPr>
          <w:spacing w:val="-3"/>
        </w:rPr>
        <w:t xml:space="preserve"> </w:t>
      </w:r>
      <w:r>
        <w:t>an object which is named by a constant, such as, Gate(X1). The functionality of each gate is determined by its type, which is taken as constants such as AND, OR, XOR, or NOT. Circuits will be identified by a predicate: Circuit (C1).</w:t>
      </w:r>
    </w:p>
    <w:p w14:paraId="5B5BD3D9">
      <w:pPr>
        <w:pStyle w:val="7"/>
        <w:spacing w:before="240"/>
        <w:ind w:left="23"/>
      </w:pPr>
      <w:r>
        <w:t>For</w:t>
      </w:r>
      <w:r>
        <w:rPr>
          <w:spacing w:val="-7"/>
        </w:rPr>
        <w:t xml:space="preserve"> </w:t>
      </w:r>
      <w:r>
        <w:t>the</w:t>
      </w:r>
      <w:r>
        <w:rPr>
          <w:spacing w:val="-5"/>
        </w:rPr>
        <w:t xml:space="preserve"> </w:t>
      </w:r>
      <w:r>
        <w:t>terminal,</w:t>
      </w:r>
      <w:r>
        <w:rPr>
          <w:spacing w:val="-5"/>
        </w:rPr>
        <w:t xml:space="preserve"> </w:t>
      </w:r>
      <w:r>
        <w:t>we</w:t>
      </w:r>
      <w:r>
        <w:rPr>
          <w:spacing w:val="-5"/>
        </w:rPr>
        <w:t xml:space="preserve"> </w:t>
      </w:r>
      <w:r>
        <w:t>will</w:t>
      </w:r>
      <w:r>
        <w:rPr>
          <w:spacing w:val="-5"/>
        </w:rPr>
        <w:t xml:space="preserve"> </w:t>
      </w:r>
      <w:r>
        <w:t>use</w:t>
      </w:r>
      <w:r>
        <w:rPr>
          <w:spacing w:val="-5"/>
        </w:rPr>
        <w:t xml:space="preserve"> </w:t>
      </w:r>
      <w:r>
        <w:t>predicate:</w:t>
      </w:r>
      <w:r>
        <w:rPr>
          <w:spacing w:val="-9"/>
        </w:rPr>
        <w:t xml:space="preserve"> </w:t>
      </w:r>
      <w:r>
        <w:rPr>
          <w:spacing w:val="-2"/>
        </w:rPr>
        <w:t>Terminal(x).</w:t>
      </w:r>
    </w:p>
    <w:p w14:paraId="53405764">
      <w:pPr>
        <w:pStyle w:val="7"/>
        <w:spacing w:before="288" w:line="276" w:lineRule="auto"/>
        <w:ind w:left="23" w:right="47"/>
        <w:jc w:val="both"/>
      </w:pPr>
      <w:r>
        <w:t>For gate input, we will use the function In(1, X1) for denoting the first input terminal of the gate, and for output terminal we will use Out (1, X1).</w:t>
      </w:r>
    </w:p>
    <w:p w14:paraId="6A0BA09B">
      <w:pPr>
        <w:pStyle w:val="7"/>
        <w:spacing w:before="240"/>
        <w:ind w:left="23"/>
      </w:pPr>
      <w:r>
        <w:t>The</w:t>
      </w:r>
      <w:r>
        <w:rPr>
          <w:spacing w:val="-7"/>
        </w:rPr>
        <w:t xml:space="preserve"> </w:t>
      </w:r>
      <w:r>
        <w:t>function</w:t>
      </w:r>
      <w:r>
        <w:rPr>
          <w:spacing w:val="-17"/>
        </w:rPr>
        <w:t xml:space="preserve"> </w:t>
      </w:r>
      <w:r>
        <w:t>Arity(c,</w:t>
      </w:r>
      <w:r>
        <w:rPr>
          <w:spacing w:val="-4"/>
        </w:rPr>
        <w:t xml:space="preserve"> </w:t>
      </w:r>
      <w:r>
        <w:t>i,</w:t>
      </w:r>
      <w:r>
        <w:rPr>
          <w:spacing w:val="-4"/>
        </w:rPr>
        <w:t xml:space="preserve"> </w:t>
      </w:r>
      <w:r>
        <w:t>j)</w:t>
      </w:r>
      <w:r>
        <w:rPr>
          <w:spacing w:val="-4"/>
        </w:rPr>
        <w:t xml:space="preserve"> </w:t>
      </w:r>
      <w:r>
        <w:t>is</w:t>
      </w:r>
      <w:r>
        <w:rPr>
          <w:spacing w:val="-4"/>
        </w:rPr>
        <w:t xml:space="preserve"> </w:t>
      </w:r>
      <w:r>
        <w:t>used</w:t>
      </w:r>
      <w:r>
        <w:rPr>
          <w:spacing w:val="-3"/>
        </w:rPr>
        <w:t xml:space="preserve"> </w:t>
      </w:r>
      <w:r>
        <w:t>to</w:t>
      </w:r>
      <w:r>
        <w:rPr>
          <w:spacing w:val="-4"/>
        </w:rPr>
        <w:t xml:space="preserve"> </w:t>
      </w:r>
      <w:r>
        <w:t>denote</w:t>
      </w:r>
      <w:r>
        <w:rPr>
          <w:spacing w:val="-4"/>
        </w:rPr>
        <w:t xml:space="preserve"> </w:t>
      </w:r>
      <w:r>
        <w:t>that</w:t>
      </w:r>
      <w:r>
        <w:rPr>
          <w:spacing w:val="-4"/>
        </w:rPr>
        <w:t xml:space="preserve"> </w:t>
      </w:r>
      <w:r>
        <w:t>circuit</w:t>
      </w:r>
      <w:r>
        <w:rPr>
          <w:spacing w:val="-4"/>
        </w:rPr>
        <w:t xml:space="preserve"> </w:t>
      </w:r>
      <w:r>
        <w:t>c</w:t>
      </w:r>
      <w:r>
        <w:rPr>
          <w:spacing w:val="-3"/>
        </w:rPr>
        <w:t xml:space="preserve"> </w:t>
      </w:r>
      <w:r>
        <w:t>has</w:t>
      </w:r>
      <w:r>
        <w:rPr>
          <w:spacing w:val="-4"/>
        </w:rPr>
        <w:t xml:space="preserve"> </w:t>
      </w:r>
      <w:r>
        <w:t>i</w:t>
      </w:r>
      <w:r>
        <w:rPr>
          <w:spacing w:val="-4"/>
        </w:rPr>
        <w:t xml:space="preserve"> </w:t>
      </w:r>
      <w:r>
        <w:t>input,</w:t>
      </w:r>
      <w:r>
        <w:rPr>
          <w:spacing w:val="-4"/>
        </w:rPr>
        <w:t xml:space="preserve"> </w:t>
      </w:r>
      <w:r>
        <w:t>j</w:t>
      </w:r>
      <w:r>
        <w:rPr>
          <w:spacing w:val="-3"/>
        </w:rPr>
        <w:t xml:space="preserve"> </w:t>
      </w:r>
      <w:r>
        <w:rPr>
          <w:spacing w:val="-2"/>
        </w:rPr>
        <w:t>output.</w:t>
      </w:r>
    </w:p>
    <w:p w14:paraId="065ACF0F">
      <w:pPr>
        <w:pStyle w:val="7"/>
        <w:spacing w:before="289" w:line="276" w:lineRule="auto"/>
        <w:ind w:left="23" w:right="49"/>
        <w:jc w:val="both"/>
      </w:pPr>
      <w:r>
        <w:t>The connectivity between gates can</w:t>
      </w:r>
      <w:r>
        <w:rPr>
          <w:spacing w:val="-5"/>
        </w:rPr>
        <w:t xml:space="preserve"> </w:t>
      </w:r>
      <w:r>
        <w:t>be</w:t>
      </w:r>
      <w:r>
        <w:rPr>
          <w:spacing w:val="-5"/>
        </w:rPr>
        <w:t xml:space="preserve"> </w:t>
      </w:r>
      <w:r>
        <w:t>represented</w:t>
      </w:r>
      <w:r>
        <w:rPr>
          <w:spacing w:val="-5"/>
        </w:rPr>
        <w:t xml:space="preserve"> </w:t>
      </w:r>
      <w:r>
        <w:t>by</w:t>
      </w:r>
      <w:r>
        <w:rPr>
          <w:spacing w:val="-5"/>
        </w:rPr>
        <w:t xml:space="preserve"> </w:t>
      </w:r>
      <w:r>
        <w:t>predicate</w:t>
      </w:r>
      <w:r>
        <w:rPr>
          <w:spacing w:val="-5"/>
        </w:rPr>
        <w:t xml:space="preserve"> </w:t>
      </w:r>
      <w:r>
        <w:t>Connect(Out(1, X1), In(1, X1)).</w:t>
      </w:r>
    </w:p>
    <w:p w14:paraId="13282E27">
      <w:pPr>
        <w:pStyle w:val="7"/>
        <w:spacing w:before="240"/>
        <w:ind w:left="23"/>
      </w:pPr>
      <w:r>
        <w:t>We</w:t>
      </w:r>
      <w:r>
        <w:rPr>
          <w:spacing w:val="-7"/>
        </w:rPr>
        <w:t xml:space="preserve"> </w:t>
      </w:r>
      <w:r>
        <w:t>use</w:t>
      </w:r>
      <w:r>
        <w:rPr>
          <w:spacing w:val="-5"/>
        </w:rPr>
        <w:t xml:space="preserve"> </w:t>
      </w:r>
      <w:r>
        <w:t>a</w:t>
      </w:r>
      <w:r>
        <w:rPr>
          <w:spacing w:val="-5"/>
        </w:rPr>
        <w:t xml:space="preserve"> </w:t>
      </w:r>
      <w:r>
        <w:t>unary</w:t>
      </w:r>
      <w:r>
        <w:rPr>
          <w:spacing w:val="-5"/>
        </w:rPr>
        <w:t xml:space="preserve"> </w:t>
      </w:r>
      <w:r>
        <w:t>predicate</w:t>
      </w:r>
      <w:r>
        <w:rPr>
          <w:spacing w:val="-5"/>
        </w:rPr>
        <w:t xml:space="preserve"> </w:t>
      </w:r>
      <w:r>
        <w:t>On</w:t>
      </w:r>
      <w:r>
        <w:rPr>
          <w:spacing w:val="-5"/>
        </w:rPr>
        <w:t xml:space="preserve"> </w:t>
      </w:r>
      <w:r>
        <w:t>(t),</w:t>
      </w:r>
      <w:r>
        <w:rPr>
          <w:spacing w:val="-5"/>
        </w:rPr>
        <w:t xml:space="preserve"> </w:t>
      </w:r>
      <w:r>
        <w:t>which</w:t>
      </w:r>
      <w:r>
        <w:rPr>
          <w:spacing w:val="-5"/>
        </w:rPr>
        <w:t xml:space="preserve"> </w:t>
      </w:r>
      <w:r>
        <w:t>is</w:t>
      </w:r>
      <w:r>
        <w:rPr>
          <w:spacing w:val="-4"/>
        </w:rPr>
        <w:t xml:space="preserve"> </w:t>
      </w:r>
      <w:r>
        <w:t>true</w:t>
      </w:r>
      <w:r>
        <w:rPr>
          <w:spacing w:val="-5"/>
        </w:rPr>
        <w:t xml:space="preserve"> </w:t>
      </w:r>
      <w:r>
        <w:t>if</w:t>
      </w:r>
      <w:r>
        <w:rPr>
          <w:spacing w:val="-5"/>
        </w:rPr>
        <w:t xml:space="preserve"> </w:t>
      </w:r>
      <w:r>
        <w:t>the</w:t>
      </w:r>
      <w:r>
        <w:rPr>
          <w:spacing w:val="-5"/>
        </w:rPr>
        <w:t xml:space="preserve"> </w:t>
      </w:r>
      <w:r>
        <w:t>signal</w:t>
      </w:r>
      <w:r>
        <w:rPr>
          <w:spacing w:val="-5"/>
        </w:rPr>
        <w:t xml:space="preserve"> </w:t>
      </w:r>
      <w:r>
        <w:t>at</w:t>
      </w:r>
      <w:r>
        <w:rPr>
          <w:spacing w:val="-5"/>
        </w:rPr>
        <w:t xml:space="preserve"> </w:t>
      </w:r>
      <w:r>
        <w:t>a</w:t>
      </w:r>
      <w:r>
        <w:rPr>
          <w:spacing w:val="-5"/>
        </w:rPr>
        <w:t xml:space="preserve"> </w:t>
      </w:r>
      <w:r>
        <w:t>terminal</w:t>
      </w:r>
      <w:r>
        <w:rPr>
          <w:spacing w:val="-5"/>
        </w:rPr>
        <w:t xml:space="preserve"> </w:t>
      </w:r>
      <w:r>
        <w:t>is</w:t>
      </w:r>
      <w:r>
        <w:rPr>
          <w:spacing w:val="-4"/>
        </w:rPr>
        <w:t xml:space="preserve"> </w:t>
      </w:r>
      <w:r>
        <w:rPr>
          <w:spacing w:val="-5"/>
        </w:rPr>
        <w:t>on.</w:t>
      </w:r>
    </w:p>
    <w:p w14:paraId="291132E2">
      <w:pPr>
        <w:pStyle w:val="7"/>
        <w:spacing w:before="6"/>
      </w:pPr>
    </w:p>
    <w:p w14:paraId="01C8E7F2">
      <w:pPr>
        <w:pStyle w:val="4"/>
        <w:numPr>
          <w:ilvl w:val="0"/>
          <w:numId w:val="3"/>
        </w:numPr>
        <w:tabs>
          <w:tab w:val="left" w:pos="301"/>
        </w:tabs>
        <w:spacing w:before="0" w:after="0" w:line="240" w:lineRule="auto"/>
        <w:ind w:left="301" w:right="0" w:hanging="278"/>
        <w:jc w:val="left"/>
      </w:pPr>
      <w:r>
        <w:t>Encode</w:t>
      </w:r>
      <w:r>
        <w:rPr>
          <w:spacing w:val="-6"/>
        </w:rPr>
        <w:t xml:space="preserve"> </w:t>
      </w:r>
      <w:r>
        <w:t>general</w:t>
      </w:r>
      <w:r>
        <w:rPr>
          <w:spacing w:val="-6"/>
        </w:rPr>
        <w:t xml:space="preserve"> </w:t>
      </w:r>
      <w:r>
        <w:t>knowledge</w:t>
      </w:r>
      <w:r>
        <w:rPr>
          <w:spacing w:val="-6"/>
        </w:rPr>
        <w:t xml:space="preserve"> </w:t>
      </w:r>
      <w:r>
        <w:t>about</w:t>
      </w:r>
      <w:r>
        <w:rPr>
          <w:spacing w:val="-6"/>
        </w:rPr>
        <w:t xml:space="preserve"> </w:t>
      </w:r>
      <w:r>
        <w:t>the</w:t>
      </w:r>
      <w:r>
        <w:rPr>
          <w:spacing w:val="-6"/>
        </w:rPr>
        <w:t xml:space="preserve"> </w:t>
      </w:r>
      <w:r>
        <w:rPr>
          <w:spacing w:val="-2"/>
        </w:rPr>
        <w:t>domain:</w:t>
      </w:r>
    </w:p>
    <w:p w14:paraId="61821292">
      <w:pPr>
        <w:pStyle w:val="7"/>
        <w:spacing w:before="14"/>
        <w:rPr>
          <w:b/>
        </w:rPr>
      </w:pPr>
    </w:p>
    <w:p w14:paraId="646979D6">
      <w:pPr>
        <w:pStyle w:val="7"/>
        <w:spacing w:line="276" w:lineRule="auto"/>
        <w:ind w:left="23" w:right="41"/>
        <w:jc w:val="both"/>
      </w:pPr>
      <w:r>
        <w:t>To encode the general knowledge about the logic circuit, we need some following rules:</w:t>
      </w:r>
    </w:p>
    <w:p w14:paraId="311EB3A0">
      <w:pPr>
        <w:pStyle w:val="7"/>
        <w:spacing w:before="25"/>
      </w:pPr>
    </w:p>
    <w:p w14:paraId="374F79B3">
      <w:pPr>
        <w:pStyle w:val="10"/>
        <w:numPr>
          <w:ilvl w:val="1"/>
          <w:numId w:val="3"/>
        </w:numPr>
        <w:tabs>
          <w:tab w:val="left" w:pos="743"/>
        </w:tabs>
        <w:spacing w:before="0" w:after="0" w:line="374" w:lineRule="auto"/>
        <w:ind w:left="743" w:right="41" w:hanging="360"/>
        <w:jc w:val="left"/>
        <w:rPr>
          <w:sz w:val="28"/>
        </w:rPr>
      </w:pPr>
      <w:r>
        <w:rPr>
          <w:sz w:val="28"/>
        </w:rPr>
        <w:t>If</w:t>
      </w:r>
      <w:r>
        <w:rPr>
          <w:spacing w:val="-4"/>
          <w:sz w:val="28"/>
        </w:rPr>
        <w:t xml:space="preserve"> </w:t>
      </w:r>
      <w:r>
        <w:rPr>
          <w:sz w:val="28"/>
        </w:rPr>
        <w:t>two</w:t>
      </w:r>
      <w:r>
        <w:rPr>
          <w:spacing w:val="-4"/>
          <w:sz w:val="28"/>
        </w:rPr>
        <w:t xml:space="preserve"> </w:t>
      </w:r>
      <w:r>
        <w:rPr>
          <w:sz w:val="28"/>
        </w:rPr>
        <w:t>terminals</w:t>
      </w:r>
      <w:r>
        <w:rPr>
          <w:spacing w:val="-4"/>
          <w:sz w:val="28"/>
        </w:rPr>
        <w:t xml:space="preserve"> </w:t>
      </w:r>
      <w:r>
        <w:rPr>
          <w:sz w:val="28"/>
        </w:rPr>
        <w:t>are</w:t>
      </w:r>
      <w:r>
        <w:rPr>
          <w:spacing w:val="-4"/>
          <w:sz w:val="28"/>
        </w:rPr>
        <w:t xml:space="preserve"> </w:t>
      </w:r>
      <w:r>
        <w:rPr>
          <w:sz w:val="28"/>
        </w:rPr>
        <w:t>connected</w:t>
      </w:r>
      <w:r>
        <w:rPr>
          <w:spacing w:val="-4"/>
          <w:sz w:val="28"/>
        </w:rPr>
        <w:t xml:space="preserve"> </w:t>
      </w:r>
      <w:r>
        <w:rPr>
          <w:sz w:val="28"/>
        </w:rPr>
        <w:t>then</w:t>
      </w:r>
      <w:r>
        <w:rPr>
          <w:spacing w:val="-4"/>
          <w:sz w:val="28"/>
        </w:rPr>
        <w:t xml:space="preserve"> </w:t>
      </w:r>
      <w:r>
        <w:rPr>
          <w:sz w:val="28"/>
        </w:rPr>
        <w:t>they</w:t>
      </w:r>
      <w:r>
        <w:rPr>
          <w:spacing w:val="-4"/>
          <w:sz w:val="28"/>
        </w:rPr>
        <w:t xml:space="preserve"> </w:t>
      </w:r>
      <w:r>
        <w:rPr>
          <w:sz w:val="28"/>
        </w:rPr>
        <w:t>have</w:t>
      </w:r>
      <w:r>
        <w:rPr>
          <w:spacing w:val="-4"/>
          <w:sz w:val="28"/>
        </w:rPr>
        <w:t xml:space="preserve"> </w:t>
      </w:r>
      <w:r>
        <w:rPr>
          <w:sz w:val="28"/>
        </w:rPr>
        <w:t>the</w:t>
      </w:r>
      <w:r>
        <w:rPr>
          <w:spacing w:val="-4"/>
          <w:sz w:val="28"/>
        </w:rPr>
        <w:t xml:space="preserve"> </w:t>
      </w:r>
      <w:r>
        <w:rPr>
          <w:sz w:val="28"/>
        </w:rPr>
        <w:t>same</w:t>
      </w:r>
      <w:r>
        <w:rPr>
          <w:spacing w:val="-4"/>
          <w:sz w:val="28"/>
        </w:rPr>
        <w:t xml:space="preserve"> </w:t>
      </w:r>
      <w:r>
        <w:rPr>
          <w:sz w:val="28"/>
        </w:rPr>
        <w:t>input</w:t>
      </w:r>
      <w:r>
        <w:rPr>
          <w:spacing w:val="-4"/>
          <w:sz w:val="28"/>
        </w:rPr>
        <w:t xml:space="preserve"> </w:t>
      </w:r>
      <w:r>
        <w:rPr>
          <w:sz w:val="28"/>
        </w:rPr>
        <w:t>signal,</w:t>
      </w:r>
      <w:r>
        <w:rPr>
          <w:spacing w:val="-4"/>
          <w:sz w:val="28"/>
        </w:rPr>
        <w:t xml:space="preserve"> </w:t>
      </w:r>
      <w:r>
        <w:rPr>
          <w:sz w:val="28"/>
        </w:rPr>
        <w:t>it</w:t>
      </w:r>
      <w:r>
        <w:rPr>
          <w:spacing w:val="-4"/>
          <w:sz w:val="28"/>
        </w:rPr>
        <w:t xml:space="preserve"> </w:t>
      </w:r>
      <w:r>
        <w:rPr>
          <w:sz w:val="28"/>
        </w:rPr>
        <w:t>can be represented as:</w:t>
      </w:r>
    </w:p>
    <w:p w14:paraId="3370885F">
      <w:pPr>
        <w:pStyle w:val="10"/>
        <w:spacing w:after="0" w:line="374" w:lineRule="auto"/>
        <w:jc w:val="left"/>
        <w:rPr>
          <w:sz w:val="28"/>
        </w:rPr>
        <w:sectPr>
          <w:pgSz w:w="11920" w:h="16840"/>
          <w:pgMar w:top="1420" w:right="1417" w:bottom="320" w:left="1417" w:header="0" w:footer="89" w:gutter="0"/>
          <w:cols w:space="720" w:num="1"/>
        </w:sectPr>
      </w:pPr>
    </w:p>
    <w:p w14:paraId="1607B3D1">
      <w:pPr>
        <w:pStyle w:val="10"/>
        <w:numPr>
          <w:ilvl w:val="0"/>
          <w:numId w:val="4"/>
        </w:numPr>
        <w:tabs>
          <w:tab w:val="left" w:pos="742"/>
        </w:tabs>
        <w:spacing w:before="0" w:after="0" w:line="457" w:lineRule="exact"/>
        <w:ind w:left="742" w:right="0" w:hanging="359"/>
        <w:jc w:val="left"/>
        <w:rPr>
          <w:sz w:val="28"/>
        </w:rPr>
      </w:pPr>
      <w:r>
        <w:rPr>
          <w:rFonts w:ascii="Malgun Gothic" w:hAnsi="Malgun Gothic"/>
          <w:w w:val="115"/>
          <w:sz w:val="28"/>
        </w:rPr>
        <w:t>∀</w:t>
      </w:r>
      <w:r>
        <w:rPr>
          <w:rFonts w:ascii="Malgun Gothic" w:hAnsi="Malgun Gothic"/>
          <w:spacing w:val="1"/>
          <w:w w:val="115"/>
          <w:sz w:val="28"/>
        </w:rPr>
        <w:t xml:space="preserve"> </w:t>
      </w:r>
      <w:r>
        <w:rPr>
          <w:w w:val="105"/>
          <w:sz w:val="28"/>
        </w:rPr>
        <w:t>t1,</w:t>
      </w:r>
      <w:r>
        <w:rPr>
          <w:spacing w:val="-5"/>
          <w:w w:val="105"/>
          <w:sz w:val="28"/>
        </w:rPr>
        <w:t xml:space="preserve"> </w:t>
      </w:r>
      <w:r>
        <w:rPr>
          <w:w w:val="105"/>
          <w:sz w:val="28"/>
        </w:rPr>
        <w:t>t2</w:t>
      </w:r>
      <w:r>
        <w:rPr>
          <w:spacing w:val="-17"/>
          <w:w w:val="105"/>
          <w:sz w:val="28"/>
        </w:rPr>
        <w:t xml:space="preserve"> </w:t>
      </w:r>
      <w:r>
        <w:rPr>
          <w:w w:val="105"/>
          <w:sz w:val="28"/>
        </w:rPr>
        <w:t>Terminal</w:t>
      </w:r>
      <w:r>
        <w:rPr>
          <w:spacing w:val="-18"/>
          <w:w w:val="105"/>
          <w:sz w:val="28"/>
        </w:rPr>
        <w:t xml:space="preserve"> </w:t>
      </w:r>
      <w:r>
        <w:rPr>
          <w:w w:val="105"/>
          <w:sz w:val="28"/>
        </w:rPr>
        <w:t>(t1)</w:t>
      </w:r>
      <w:r>
        <w:rPr>
          <w:spacing w:val="-17"/>
          <w:w w:val="105"/>
          <w:sz w:val="28"/>
        </w:rPr>
        <w:t xml:space="preserve"> </w:t>
      </w:r>
      <w:r>
        <w:rPr>
          <w:rFonts w:ascii="Malgun Gothic" w:hAnsi="Malgun Gothic"/>
          <w:w w:val="115"/>
          <w:sz w:val="28"/>
        </w:rPr>
        <w:t>∧</w:t>
      </w:r>
      <w:r>
        <w:rPr>
          <w:rFonts w:ascii="Malgun Gothic" w:hAnsi="Malgun Gothic"/>
          <w:spacing w:val="-39"/>
          <w:w w:val="115"/>
          <w:sz w:val="28"/>
        </w:rPr>
        <w:t xml:space="preserve"> </w:t>
      </w:r>
      <w:r>
        <w:rPr>
          <w:w w:val="105"/>
          <w:sz w:val="28"/>
        </w:rPr>
        <w:t>Terminal</w:t>
      </w:r>
      <w:r>
        <w:rPr>
          <w:spacing w:val="-17"/>
          <w:w w:val="105"/>
          <w:sz w:val="28"/>
        </w:rPr>
        <w:t xml:space="preserve"> </w:t>
      </w:r>
      <w:r>
        <w:rPr>
          <w:w w:val="105"/>
          <w:sz w:val="28"/>
        </w:rPr>
        <w:t>(t2)</w:t>
      </w:r>
      <w:r>
        <w:rPr>
          <w:spacing w:val="-17"/>
          <w:w w:val="105"/>
          <w:sz w:val="28"/>
        </w:rPr>
        <w:t xml:space="preserve"> </w:t>
      </w:r>
      <w:r>
        <w:rPr>
          <w:rFonts w:ascii="Malgun Gothic" w:hAnsi="Malgun Gothic"/>
          <w:w w:val="115"/>
          <w:sz w:val="28"/>
        </w:rPr>
        <w:t>∧</w:t>
      </w:r>
      <w:r>
        <w:rPr>
          <w:rFonts w:ascii="Malgun Gothic" w:hAnsi="Malgun Gothic"/>
          <w:spacing w:val="-39"/>
          <w:w w:val="115"/>
          <w:sz w:val="28"/>
        </w:rPr>
        <w:t xml:space="preserve"> </w:t>
      </w:r>
      <w:r>
        <w:rPr>
          <w:w w:val="105"/>
          <w:sz w:val="28"/>
        </w:rPr>
        <w:t>Connect</w:t>
      </w:r>
      <w:r>
        <w:rPr>
          <w:spacing w:val="-17"/>
          <w:w w:val="105"/>
          <w:sz w:val="28"/>
        </w:rPr>
        <w:t xml:space="preserve"> </w:t>
      </w:r>
      <w:r>
        <w:rPr>
          <w:w w:val="105"/>
          <w:sz w:val="28"/>
        </w:rPr>
        <w:t>(t1,</w:t>
      </w:r>
      <w:r>
        <w:rPr>
          <w:spacing w:val="-18"/>
          <w:w w:val="105"/>
          <w:sz w:val="28"/>
        </w:rPr>
        <w:t xml:space="preserve"> </w:t>
      </w:r>
      <w:r>
        <w:rPr>
          <w:w w:val="105"/>
          <w:sz w:val="28"/>
        </w:rPr>
        <w:t>t2)</w:t>
      </w:r>
      <w:r>
        <w:rPr>
          <w:spacing w:val="-17"/>
          <w:w w:val="105"/>
          <w:sz w:val="28"/>
        </w:rPr>
        <w:t xml:space="preserve"> </w:t>
      </w:r>
      <w:r>
        <w:rPr>
          <w:w w:val="105"/>
          <w:sz w:val="28"/>
        </w:rPr>
        <w:t>→</w:t>
      </w:r>
      <w:r>
        <w:rPr>
          <w:spacing w:val="-17"/>
          <w:w w:val="105"/>
          <w:sz w:val="28"/>
        </w:rPr>
        <w:t xml:space="preserve"> </w:t>
      </w:r>
      <w:r>
        <w:rPr>
          <w:w w:val="105"/>
          <w:sz w:val="28"/>
        </w:rPr>
        <w:t>Signal</w:t>
      </w:r>
      <w:r>
        <w:rPr>
          <w:spacing w:val="-17"/>
          <w:w w:val="105"/>
          <w:sz w:val="28"/>
        </w:rPr>
        <w:t xml:space="preserve"> </w:t>
      </w:r>
      <w:r>
        <w:rPr>
          <w:spacing w:val="-4"/>
          <w:w w:val="105"/>
          <w:sz w:val="28"/>
        </w:rPr>
        <w:t>(t1)</w:t>
      </w:r>
    </w:p>
    <w:p w14:paraId="717D2DD8">
      <w:pPr>
        <w:pStyle w:val="7"/>
        <w:spacing w:before="106"/>
        <w:ind w:left="742"/>
      </w:pPr>
      <w:r>
        <w:t>=</w:t>
      </w:r>
      <w:r>
        <w:rPr>
          <w:spacing w:val="-4"/>
        </w:rPr>
        <w:t xml:space="preserve"> </w:t>
      </w:r>
      <w:r>
        <w:t>Signal</w:t>
      </w:r>
      <w:r>
        <w:rPr>
          <w:spacing w:val="-3"/>
        </w:rPr>
        <w:t xml:space="preserve"> </w:t>
      </w:r>
      <w:r>
        <w:rPr>
          <w:spacing w:val="-4"/>
        </w:rPr>
        <w:t>(2).</w:t>
      </w:r>
    </w:p>
    <w:p w14:paraId="23F8533D">
      <w:pPr>
        <w:pStyle w:val="10"/>
        <w:numPr>
          <w:ilvl w:val="1"/>
          <w:numId w:val="4"/>
        </w:numPr>
        <w:tabs>
          <w:tab w:val="left" w:pos="742"/>
        </w:tabs>
        <w:spacing w:before="227" w:after="0" w:line="374" w:lineRule="auto"/>
        <w:ind w:left="742" w:right="40" w:hanging="360"/>
        <w:jc w:val="left"/>
        <w:rPr>
          <w:sz w:val="28"/>
        </w:rPr>
      </w:pPr>
      <w:r>
        <w:rPr>
          <w:sz w:val="28"/>
        </w:rPr>
        <w:t>Signal</w:t>
      </w:r>
      <w:r>
        <w:rPr>
          <w:spacing w:val="80"/>
          <w:sz w:val="28"/>
        </w:rPr>
        <w:t xml:space="preserve"> </w:t>
      </w:r>
      <w:r>
        <w:rPr>
          <w:sz w:val="28"/>
        </w:rPr>
        <w:t>at</w:t>
      </w:r>
      <w:r>
        <w:rPr>
          <w:spacing w:val="80"/>
          <w:sz w:val="28"/>
        </w:rPr>
        <w:t xml:space="preserve"> </w:t>
      </w:r>
      <w:r>
        <w:rPr>
          <w:sz w:val="28"/>
        </w:rPr>
        <w:t>every</w:t>
      </w:r>
      <w:r>
        <w:rPr>
          <w:spacing w:val="80"/>
          <w:sz w:val="28"/>
        </w:rPr>
        <w:t xml:space="preserve"> </w:t>
      </w:r>
      <w:r>
        <w:rPr>
          <w:sz w:val="28"/>
        </w:rPr>
        <w:t>terminal</w:t>
      </w:r>
      <w:r>
        <w:rPr>
          <w:spacing w:val="80"/>
          <w:sz w:val="28"/>
        </w:rPr>
        <w:t xml:space="preserve"> </w:t>
      </w:r>
      <w:r>
        <w:rPr>
          <w:sz w:val="28"/>
        </w:rPr>
        <w:t>will</w:t>
      </w:r>
      <w:r>
        <w:rPr>
          <w:spacing w:val="80"/>
          <w:sz w:val="28"/>
        </w:rPr>
        <w:t xml:space="preserve"> </w:t>
      </w:r>
      <w:r>
        <w:rPr>
          <w:sz w:val="28"/>
        </w:rPr>
        <w:t>have</w:t>
      </w:r>
      <w:r>
        <w:rPr>
          <w:spacing w:val="80"/>
          <w:sz w:val="28"/>
        </w:rPr>
        <w:t xml:space="preserve"> </w:t>
      </w:r>
      <w:r>
        <w:rPr>
          <w:sz w:val="28"/>
        </w:rPr>
        <w:t>either</w:t>
      </w:r>
      <w:r>
        <w:rPr>
          <w:spacing w:val="80"/>
          <w:sz w:val="28"/>
        </w:rPr>
        <w:t xml:space="preserve"> </w:t>
      </w:r>
      <w:r>
        <w:rPr>
          <w:sz w:val="28"/>
        </w:rPr>
        <w:t>value</w:t>
      </w:r>
      <w:r>
        <w:rPr>
          <w:spacing w:val="80"/>
          <w:sz w:val="28"/>
        </w:rPr>
        <w:t xml:space="preserve"> </w:t>
      </w:r>
      <w:r>
        <w:rPr>
          <w:sz w:val="28"/>
        </w:rPr>
        <w:t>0</w:t>
      </w:r>
      <w:r>
        <w:rPr>
          <w:spacing w:val="80"/>
          <w:sz w:val="28"/>
        </w:rPr>
        <w:t xml:space="preserve"> </w:t>
      </w:r>
      <w:r>
        <w:rPr>
          <w:sz w:val="28"/>
        </w:rPr>
        <w:t>or</w:t>
      </w:r>
      <w:r>
        <w:rPr>
          <w:spacing w:val="80"/>
          <w:sz w:val="28"/>
        </w:rPr>
        <w:t xml:space="preserve"> </w:t>
      </w:r>
      <w:r>
        <w:rPr>
          <w:sz w:val="28"/>
        </w:rPr>
        <w:t>1,</w:t>
      </w:r>
      <w:r>
        <w:rPr>
          <w:spacing w:val="80"/>
          <w:sz w:val="28"/>
        </w:rPr>
        <w:t xml:space="preserve"> </w:t>
      </w:r>
      <w:r>
        <w:rPr>
          <w:sz w:val="28"/>
        </w:rPr>
        <w:t>it</w:t>
      </w:r>
      <w:r>
        <w:rPr>
          <w:spacing w:val="80"/>
          <w:sz w:val="28"/>
        </w:rPr>
        <w:t xml:space="preserve"> </w:t>
      </w:r>
      <w:r>
        <w:rPr>
          <w:sz w:val="28"/>
        </w:rPr>
        <w:t>will</w:t>
      </w:r>
      <w:r>
        <w:rPr>
          <w:spacing w:val="80"/>
          <w:sz w:val="28"/>
        </w:rPr>
        <w:t xml:space="preserve"> </w:t>
      </w:r>
      <w:r>
        <w:rPr>
          <w:sz w:val="28"/>
        </w:rPr>
        <w:t>be represented as:</w:t>
      </w:r>
    </w:p>
    <w:p w14:paraId="50DD02F6">
      <w:pPr>
        <w:pStyle w:val="10"/>
        <w:numPr>
          <w:ilvl w:val="0"/>
          <w:numId w:val="5"/>
        </w:numPr>
        <w:tabs>
          <w:tab w:val="left" w:pos="741"/>
        </w:tabs>
        <w:spacing w:before="0" w:after="0" w:line="444" w:lineRule="exact"/>
        <w:ind w:left="741" w:right="0" w:hanging="359"/>
        <w:jc w:val="left"/>
        <w:rPr>
          <w:sz w:val="28"/>
        </w:rPr>
      </w:pPr>
      <w:r>
        <w:rPr>
          <w:rFonts w:ascii="Malgun Gothic" w:hAnsi="Malgun Gothic"/>
          <w:w w:val="115"/>
          <w:sz w:val="28"/>
        </w:rPr>
        <w:t>∀</w:t>
      </w:r>
      <w:r>
        <w:rPr>
          <w:rFonts w:ascii="Malgun Gothic" w:hAnsi="Malgun Gothic"/>
          <w:spacing w:val="12"/>
          <w:w w:val="115"/>
          <w:sz w:val="28"/>
        </w:rPr>
        <w:t xml:space="preserve"> </w:t>
      </w:r>
      <w:r>
        <w:rPr>
          <w:w w:val="105"/>
          <w:sz w:val="28"/>
        </w:rPr>
        <w:t>t</w:t>
      </w:r>
      <w:r>
        <w:rPr>
          <w:spacing w:val="-18"/>
          <w:w w:val="105"/>
          <w:sz w:val="28"/>
        </w:rPr>
        <w:t xml:space="preserve"> </w:t>
      </w:r>
      <w:r>
        <w:rPr>
          <w:w w:val="105"/>
          <w:sz w:val="28"/>
        </w:rPr>
        <w:t>Terminal</w:t>
      </w:r>
      <w:r>
        <w:rPr>
          <w:spacing w:val="-13"/>
          <w:w w:val="105"/>
          <w:sz w:val="28"/>
        </w:rPr>
        <w:t xml:space="preserve"> </w:t>
      </w:r>
      <w:r>
        <w:rPr>
          <w:w w:val="105"/>
          <w:sz w:val="28"/>
        </w:rPr>
        <w:t>(t)</w:t>
      </w:r>
      <w:r>
        <w:rPr>
          <w:spacing w:val="-14"/>
          <w:w w:val="105"/>
          <w:sz w:val="28"/>
        </w:rPr>
        <w:t xml:space="preserve"> </w:t>
      </w:r>
      <w:r>
        <w:rPr>
          <w:w w:val="105"/>
          <w:sz w:val="28"/>
        </w:rPr>
        <w:t>→Signal</w:t>
      </w:r>
      <w:r>
        <w:rPr>
          <w:spacing w:val="-13"/>
          <w:w w:val="105"/>
          <w:sz w:val="28"/>
        </w:rPr>
        <w:t xml:space="preserve"> </w:t>
      </w:r>
      <w:r>
        <w:rPr>
          <w:w w:val="105"/>
          <w:sz w:val="28"/>
        </w:rPr>
        <w:t>(t)</w:t>
      </w:r>
      <w:r>
        <w:rPr>
          <w:spacing w:val="-14"/>
          <w:w w:val="105"/>
          <w:sz w:val="28"/>
        </w:rPr>
        <w:t xml:space="preserve"> </w:t>
      </w:r>
      <w:r>
        <w:rPr>
          <w:w w:val="105"/>
          <w:sz w:val="28"/>
        </w:rPr>
        <w:t>=</w:t>
      </w:r>
      <w:r>
        <w:rPr>
          <w:spacing w:val="-13"/>
          <w:w w:val="105"/>
          <w:sz w:val="28"/>
        </w:rPr>
        <w:t xml:space="preserve"> </w:t>
      </w:r>
      <w:r>
        <w:rPr>
          <w:w w:val="105"/>
          <w:sz w:val="28"/>
        </w:rPr>
        <w:t>1</w:t>
      </w:r>
      <w:r>
        <w:rPr>
          <w:spacing w:val="-14"/>
          <w:w w:val="105"/>
          <w:sz w:val="28"/>
        </w:rPr>
        <w:t xml:space="preserve"> </w:t>
      </w:r>
      <w:r>
        <w:rPr>
          <w:rFonts w:ascii="Malgun Gothic" w:hAnsi="Malgun Gothic"/>
          <w:w w:val="105"/>
          <w:sz w:val="28"/>
        </w:rPr>
        <w:t>∨</w:t>
      </w:r>
      <w:r>
        <w:rPr>
          <w:w w:val="105"/>
          <w:sz w:val="28"/>
        </w:rPr>
        <w:t>Signal</w:t>
      </w:r>
      <w:r>
        <w:rPr>
          <w:spacing w:val="-13"/>
          <w:w w:val="105"/>
          <w:sz w:val="28"/>
        </w:rPr>
        <w:t xml:space="preserve"> </w:t>
      </w:r>
      <w:r>
        <w:rPr>
          <w:w w:val="105"/>
          <w:sz w:val="28"/>
        </w:rPr>
        <w:t>(t)</w:t>
      </w:r>
      <w:r>
        <w:rPr>
          <w:spacing w:val="-14"/>
          <w:w w:val="105"/>
          <w:sz w:val="28"/>
        </w:rPr>
        <w:t xml:space="preserve"> </w:t>
      </w:r>
      <w:r>
        <w:rPr>
          <w:w w:val="105"/>
          <w:sz w:val="28"/>
        </w:rPr>
        <w:t>=</w:t>
      </w:r>
      <w:r>
        <w:rPr>
          <w:spacing w:val="-13"/>
          <w:w w:val="105"/>
          <w:sz w:val="28"/>
        </w:rPr>
        <w:t xml:space="preserve"> </w:t>
      </w:r>
      <w:r>
        <w:rPr>
          <w:spacing w:val="-5"/>
          <w:w w:val="105"/>
          <w:sz w:val="28"/>
        </w:rPr>
        <w:t>0.</w:t>
      </w:r>
    </w:p>
    <w:p w14:paraId="71830F40">
      <w:pPr>
        <w:pStyle w:val="10"/>
        <w:numPr>
          <w:ilvl w:val="1"/>
          <w:numId w:val="5"/>
        </w:numPr>
        <w:tabs>
          <w:tab w:val="left" w:pos="741"/>
        </w:tabs>
        <w:spacing w:before="153" w:after="0" w:line="240" w:lineRule="auto"/>
        <w:ind w:left="741" w:right="0" w:hanging="359"/>
        <w:jc w:val="left"/>
        <w:rPr>
          <w:sz w:val="28"/>
        </w:rPr>
      </w:pPr>
      <w:r>
        <w:rPr>
          <w:sz w:val="28"/>
        </w:rPr>
        <w:t>Connect</w:t>
      </w:r>
      <w:r>
        <w:rPr>
          <w:spacing w:val="-7"/>
          <w:sz w:val="28"/>
        </w:rPr>
        <w:t xml:space="preserve"> </w:t>
      </w:r>
      <w:r>
        <w:rPr>
          <w:sz w:val="28"/>
        </w:rPr>
        <w:t>predicates</w:t>
      </w:r>
      <w:r>
        <w:rPr>
          <w:spacing w:val="-7"/>
          <w:sz w:val="28"/>
        </w:rPr>
        <w:t xml:space="preserve"> </w:t>
      </w:r>
      <w:r>
        <w:rPr>
          <w:sz w:val="28"/>
        </w:rPr>
        <w:t>are</w:t>
      </w:r>
      <w:r>
        <w:rPr>
          <w:spacing w:val="-6"/>
          <w:sz w:val="28"/>
        </w:rPr>
        <w:t xml:space="preserve"> </w:t>
      </w:r>
      <w:r>
        <w:rPr>
          <w:spacing w:val="-2"/>
          <w:sz w:val="28"/>
        </w:rPr>
        <w:t>commutative:</w:t>
      </w:r>
    </w:p>
    <w:p w14:paraId="6D8BACA9">
      <w:pPr>
        <w:pStyle w:val="10"/>
        <w:numPr>
          <w:ilvl w:val="0"/>
          <w:numId w:val="6"/>
        </w:numPr>
        <w:tabs>
          <w:tab w:val="left" w:pos="741"/>
        </w:tabs>
        <w:spacing w:before="116" w:after="0" w:line="240" w:lineRule="auto"/>
        <w:ind w:left="741" w:right="0" w:hanging="359"/>
        <w:jc w:val="left"/>
        <w:rPr>
          <w:sz w:val="28"/>
        </w:rPr>
      </w:pPr>
      <w:r>
        <w:rPr>
          <w:rFonts w:ascii="Malgun Gothic" w:hAnsi="Malgun Gothic"/>
          <w:w w:val="115"/>
          <w:sz w:val="28"/>
        </w:rPr>
        <w:t>∀</w:t>
      </w:r>
      <w:r>
        <w:rPr>
          <w:rFonts w:ascii="Malgun Gothic" w:hAnsi="Malgun Gothic"/>
          <w:spacing w:val="1"/>
          <w:w w:val="115"/>
          <w:sz w:val="28"/>
        </w:rPr>
        <w:t xml:space="preserve"> </w:t>
      </w:r>
      <w:r>
        <w:rPr>
          <w:w w:val="105"/>
          <w:sz w:val="28"/>
        </w:rPr>
        <w:t>t1,</w:t>
      </w:r>
      <w:r>
        <w:rPr>
          <w:spacing w:val="-19"/>
          <w:w w:val="105"/>
          <w:sz w:val="28"/>
        </w:rPr>
        <w:t xml:space="preserve"> </w:t>
      </w:r>
      <w:r>
        <w:rPr>
          <w:w w:val="105"/>
          <w:sz w:val="28"/>
        </w:rPr>
        <w:t>t2</w:t>
      </w:r>
      <w:r>
        <w:rPr>
          <w:spacing w:val="-18"/>
          <w:w w:val="105"/>
          <w:sz w:val="28"/>
        </w:rPr>
        <w:t xml:space="preserve"> </w:t>
      </w:r>
      <w:r>
        <w:rPr>
          <w:w w:val="105"/>
          <w:sz w:val="28"/>
        </w:rPr>
        <w:t>Connect(t1,</w:t>
      </w:r>
      <w:r>
        <w:rPr>
          <w:spacing w:val="-18"/>
          <w:w w:val="105"/>
          <w:sz w:val="28"/>
        </w:rPr>
        <w:t xml:space="preserve"> </w:t>
      </w:r>
      <w:r>
        <w:rPr>
          <w:w w:val="105"/>
          <w:sz w:val="28"/>
        </w:rPr>
        <w:t>t2)</w:t>
      </w:r>
      <w:r>
        <w:rPr>
          <w:spacing w:val="37"/>
          <w:w w:val="105"/>
          <w:sz w:val="28"/>
        </w:rPr>
        <w:t xml:space="preserve"> </w:t>
      </w:r>
      <w:r>
        <w:rPr>
          <w:w w:val="105"/>
          <w:sz w:val="28"/>
        </w:rPr>
        <w:t>→</w:t>
      </w:r>
      <w:r>
        <w:rPr>
          <w:spacing w:val="37"/>
          <w:w w:val="105"/>
          <w:sz w:val="28"/>
        </w:rPr>
        <w:t xml:space="preserve"> </w:t>
      </w:r>
      <w:r>
        <w:rPr>
          <w:w w:val="105"/>
          <w:sz w:val="28"/>
        </w:rPr>
        <w:t>Connect</w:t>
      </w:r>
      <w:r>
        <w:rPr>
          <w:spacing w:val="-18"/>
          <w:w w:val="105"/>
          <w:sz w:val="28"/>
        </w:rPr>
        <w:t xml:space="preserve"> </w:t>
      </w:r>
      <w:r>
        <w:rPr>
          <w:w w:val="105"/>
          <w:sz w:val="28"/>
        </w:rPr>
        <w:t>(t2,</w:t>
      </w:r>
      <w:r>
        <w:rPr>
          <w:spacing w:val="-18"/>
          <w:w w:val="105"/>
          <w:sz w:val="28"/>
        </w:rPr>
        <w:t xml:space="preserve"> </w:t>
      </w:r>
      <w:r>
        <w:rPr>
          <w:spacing w:val="-4"/>
          <w:w w:val="105"/>
          <w:sz w:val="28"/>
        </w:rPr>
        <w:t>t1).</w:t>
      </w:r>
    </w:p>
    <w:p w14:paraId="327EFB8A">
      <w:pPr>
        <w:pStyle w:val="10"/>
        <w:numPr>
          <w:ilvl w:val="1"/>
          <w:numId w:val="6"/>
        </w:numPr>
        <w:tabs>
          <w:tab w:val="left" w:pos="741"/>
        </w:tabs>
        <w:spacing w:before="152" w:after="0" w:line="240" w:lineRule="auto"/>
        <w:ind w:left="741" w:right="0" w:hanging="359"/>
        <w:jc w:val="left"/>
        <w:rPr>
          <w:sz w:val="28"/>
        </w:rPr>
      </w:pPr>
      <w:r>
        <w:rPr>
          <w:sz w:val="28"/>
        </w:rPr>
        <w:t>Representation</w:t>
      </w:r>
      <w:r>
        <w:rPr>
          <w:spacing w:val="-6"/>
          <w:sz w:val="28"/>
        </w:rPr>
        <w:t xml:space="preserve"> </w:t>
      </w:r>
      <w:r>
        <w:rPr>
          <w:sz w:val="28"/>
        </w:rPr>
        <w:t>of</w:t>
      </w:r>
      <w:r>
        <w:rPr>
          <w:spacing w:val="-6"/>
          <w:sz w:val="28"/>
        </w:rPr>
        <w:t xml:space="preserve"> </w:t>
      </w:r>
      <w:r>
        <w:rPr>
          <w:sz w:val="28"/>
        </w:rPr>
        <w:t>types</w:t>
      </w:r>
      <w:r>
        <w:rPr>
          <w:spacing w:val="-6"/>
          <w:sz w:val="28"/>
        </w:rPr>
        <w:t xml:space="preserve"> </w:t>
      </w:r>
      <w:r>
        <w:rPr>
          <w:sz w:val="28"/>
        </w:rPr>
        <w:t>of</w:t>
      </w:r>
      <w:r>
        <w:rPr>
          <w:spacing w:val="-5"/>
          <w:sz w:val="28"/>
        </w:rPr>
        <w:t xml:space="preserve"> </w:t>
      </w:r>
      <w:r>
        <w:rPr>
          <w:spacing w:val="-2"/>
          <w:sz w:val="28"/>
        </w:rPr>
        <w:t>gates:</w:t>
      </w:r>
    </w:p>
    <w:p w14:paraId="6ACE4573">
      <w:pPr>
        <w:pStyle w:val="10"/>
        <w:numPr>
          <w:ilvl w:val="0"/>
          <w:numId w:val="7"/>
        </w:numPr>
        <w:tabs>
          <w:tab w:val="left" w:pos="742"/>
        </w:tabs>
        <w:spacing w:before="116" w:after="0" w:line="290" w:lineRule="auto"/>
        <w:ind w:left="742" w:right="49" w:hanging="360"/>
        <w:jc w:val="left"/>
        <w:rPr>
          <w:sz w:val="28"/>
        </w:rPr>
      </w:pPr>
      <w:r>
        <w:rPr>
          <w:rFonts w:ascii="Malgun Gothic" w:hAnsi="Malgun Gothic"/>
          <w:w w:val="120"/>
          <w:sz w:val="28"/>
        </w:rPr>
        <w:t>∀</w:t>
      </w:r>
      <w:r>
        <w:rPr>
          <w:rFonts w:ascii="Malgun Gothic" w:hAnsi="Malgun Gothic"/>
          <w:spacing w:val="80"/>
          <w:w w:val="120"/>
          <w:sz w:val="28"/>
        </w:rPr>
        <w:t xml:space="preserve"> </w:t>
      </w:r>
      <w:r>
        <w:rPr>
          <w:w w:val="105"/>
          <w:sz w:val="28"/>
        </w:rPr>
        <w:t>g</w:t>
      </w:r>
      <w:r>
        <w:rPr>
          <w:spacing w:val="28"/>
          <w:w w:val="105"/>
          <w:sz w:val="28"/>
        </w:rPr>
        <w:t xml:space="preserve"> </w:t>
      </w:r>
      <w:r>
        <w:rPr>
          <w:w w:val="105"/>
          <w:sz w:val="28"/>
        </w:rPr>
        <w:t>Gate(g)</w:t>
      </w:r>
      <w:r>
        <w:rPr>
          <w:spacing w:val="17"/>
          <w:w w:val="120"/>
          <w:sz w:val="28"/>
        </w:rPr>
        <w:t xml:space="preserve"> </w:t>
      </w:r>
      <w:r>
        <w:rPr>
          <w:rFonts w:ascii="Malgun Gothic" w:hAnsi="Malgun Gothic"/>
          <w:w w:val="120"/>
          <w:sz w:val="28"/>
        </w:rPr>
        <w:t>∧</w:t>
      </w:r>
      <w:r>
        <w:rPr>
          <w:rFonts w:ascii="Malgun Gothic" w:hAnsi="Malgun Gothic"/>
          <w:spacing w:val="-11"/>
          <w:w w:val="120"/>
          <w:sz w:val="28"/>
        </w:rPr>
        <w:t xml:space="preserve"> </w:t>
      </w:r>
      <w:r>
        <w:rPr>
          <w:w w:val="105"/>
          <w:sz w:val="28"/>
        </w:rPr>
        <w:t>r</w:t>
      </w:r>
      <w:r>
        <w:rPr>
          <w:spacing w:val="28"/>
          <w:w w:val="105"/>
          <w:sz w:val="28"/>
        </w:rPr>
        <w:t xml:space="preserve"> </w:t>
      </w:r>
      <w:r>
        <w:rPr>
          <w:w w:val="105"/>
          <w:sz w:val="28"/>
        </w:rPr>
        <w:t>=</w:t>
      </w:r>
      <w:r>
        <w:rPr>
          <w:spacing w:val="28"/>
          <w:w w:val="105"/>
          <w:sz w:val="28"/>
        </w:rPr>
        <w:t xml:space="preserve"> </w:t>
      </w:r>
      <w:r>
        <w:rPr>
          <w:w w:val="105"/>
          <w:sz w:val="28"/>
        </w:rPr>
        <w:t>Type(g)</w:t>
      </w:r>
      <w:r>
        <w:rPr>
          <w:spacing w:val="28"/>
          <w:w w:val="105"/>
          <w:sz w:val="28"/>
        </w:rPr>
        <w:t xml:space="preserve"> </w:t>
      </w:r>
      <w:r>
        <w:rPr>
          <w:w w:val="105"/>
          <w:sz w:val="28"/>
        </w:rPr>
        <w:t>→</w:t>
      </w:r>
      <w:r>
        <w:rPr>
          <w:spacing w:val="28"/>
          <w:w w:val="105"/>
          <w:sz w:val="28"/>
        </w:rPr>
        <w:t xml:space="preserve"> </w:t>
      </w:r>
      <w:r>
        <w:rPr>
          <w:w w:val="105"/>
          <w:sz w:val="28"/>
        </w:rPr>
        <w:t>r</w:t>
      </w:r>
      <w:r>
        <w:rPr>
          <w:spacing w:val="28"/>
          <w:w w:val="105"/>
          <w:sz w:val="28"/>
        </w:rPr>
        <w:t xml:space="preserve"> </w:t>
      </w:r>
      <w:r>
        <w:rPr>
          <w:w w:val="105"/>
          <w:sz w:val="28"/>
        </w:rPr>
        <w:t>=</w:t>
      </w:r>
      <w:r>
        <w:rPr>
          <w:spacing w:val="28"/>
          <w:w w:val="105"/>
          <w:sz w:val="28"/>
        </w:rPr>
        <w:t xml:space="preserve"> </w:t>
      </w:r>
      <w:r>
        <w:rPr>
          <w:w w:val="105"/>
          <w:sz w:val="28"/>
        </w:rPr>
        <w:t>OR</w:t>
      </w:r>
      <w:r>
        <w:rPr>
          <w:spacing w:val="28"/>
          <w:w w:val="105"/>
          <w:sz w:val="28"/>
        </w:rPr>
        <w:t xml:space="preserve"> </w:t>
      </w:r>
      <w:r>
        <w:rPr>
          <w:rFonts w:ascii="Malgun Gothic" w:hAnsi="Malgun Gothic"/>
          <w:w w:val="105"/>
          <w:sz w:val="28"/>
        </w:rPr>
        <w:t>∨</w:t>
      </w:r>
      <w:r>
        <w:rPr>
          <w:w w:val="105"/>
          <w:sz w:val="28"/>
        </w:rPr>
        <w:t>r</w:t>
      </w:r>
      <w:r>
        <w:rPr>
          <w:spacing w:val="28"/>
          <w:w w:val="105"/>
          <w:sz w:val="28"/>
        </w:rPr>
        <w:t xml:space="preserve"> </w:t>
      </w:r>
      <w:r>
        <w:rPr>
          <w:w w:val="105"/>
          <w:sz w:val="28"/>
        </w:rPr>
        <w:t>=</w:t>
      </w:r>
      <w:r>
        <w:rPr>
          <w:spacing w:val="28"/>
          <w:w w:val="105"/>
          <w:sz w:val="28"/>
        </w:rPr>
        <w:t xml:space="preserve"> </w:t>
      </w:r>
      <w:r>
        <w:rPr>
          <w:w w:val="105"/>
          <w:sz w:val="28"/>
        </w:rPr>
        <w:t>AND</w:t>
      </w:r>
      <w:r>
        <w:rPr>
          <w:spacing w:val="28"/>
          <w:w w:val="105"/>
          <w:sz w:val="28"/>
        </w:rPr>
        <w:t xml:space="preserve"> </w:t>
      </w:r>
      <w:r>
        <w:rPr>
          <w:rFonts w:ascii="Malgun Gothic" w:hAnsi="Malgun Gothic"/>
          <w:w w:val="105"/>
          <w:sz w:val="28"/>
        </w:rPr>
        <w:t>∨</w:t>
      </w:r>
      <w:r>
        <w:rPr>
          <w:w w:val="105"/>
          <w:sz w:val="28"/>
        </w:rPr>
        <w:t>r</w:t>
      </w:r>
      <w:r>
        <w:rPr>
          <w:spacing w:val="28"/>
          <w:w w:val="105"/>
          <w:sz w:val="28"/>
        </w:rPr>
        <w:t xml:space="preserve"> </w:t>
      </w:r>
      <w:r>
        <w:rPr>
          <w:w w:val="105"/>
          <w:sz w:val="28"/>
        </w:rPr>
        <w:t>=</w:t>
      </w:r>
      <w:r>
        <w:rPr>
          <w:spacing w:val="28"/>
          <w:w w:val="105"/>
          <w:sz w:val="28"/>
        </w:rPr>
        <w:t xml:space="preserve"> </w:t>
      </w:r>
      <w:r>
        <w:rPr>
          <w:w w:val="105"/>
          <w:sz w:val="28"/>
        </w:rPr>
        <w:t xml:space="preserve">XOR </w:t>
      </w:r>
      <w:r>
        <w:rPr>
          <w:rFonts w:ascii="Malgun Gothic" w:hAnsi="Malgun Gothic"/>
          <w:w w:val="105"/>
          <w:sz w:val="28"/>
        </w:rPr>
        <w:t>∨</w:t>
      </w:r>
      <w:r>
        <w:rPr>
          <w:w w:val="105"/>
          <w:sz w:val="28"/>
        </w:rPr>
        <w:t xml:space="preserve">r = </w:t>
      </w:r>
      <w:r>
        <w:rPr>
          <w:spacing w:val="-4"/>
          <w:w w:val="105"/>
          <w:sz w:val="28"/>
        </w:rPr>
        <w:t>NOT.</w:t>
      </w:r>
    </w:p>
    <w:p w14:paraId="6DE2C60E">
      <w:pPr>
        <w:pStyle w:val="10"/>
        <w:numPr>
          <w:ilvl w:val="1"/>
          <w:numId w:val="7"/>
        </w:numPr>
        <w:tabs>
          <w:tab w:val="left" w:pos="741"/>
        </w:tabs>
        <w:spacing w:before="159" w:after="0" w:line="240" w:lineRule="auto"/>
        <w:ind w:left="741" w:right="0" w:hanging="359"/>
        <w:jc w:val="left"/>
        <w:rPr>
          <w:sz w:val="28"/>
        </w:rPr>
      </w:pPr>
      <w:r>
        <w:rPr>
          <w:sz w:val="28"/>
        </w:rPr>
        <w:t>Output</w:t>
      </w:r>
      <w:r>
        <w:rPr>
          <w:spacing w:val="-6"/>
          <w:sz w:val="28"/>
        </w:rPr>
        <w:t xml:space="preserve"> </w:t>
      </w:r>
      <w:r>
        <w:rPr>
          <w:sz w:val="28"/>
        </w:rPr>
        <w:t>of</w:t>
      </w:r>
      <w:r>
        <w:rPr>
          <w:spacing w:val="-17"/>
          <w:sz w:val="28"/>
        </w:rPr>
        <w:t xml:space="preserve"> </w:t>
      </w:r>
      <w:r>
        <w:rPr>
          <w:sz w:val="28"/>
        </w:rPr>
        <w:t>AND</w:t>
      </w:r>
      <w:r>
        <w:rPr>
          <w:spacing w:val="-4"/>
          <w:sz w:val="28"/>
        </w:rPr>
        <w:t xml:space="preserve"> </w:t>
      </w:r>
      <w:r>
        <w:rPr>
          <w:sz w:val="28"/>
        </w:rPr>
        <w:t>gate</w:t>
      </w:r>
      <w:r>
        <w:rPr>
          <w:spacing w:val="-3"/>
          <w:sz w:val="28"/>
        </w:rPr>
        <w:t xml:space="preserve"> </w:t>
      </w:r>
      <w:r>
        <w:rPr>
          <w:sz w:val="28"/>
        </w:rPr>
        <w:t>will</w:t>
      </w:r>
      <w:r>
        <w:rPr>
          <w:spacing w:val="-3"/>
          <w:sz w:val="28"/>
        </w:rPr>
        <w:t xml:space="preserve"> </w:t>
      </w:r>
      <w:r>
        <w:rPr>
          <w:sz w:val="28"/>
        </w:rPr>
        <w:t>be</w:t>
      </w:r>
      <w:r>
        <w:rPr>
          <w:spacing w:val="-3"/>
          <w:sz w:val="28"/>
        </w:rPr>
        <w:t xml:space="preserve"> </w:t>
      </w:r>
      <w:r>
        <w:rPr>
          <w:sz w:val="28"/>
        </w:rPr>
        <w:t>zero</w:t>
      </w:r>
      <w:r>
        <w:rPr>
          <w:spacing w:val="-4"/>
          <w:sz w:val="28"/>
        </w:rPr>
        <w:t xml:space="preserve"> </w:t>
      </w:r>
      <w:r>
        <w:rPr>
          <w:sz w:val="28"/>
        </w:rPr>
        <w:t>if</w:t>
      </w:r>
      <w:r>
        <w:rPr>
          <w:spacing w:val="-3"/>
          <w:sz w:val="28"/>
        </w:rPr>
        <w:t xml:space="preserve"> </w:t>
      </w:r>
      <w:r>
        <w:rPr>
          <w:sz w:val="28"/>
        </w:rPr>
        <w:t>and</w:t>
      </w:r>
      <w:r>
        <w:rPr>
          <w:spacing w:val="-3"/>
          <w:sz w:val="28"/>
        </w:rPr>
        <w:t xml:space="preserve"> </w:t>
      </w:r>
      <w:r>
        <w:rPr>
          <w:sz w:val="28"/>
        </w:rPr>
        <w:t>only</w:t>
      </w:r>
      <w:r>
        <w:rPr>
          <w:spacing w:val="-3"/>
          <w:sz w:val="28"/>
        </w:rPr>
        <w:t xml:space="preserve"> </w:t>
      </w:r>
      <w:r>
        <w:rPr>
          <w:sz w:val="28"/>
        </w:rPr>
        <w:t>if</w:t>
      </w:r>
      <w:r>
        <w:rPr>
          <w:spacing w:val="-3"/>
          <w:sz w:val="28"/>
        </w:rPr>
        <w:t xml:space="preserve"> </w:t>
      </w:r>
      <w:r>
        <w:rPr>
          <w:sz w:val="28"/>
        </w:rPr>
        <w:t>any</w:t>
      </w:r>
      <w:r>
        <w:rPr>
          <w:spacing w:val="-4"/>
          <w:sz w:val="28"/>
        </w:rPr>
        <w:t xml:space="preserve"> </w:t>
      </w:r>
      <w:r>
        <w:rPr>
          <w:sz w:val="28"/>
        </w:rPr>
        <w:t>of</w:t>
      </w:r>
      <w:r>
        <w:rPr>
          <w:spacing w:val="-3"/>
          <w:sz w:val="28"/>
        </w:rPr>
        <w:t xml:space="preserve"> </w:t>
      </w:r>
      <w:r>
        <w:rPr>
          <w:sz w:val="28"/>
        </w:rPr>
        <w:t>its</w:t>
      </w:r>
      <w:r>
        <w:rPr>
          <w:spacing w:val="-3"/>
          <w:sz w:val="28"/>
        </w:rPr>
        <w:t xml:space="preserve"> </w:t>
      </w:r>
      <w:r>
        <w:rPr>
          <w:sz w:val="28"/>
        </w:rPr>
        <w:t>input</w:t>
      </w:r>
      <w:r>
        <w:rPr>
          <w:spacing w:val="-3"/>
          <w:sz w:val="28"/>
        </w:rPr>
        <w:t xml:space="preserve"> </w:t>
      </w:r>
      <w:r>
        <w:rPr>
          <w:sz w:val="28"/>
        </w:rPr>
        <w:t>is</w:t>
      </w:r>
      <w:r>
        <w:rPr>
          <w:spacing w:val="-3"/>
          <w:sz w:val="28"/>
        </w:rPr>
        <w:t xml:space="preserve"> </w:t>
      </w:r>
      <w:r>
        <w:rPr>
          <w:spacing w:val="-2"/>
          <w:sz w:val="28"/>
        </w:rPr>
        <w:t>zero.</w:t>
      </w:r>
    </w:p>
    <w:p w14:paraId="5C035B05">
      <w:pPr>
        <w:pStyle w:val="10"/>
        <w:numPr>
          <w:ilvl w:val="0"/>
          <w:numId w:val="8"/>
        </w:numPr>
        <w:tabs>
          <w:tab w:val="left" w:pos="742"/>
        </w:tabs>
        <w:spacing w:before="116" w:after="0" w:line="290" w:lineRule="auto"/>
        <w:ind w:left="742" w:right="41" w:hanging="360"/>
        <w:jc w:val="left"/>
        <w:rPr>
          <w:sz w:val="28"/>
        </w:rPr>
      </w:pPr>
      <w:r>
        <w:rPr>
          <w:rFonts w:ascii="Malgun Gothic" w:hAnsi="Malgun Gothic"/>
          <w:w w:val="120"/>
          <w:sz w:val="28"/>
        </w:rPr>
        <w:t>∀</w:t>
      </w:r>
      <w:r>
        <w:rPr>
          <w:rFonts w:ascii="Malgun Gothic" w:hAnsi="Malgun Gothic"/>
          <w:spacing w:val="17"/>
          <w:w w:val="120"/>
          <w:sz w:val="28"/>
        </w:rPr>
        <w:t xml:space="preserve"> </w:t>
      </w:r>
      <w:r>
        <w:rPr>
          <w:w w:val="105"/>
          <w:sz w:val="28"/>
        </w:rPr>
        <w:t>g</w:t>
      </w:r>
      <w:r>
        <w:rPr>
          <w:spacing w:val="-2"/>
          <w:w w:val="105"/>
          <w:sz w:val="28"/>
        </w:rPr>
        <w:t xml:space="preserve"> </w:t>
      </w:r>
      <w:r>
        <w:rPr>
          <w:w w:val="105"/>
          <w:sz w:val="28"/>
        </w:rPr>
        <w:t>Gate(g)</w:t>
      </w:r>
      <w:r>
        <w:rPr>
          <w:spacing w:val="-2"/>
          <w:w w:val="105"/>
          <w:sz w:val="28"/>
        </w:rPr>
        <w:t xml:space="preserve"> </w:t>
      </w:r>
      <w:r>
        <w:rPr>
          <w:rFonts w:ascii="Malgun Gothic" w:hAnsi="Malgun Gothic"/>
          <w:w w:val="120"/>
          <w:sz w:val="28"/>
        </w:rPr>
        <w:t>∧</w:t>
      </w:r>
      <w:r>
        <w:rPr>
          <w:rFonts w:ascii="Malgun Gothic" w:hAnsi="Malgun Gothic"/>
          <w:spacing w:val="-30"/>
          <w:w w:val="120"/>
          <w:sz w:val="28"/>
        </w:rPr>
        <w:t xml:space="preserve"> </w:t>
      </w:r>
      <w:r>
        <w:rPr>
          <w:w w:val="105"/>
          <w:sz w:val="28"/>
        </w:rPr>
        <w:t>Type(g)</w:t>
      </w:r>
      <w:r>
        <w:rPr>
          <w:spacing w:val="-1"/>
          <w:w w:val="105"/>
          <w:sz w:val="28"/>
        </w:rPr>
        <w:t xml:space="preserve"> </w:t>
      </w:r>
      <w:r>
        <w:rPr>
          <w:w w:val="105"/>
          <w:sz w:val="28"/>
        </w:rPr>
        <w:t>=</w:t>
      </w:r>
      <w:r>
        <w:rPr>
          <w:spacing w:val="-2"/>
          <w:w w:val="105"/>
          <w:sz w:val="28"/>
        </w:rPr>
        <w:t xml:space="preserve"> </w:t>
      </w:r>
      <w:r>
        <w:rPr>
          <w:w w:val="105"/>
          <w:sz w:val="28"/>
        </w:rPr>
        <w:t>AND</w:t>
      </w:r>
      <w:r>
        <w:rPr>
          <w:spacing w:val="-2"/>
          <w:w w:val="105"/>
          <w:sz w:val="28"/>
        </w:rPr>
        <w:t xml:space="preserve"> </w:t>
      </w:r>
      <w:r>
        <w:rPr>
          <w:w w:val="105"/>
          <w:sz w:val="28"/>
        </w:rPr>
        <w:t>→Signal</w:t>
      </w:r>
      <w:r>
        <w:rPr>
          <w:spacing w:val="-2"/>
          <w:w w:val="105"/>
          <w:sz w:val="28"/>
        </w:rPr>
        <w:t xml:space="preserve"> </w:t>
      </w:r>
      <w:r>
        <w:rPr>
          <w:w w:val="105"/>
          <w:sz w:val="28"/>
        </w:rPr>
        <w:t>(Out(1,</w:t>
      </w:r>
      <w:r>
        <w:rPr>
          <w:spacing w:val="-2"/>
          <w:w w:val="105"/>
          <w:sz w:val="28"/>
        </w:rPr>
        <w:t xml:space="preserve"> </w:t>
      </w:r>
      <w:r>
        <w:rPr>
          <w:w w:val="105"/>
          <w:sz w:val="28"/>
        </w:rPr>
        <w:t>g))=</w:t>
      </w:r>
      <w:r>
        <w:rPr>
          <w:spacing w:val="-2"/>
          <w:w w:val="105"/>
          <w:sz w:val="28"/>
        </w:rPr>
        <w:t xml:space="preserve"> </w:t>
      </w:r>
      <w:r>
        <w:rPr>
          <w:w w:val="105"/>
          <w:sz w:val="28"/>
        </w:rPr>
        <w:t>0</w:t>
      </w:r>
      <w:r>
        <w:rPr>
          <w:spacing w:val="-2"/>
          <w:w w:val="105"/>
          <w:sz w:val="28"/>
        </w:rPr>
        <w:t xml:space="preserve"> </w:t>
      </w:r>
      <w:r>
        <w:rPr>
          <w:rFonts w:ascii="Malgun Gothic" w:hAnsi="Malgun Gothic"/>
          <w:w w:val="105"/>
          <w:sz w:val="28"/>
        </w:rPr>
        <w:t xml:space="preserve">⇔ </w:t>
      </w:r>
      <w:r>
        <w:rPr>
          <w:rFonts w:ascii="Malgun Gothic" w:hAnsi="Malgun Gothic"/>
          <w:w w:val="120"/>
          <w:sz w:val="28"/>
        </w:rPr>
        <w:t>∃</w:t>
      </w:r>
      <w:r>
        <w:rPr>
          <w:w w:val="120"/>
          <w:sz w:val="28"/>
        </w:rPr>
        <w:t>n</w:t>
      </w:r>
      <w:r>
        <w:rPr>
          <w:spacing w:val="-21"/>
          <w:w w:val="120"/>
          <w:sz w:val="28"/>
        </w:rPr>
        <w:t xml:space="preserve"> </w:t>
      </w:r>
      <w:r>
        <w:rPr>
          <w:w w:val="105"/>
          <w:sz w:val="28"/>
        </w:rPr>
        <w:t>Signal (In(n, g))= 0.</w:t>
      </w:r>
    </w:p>
    <w:p w14:paraId="23D9CCF8">
      <w:pPr>
        <w:pStyle w:val="10"/>
        <w:numPr>
          <w:ilvl w:val="1"/>
          <w:numId w:val="8"/>
        </w:numPr>
        <w:tabs>
          <w:tab w:val="left" w:pos="741"/>
        </w:tabs>
        <w:spacing w:before="160" w:after="0" w:line="240" w:lineRule="auto"/>
        <w:ind w:left="741" w:right="0" w:hanging="359"/>
        <w:jc w:val="left"/>
        <w:rPr>
          <w:sz w:val="28"/>
        </w:rPr>
      </w:pPr>
      <w:r>
        <w:rPr>
          <w:sz w:val="28"/>
        </w:rPr>
        <w:t>Output</w:t>
      </w:r>
      <w:r>
        <w:rPr>
          <w:spacing w:val="-5"/>
          <w:sz w:val="28"/>
        </w:rPr>
        <w:t xml:space="preserve"> </w:t>
      </w:r>
      <w:r>
        <w:rPr>
          <w:sz w:val="28"/>
        </w:rPr>
        <w:t>of</w:t>
      </w:r>
      <w:r>
        <w:rPr>
          <w:spacing w:val="-3"/>
          <w:sz w:val="28"/>
        </w:rPr>
        <w:t xml:space="preserve"> </w:t>
      </w:r>
      <w:r>
        <w:rPr>
          <w:sz w:val="28"/>
        </w:rPr>
        <w:t>OR</w:t>
      </w:r>
      <w:r>
        <w:rPr>
          <w:spacing w:val="-3"/>
          <w:sz w:val="28"/>
        </w:rPr>
        <w:t xml:space="preserve"> </w:t>
      </w:r>
      <w:r>
        <w:rPr>
          <w:sz w:val="28"/>
        </w:rPr>
        <w:t>gate</w:t>
      </w:r>
      <w:r>
        <w:rPr>
          <w:spacing w:val="-3"/>
          <w:sz w:val="28"/>
        </w:rPr>
        <w:t xml:space="preserve"> </w:t>
      </w:r>
      <w:r>
        <w:rPr>
          <w:sz w:val="28"/>
        </w:rPr>
        <w:t>is</w:t>
      </w:r>
      <w:r>
        <w:rPr>
          <w:spacing w:val="-3"/>
          <w:sz w:val="28"/>
        </w:rPr>
        <w:t xml:space="preserve"> </w:t>
      </w:r>
      <w:r>
        <w:rPr>
          <w:sz w:val="28"/>
        </w:rPr>
        <w:t>1</w:t>
      </w:r>
      <w:r>
        <w:rPr>
          <w:spacing w:val="-3"/>
          <w:sz w:val="28"/>
        </w:rPr>
        <w:t xml:space="preserve"> </w:t>
      </w:r>
      <w:r>
        <w:rPr>
          <w:sz w:val="28"/>
        </w:rPr>
        <w:t>if</w:t>
      </w:r>
      <w:r>
        <w:rPr>
          <w:spacing w:val="-3"/>
          <w:sz w:val="28"/>
        </w:rPr>
        <w:t xml:space="preserve"> </w:t>
      </w:r>
      <w:r>
        <w:rPr>
          <w:sz w:val="28"/>
        </w:rPr>
        <w:t>and</w:t>
      </w:r>
      <w:r>
        <w:rPr>
          <w:spacing w:val="-2"/>
          <w:sz w:val="28"/>
        </w:rPr>
        <w:t xml:space="preserve"> </w:t>
      </w:r>
      <w:r>
        <w:rPr>
          <w:sz w:val="28"/>
        </w:rPr>
        <w:t>only</w:t>
      </w:r>
      <w:r>
        <w:rPr>
          <w:spacing w:val="-3"/>
          <w:sz w:val="28"/>
        </w:rPr>
        <w:t xml:space="preserve"> </w:t>
      </w:r>
      <w:r>
        <w:rPr>
          <w:sz w:val="28"/>
        </w:rPr>
        <w:t>if</w:t>
      </w:r>
      <w:r>
        <w:rPr>
          <w:spacing w:val="-3"/>
          <w:sz w:val="28"/>
        </w:rPr>
        <w:t xml:space="preserve"> </w:t>
      </w:r>
      <w:r>
        <w:rPr>
          <w:sz w:val="28"/>
        </w:rPr>
        <w:t>any</w:t>
      </w:r>
      <w:r>
        <w:rPr>
          <w:spacing w:val="-3"/>
          <w:sz w:val="28"/>
        </w:rPr>
        <w:t xml:space="preserve"> </w:t>
      </w:r>
      <w:r>
        <w:rPr>
          <w:sz w:val="28"/>
        </w:rPr>
        <w:t>of</w:t>
      </w:r>
      <w:r>
        <w:rPr>
          <w:spacing w:val="-3"/>
          <w:sz w:val="28"/>
        </w:rPr>
        <w:t xml:space="preserve"> </w:t>
      </w:r>
      <w:r>
        <w:rPr>
          <w:sz w:val="28"/>
        </w:rPr>
        <w:t>its</w:t>
      </w:r>
      <w:r>
        <w:rPr>
          <w:spacing w:val="-3"/>
          <w:sz w:val="28"/>
        </w:rPr>
        <w:t xml:space="preserve"> </w:t>
      </w:r>
      <w:r>
        <w:rPr>
          <w:sz w:val="28"/>
        </w:rPr>
        <w:t>input</w:t>
      </w:r>
      <w:r>
        <w:rPr>
          <w:spacing w:val="-3"/>
          <w:sz w:val="28"/>
        </w:rPr>
        <w:t xml:space="preserve"> </w:t>
      </w:r>
      <w:r>
        <w:rPr>
          <w:sz w:val="28"/>
        </w:rPr>
        <w:t>is</w:t>
      </w:r>
      <w:r>
        <w:rPr>
          <w:spacing w:val="-2"/>
          <w:sz w:val="28"/>
        </w:rPr>
        <w:t xml:space="preserve"> </w:t>
      </w:r>
      <w:r>
        <w:rPr>
          <w:spacing w:val="-5"/>
          <w:sz w:val="28"/>
        </w:rPr>
        <w:t>1:</w:t>
      </w:r>
    </w:p>
    <w:p w14:paraId="5AE4C767">
      <w:pPr>
        <w:pStyle w:val="10"/>
        <w:numPr>
          <w:ilvl w:val="0"/>
          <w:numId w:val="9"/>
        </w:numPr>
        <w:tabs>
          <w:tab w:val="left" w:pos="742"/>
        </w:tabs>
        <w:spacing w:before="115" w:after="0" w:line="290" w:lineRule="auto"/>
        <w:ind w:left="742" w:right="38" w:hanging="360"/>
        <w:jc w:val="left"/>
        <w:rPr>
          <w:sz w:val="28"/>
        </w:rPr>
      </w:pPr>
      <w:r>
        <w:rPr>
          <w:rFonts w:ascii="Malgun Gothic" w:hAnsi="Malgun Gothic"/>
          <w:w w:val="125"/>
          <w:sz w:val="28"/>
        </w:rPr>
        <w:t>∀</w:t>
      </w:r>
      <w:r>
        <w:rPr>
          <w:rFonts w:ascii="Malgun Gothic" w:hAnsi="Malgun Gothic"/>
          <w:spacing w:val="40"/>
          <w:w w:val="125"/>
          <w:sz w:val="28"/>
        </w:rPr>
        <w:t xml:space="preserve"> </w:t>
      </w:r>
      <w:r>
        <w:rPr>
          <w:w w:val="105"/>
          <w:sz w:val="28"/>
        </w:rPr>
        <w:t xml:space="preserve">g Gate(g) </w:t>
      </w:r>
      <w:r>
        <w:rPr>
          <w:rFonts w:ascii="Malgun Gothic" w:hAnsi="Malgun Gothic"/>
          <w:w w:val="125"/>
          <w:sz w:val="28"/>
        </w:rPr>
        <w:t>∧</w:t>
      </w:r>
      <w:r>
        <w:rPr>
          <w:rFonts w:ascii="Malgun Gothic" w:hAnsi="Malgun Gothic"/>
          <w:spacing w:val="-31"/>
          <w:w w:val="125"/>
          <w:sz w:val="28"/>
        </w:rPr>
        <w:t xml:space="preserve"> </w:t>
      </w:r>
      <w:r>
        <w:rPr>
          <w:w w:val="105"/>
          <w:sz w:val="28"/>
        </w:rPr>
        <w:t>Type(g) =</w:t>
      </w:r>
      <w:r>
        <w:rPr>
          <w:spacing w:val="-1"/>
          <w:w w:val="105"/>
          <w:sz w:val="28"/>
        </w:rPr>
        <w:t xml:space="preserve"> </w:t>
      </w:r>
      <w:r>
        <w:rPr>
          <w:w w:val="105"/>
          <w:sz w:val="28"/>
        </w:rPr>
        <w:t>OR</w:t>
      </w:r>
      <w:r>
        <w:rPr>
          <w:spacing w:val="-1"/>
          <w:w w:val="105"/>
          <w:sz w:val="28"/>
        </w:rPr>
        <w:t xml:space="preserve"> </w:t>
      </w:r>
      <w:r>
        <w:rPr>
          <w:w w:val="105"/>
          <w:sz w:val="28"/>
        </w:rPr>
        <w:t>→</w:t>
      </w:r>
      <w:r>
        <w:rPr>
          <w:spacing w:val="-1"/>
          <w:w w:val="105"/>
          <w:sz w:val="28"/>
        </w:rPr>
        <w:t xml:space="preserve"> </w:t>
      </w:r>
      <w:r>
        <w:rPr>
          <w:w w:val="105"/>
          <w:sz w:val="28"/>
        </w:rPr>
        <w:t>Signal</w:t>
      </w:r>
      <w:r>
        <w:rPr>
          <w:spacing w:val="-1"/>
          <w:w w:val="105"/>
          <w:sz w:val="28"/>
        </w:rPr>
        <w:t xml:space="preserve"> </w:t>
      </w:r>
      <w:r>
        <w:rPr>
          <w:w w:val="105"/>
          <w:sz w:val="28"/>
        </w:rPr>
        <w:t>(Out(1,</w:t>
      </w:r>
      <w:r>
        <w:rPr>
          <w:spacing w:val="-1"/>
          <w:w w:val="105"/>
          <w:sz w:val="28"/>
        </w:rPr>
        <w:t xml:space="preserve"> </w:t>
      </w:r>
      <w:r>
        <w:rPr>
          <w:w w:val="105"/>
          <w:sz w:val="28"/>
        </w:rPr>
        <w:t>g))=</w:t>
      </w:r>
      <w:r>
        <w:rPr>
          <w:spacing w:val="-1"/>
          <w:w w:val="105"/>
          <w:sz w:val="28"/>
        </w:rPr>
        <w:t xml:space="preserve"> </w:t>
      </w:r>
      <w:r>
        <w:rPr>
          <w:w w:val="105"/>
          <w:sz w:val="28"/>
        </w:rPr>
        <w:t>1</w:t>
      </w:r>
      <w:r>
        <w:rPr>
          <w:spacing w:val="-1"/>
          <w:w w:val="105"/>
          <w:sz w:val="28"/>
        </w:rPr>
        <w:t xml:space="preserve"> </w:t>
      </w:r>
      <w:r>
        <w:rPr>
          <w:rFonts w:ascii="Malgun Gothic" w:hAnsi="Malgun Gothic"/>
          <w:w w:val="105"/>
          <w:sz w:val="28"/>
        </w:rPr>
        <w:t>⇔</w:t>
      </w:r>
      <w:r>
        <w:rPr>
          <w:rFonts w:ascii="Malgun Gothic" w:hAnsi="Malgun Gothic"/>
          <w:w w:val="125"/>
          <w:sz w:val="28"/>
        </w:rPr>
        <w:t xml:space="preserve"> ∃</w:t>
      </w:r>
      <w:r>
        <w:rPr>
          <w:w w:val="125"/>
          <w:sz w:val="28"/>
        </w:rPr>
        <w:t>n</w:t>
      </w:r>
      <w:r>
        <w:rPr>
          <w:spacing w:val="-15"/>
          <w:w w:val="125"/>
          <w:sz w:val="28"/>
        </w:rPr>
        <w:t xml:space="preserve"> </w:t>
      </w:r>
      <w:r>
        <w:rPr>
          <w:w w:val="105"/>
          <w:sz w:val="28"/>
        </w:rPr>
        <w:t>Signal (In(n, g))= 1</w:t>
      </w:r>
    </w:p>
    <w:p w14:paraId="2246E2F3">
      <w:pPr>
        <w:pStyle w:val="10"/>
        <w:numPr>
          <w:ilvl w:val="1"/>
          <w:numId w:val="9"/>
        </w:numPr>
        <w:tabs>
          <w:tab w:val="left" w:pos="741"/>
        </w:tabs>
        <w:spacing w:before="160" w:after="0" w:line="240" w:lineRule="auto"/>
        <w:ind w:left="741" w:right="0" w:hanging="359"/>
        <w:jc w:val="left"/>
        <w:rPr>
          <w:sz w:val="28"/>
        </w:rPr>
      </w:pPr>
      <w:r>
        <w:rPr>
          <w:sz w:val="28"/>
        </w:rPr>
        <w:t>Output</w:t>
      </w:r>
      <w:r>
        <w:rPr>
          <w:spacing w:val="-6"/>
          <w:sz w:val="28"/>
        </w:rPr>
        <w:t xml:space="preserve"> </w:t>
      </w:r>
      <w:r>
        <w:rPr>
          <w:sz w:val="28"/>
        </w:rPr>
        <w:t>of</w:t>
      </w:r>
      <w:r>
        <w:rPr>
          <w:spacing w:val="-3"/>
          <w:sz w:val="28"/>
        </w:rPr>
        <w:t xml:space="preserve"> </w:t>
      </w:r>
      <w:r>
        <w:rPr>
          <w:sz w:val="28"/>
        </w:rPr>
        <w:t>XOR</w:t>
      </w:r>
      <w:r>
        <w:rPr>
          <w:spacing w:val="-3"/>
          <w:sz w:val="28"/>
        </w:rPr>
        <w:t xml:space="preserve"> </w:t>
      </w:r>
      <w:r>
        <w:rPr>
          <w:sz w:val="28"/>
        </w:rPr>
        <w:t>gate</w:t>
      </w:r>
      <w:r>
        <w:rPr>
          <w:spacing w:val="-3"/>
          <w:sz w:val="28"/>
        </w:rPr>
        <w:t xml:space="preserve"> </w:t>
      </w:r>
      <w:r>
        <w:rPr>
          <w:sz w:val="28"/>
        </w:rPr>
        <w:t>is</w:t>
      </w:r>
      <w:r>
        <w:rPr>
          <w:spacing w:val="-3"/>
          <w:sz w:val="28"/>
        </w:rPr>
        <w:t xml:space="preserve"> </w:t>
      </w:r>
      <w:r>
        <w:rPr>
          <w:sz w:val="28"/>
        </w:rPr>
        <w:t>1</w:t>
      </w:r>
      <w:r>
        <w:rPr>
          <w:spacing w:val="-3"/>
          <w:sz w:val="28"/>
        </w:rPr>
        <w:t xml:space="preserve"> </w:t>
      </w:r>
      <w:r>
        <w:rPr>
          <w:sz w:val="28"/>
        </w:rPr>
        <w:t>if</w:t>
      </w:r>
      <w:r>
        <w:rPr>
          <w:spacing w:val="-4"/>
          <w:sz w:val="28"/>
        </w:rPr>
        <w:t xml:space="preserve"> </w:t>
      </w:r>
      <w:r>
        <w:rPr>
          <w:sz w:val="28"/>
        </w:rPr>
        <w:t>and</w:t>
      </w:r>
      <w:r>
        <w:rPr>
          <w:spacing w:val="-3"/>
          <w:sz w:val="28"/>
        </w:rPr>
        <w:t xml:space="preserve"> </w:t>
      </w:r>
      <w:r>
        <w:rPr>
          <w:sz w:val="28"/>
        </w:rPr>
        <w:t>only</w:t>
      </w:r>
      <w:r>
        <w:rPr>
          <w:spacing w:val="-3"/>
          <w:sz w:val="28"/>
        </w:rPr>
        <w:t xml:space="preserve"> </w:t>
      </w:r>
      <w:r>
        <w:rPr>
          <w:sz w:val="28"/>
        </w:rPr>
        <w:t>if</w:t>
      </w:r>
      <w:r>
        <w:rPr>
          <w:spacing w:val="-3"/>
          <w:sz w:val="28"/>
        </w:rPr>
        <w:t xml:space="preserve"> </w:t>
      </w:r>
      <w:r>
        <w:rPr>
          <w:sz w:val="28"/>
        </w:rPr>
        <w:t>its</w:t>
      </w:r>
      <w:r>
        <w:rPr>
          <w:spacing w:val="-3"/>
          <w:sz w:val="28"/>
        </w:rPr>
        <w:t xml:space="preserve"> </w:t>
      </w:r>
      <w:r>
        <w:rPr>
          <w:sz w:val="28"/>
        </w:rPr>
        <w:t>inputs</w:t>
      </w:r>
      <w:r>
        <w:rPr>
          <w:spacing w:val="-3"/>
          <w:sz w:val="28"/>
        </w:rPr>
        <w:t xml:space="preserve"> </w:t>
      </w:r>
      <w:r>
        <w:rPr>
          <w:sz w:val="28"/>
        </w:rPr>
        <w:t>are</w:t>
      </w:r>
      <w:r>
        <w:rPr>
          <w:spacing w:val="-3"/>
          <w:sz w:val="28"/>
        </w:rPr>
        <w:t xml:space="preserve"> </w:t>
      </w:r>
      <w:r>
        <w:rPr>
          <w:spacing w:val="-2"/>
          <w:sz w:val="28"/>
        </w:rPr>
        <w:t>different:</w:t>
      </w:r>
    </w:p>
    <w:p w14:paraId="49D030F6">
      <w:pPr>
        <w:pStyle w:val="10"/>
        <w:numPr>
          <w:ilvl w:val="0"/>
          <w:numId w:val="10"/>
        </w:numPr>
        <w:tabs>
          <w:tab w:val="left" w:pos="742"/>
        </w:tabs>
        <w:spacing w:before="116" w:after="0" w:line="290" w:lineRule="auto"/>
        <w:ind w:left="742" w:right="36" w:hanging="360"/>
        <w:jc w:val="left"/>
        <w:rPr>
          <w:sz w:val="28"/>
        </w:rPr>
      </w:pPr>
      <w:r>
        <w:rPr>
          <w:rFonts w:ascii="Malgun Gothic" w:hAnsi="Malgun Gothic"/>
          <w:w w:val="120"/>
          <w:sz w:val="28"/>
        </w:rPr>
        <w:t>∀</w:t>
      </w:r>
      <w:r>
        <w:rPr>
          <w:rFonts w:ascii="Malgun Gothic" w:hAnsi="Malgun Gothic"/>
          <w:spacing w:val="40"/>
          <w:w w:val="120"/>
          <w:sz w:val="28"/>
        </w:rPr>
        <w:t xml:space="preserve"> </w:t>
      </w:r>
      <w:r>
        <w:rPr>
          <w:w w:val="105"/>
          <w:sz w:val="28"/>
        </w:rPr>
        <w:t>g</w:t>
      </w:r>
      <w:r>
        <w:rPr>
          <w:spacing w:val="24"/>
          <w:w w:val="105"/>
          <w:sz w:val="28"/>
        </w:rPr>
        <w:t xml:space="preserve"> </w:t>
      </w:r>
      <w:r>
        <w:rPr>
          <w:w w:val="105"/>
          <w:sz w:val="28"/>
        </w:rPr>
        <w:t>Gate(g)</w:t>
      </w:r>
      <w:r>
        <w:rPr>
          <w:w w:val="120"/>
          <w:sz w:val="28"/>
        </w:rPr>
        <w:t xml:space="preserve"> </w:t>
      </w:r>
      <w:r>
        <w:rPr>
          <w:rFonts w:ascii="Malgun Gothic" w:hAnsi="Malgun Gothic"/>
          <w:w w:val="120"/>
          <w:sz w:val="28"/>
        </w:rPr>
        <w:t>∧</w:t>
      </w:r>
      <w:r>
        <w:rPr>
          <w:rFonts w:ascii="Malgun Gothic" w:hAnsi="Malgun Gothic"/>
          <w:spacing w:val="-16"/>
          <w:w w:val="120"/>
          <w:sz w:val="28"/>
        </w:rPr>
        <w:t xml:space="preserve"> </w:t>
      </w:r>
      <w:r>
        <w:rPr>
          <w:w w:val="105"/>
          <w:sz w:val="28"/>
        </w:rPr>
        <w:t xml:space="preserve">Type(g) = XOR → Signal (Out(1, g)) = 1 </w:t>
      </w:r>
      <w:r>
        <w:rPr>
          <w:rFonts w:ascii="Malgun Gothic" w:hAnsi="Malgun Gothic"/>
          <w:w w:val="105"/>
          <w:sz w:val="28"/>
        </w:rPr>
        <w:t>⇔</w:t>
      </w:r>
      <w:r>
        <w:rPr>
          <w:rFonts w:ascii="Malgun Gothic" w:hAnsi="Malgun Gothic"/>
          <w:spacing w:val="40"/>
          <w:w w:val="105"/>
          <w:sz w:val="28"/>
        </w:rPr>
        <w:t xml:space="preserve"> </w:t>
      </w:r>
      <w:r>
        <w:rPr>
          <w:w w:val="105"/>
          <w:sz w:val="28"/>
        </w:rPr>
        <w:t>Signal (In(1,</w:t>
      </w:r>
      <w:r>
        <w:rPr>
          <w:spacing w:val="-6"/>
          <w:w w:val="105"/>
          <w:sz w:val="28"/>
        </w:rPr>
        <w:t xml:space="preserve"> </w:t>
      </w:r>
      <w:r>
        <w:rPr>
          <w:w w:val="105"/>
          <w:sz w:val="28"/>
        </w:rPr>
        <w:t>g))</w:t>
      </w:r>
      <w:r>
        <w:rPr>
          <w:spacing w:val="-6"/>
          <w:w w:val="105"/>
          <w:sz w:val="28"/>
        </w:rPr>
        <w:t xml:space="preserve"> </w:t>
      </w:r>
      <w:r>
        <w:rPr>
          <w:w w:val="105"/>
          <w:sz w:val="28"/>
        </w:rPr>
        <w:t>≠</w:t>
      </w:r>
      <w:r>
        <w:rPr>
          <w:spacing w:val="-6"/>
          <w:w w:val="105"/>
          <w:sz w:val="28"/>
        </w:rPr>
        <w:t xml:space="preserve"> </w:t>
      </w:r>
      <w:r>
        <w:rPr>
          <w:w w:val="105"/>
          <w:sz w:val="28"/>
        </w:rPr>
        <w:t>Signal</w:t>
      </w:r>
      <w:r>
        <w:rPr>
          <w:spacing w:val="-6"/>
          <w:w w:val="105"/>
          <w:sz w:val="28"/>
        </w:rPr>
        <w:t xml:space="preserve"> </w:t>
      </w:r>
      <w:r>
        <w:rPr>
          <w:w w:val="105"/>
          <w:sz w:val="28"/>
        </w:rPr>
        <w:t>(In(2,</w:t>
      </w:r>
      <w:r>
        <w:rPr>
          <w:spacing w:val="-6"/>
          <w:w w:val="105"/>
          <w:sz w:val="28"/>
        </w:rPr>
        <w:t xml:space="preserve"> </w:t>
      </w:r>
      <w:r>
        <w:rPr>
          <w:w w:val="105"/>
          <w:sz w:val="28"/>
        </w:rPr>
        <w:t>g)).</w:t>
      </w:r>
    </w:p>
    <w:p w14:paraId="1E0CB3DA">
      <w:pPr>
        <w:pStyle w:val="10"/>
        <w:numPr>
          <w:ilvl w:val="1"/>
          <w:numId w:val="10"/>
        </w:numPr>
        <w:tabs>
          <w:tab w:val="left" w:pos="741"/>
        </w:tabs>
        <w:spacing w:before="159" w:after="0" w:line="240" w:lineRule="auto"/>
        <w:ind w:left="741" w:right="0" w:hanging="359"/>
        <w:jc w:val="left"/>
        <w:rPr>
          <w:sz w:val="28"/>
        </w:rPr>
      </w:pPr>
      <w:r>
        <w:rPr>
          <w:sz w:val="28"/>
        </w:rPr>
        <w:t>Output</w:t>
      </w:r>
      <w:r>
        <w:rPr>
          <w:spacing w:val="-6"/>
          <w:sz w:val="28"/>
        </w:rPr>
        <w:t xml:space="preserve"> </w:t>
      </w:r>
      <w:r>
        <w:rPr>
          <w:sz w:val="28"/>
        </w:rPr>
        <w:t>of</w:t>
      </w:r>
      <w:r>
        <w:rPr>
          <w:spacing w:val="-4"/>
          <w:sz w:val="28"/>
        </w:rPr>
        <w:t xml:space="preserve"> </w:t>
      </w:r>
      <w:r>
        <w:rPr>
          <w:sz w:val="28"/>
        </w:rPr>
        <w:t>NOT</w:t>
      </w:r>
      <w:r>
        <w:rPr>
          <w:spacing w:val="-8"/>
          <w:sz w:val="28"/>
        </w:rPr>
        <w:t xml:space="preserve"> </w:t>
      </w:r>
      <w:r>
        <w:rPr>
          <w:sz w:val="28"/>
        </w:rPr>
        <w:t>gate</w:t>
      </w:r>
      <w:r>
        <w:rPr>
          <w:spacing w:val="-3"/>
          <w:sz w:val="28"/>
        </w:rPr>
        <w:t xml:space="preserve"> </w:t>
      </w:r>
      <w:r>
        <w:rPr>
          <w:sz w:val="28"/>
        </w:rPr>
        <w:t>is</w:t>
      </w:r>
      <w:r>
        <w:rPr>
          <w:spacing w:val="-4"/>
          <w:sz w:val="28"/>
        </w:rPr>
        <w:t xml:space="preserve"> </w:t>
      </w:r>
      <w:r>
        <w:rPr>
          <w:sz w:val="28"/>
        </w:rPr>
        <w:t>invert</w:t>
      </w:r>
      <w:r>
        <w:rPr>
          <w:spacing w:val="-3"/>
          <w:sz w:val="28"/>
        </w:rPr>
        <w:t xml:space="preserve"> </w:t>
      </w:r>
      <w:r>
        <w:rPr>
          <w:sz w:val="28"/>
        </w:rPr>
        <w:t>of</w:t>
      </w:r>
      <w:r>
        <w:rPr>
          <w:spacing w:val="-4"/>
          <w:sz w:val="28"/>
        </w:rPr>
        <w:t xml:space="preserve"> </w:t>
      </w:r>
      <w:r>
        <w:rPr>
          <w:sz w:val="28"/>
        </w:rPr>
        <w:t>its</w:t>
      </w:r>
      <w:r>
        <w:rPr>
          <w:spacing w:val="-3"/>
          <w:sz w:val="28"/>
        </w:rPr>
        <w:t xml:space="preserve"> </w:t>
      </w:r>
      <w:r>
        <w:rPr>
          <w:spacing w:val="-2"/>
          <w:sz w:val="28"/>
        </w:rPr>
        <w:t>input:</w:t>
      </w:r>
    </w:p>
    <w:p w14:paraId="5844B90A">
      <w:pPr>
        <w:pStyle w:val="10"/>
        <w:numPr>
          <w:ilvl w:val="0"/>
          <w:numId w:val="11"/>
        </w:numPr>
        <w:tabs>
          <w:tab w:val="left" w:pos="742"/>
          <w:tab w:val="left" w:pos="5256"/>
        </w:tabs>
        <w:spacing w:before="116" w:after="0" w:line="290" w:lineRule="auto"/>
        <w:ind w:left="742" w:right="46" w:hanging="360"/>
        <w:jc w:val="left"/>
        <w:rPr>
          <w:sz w:val="28"/>
        </w:rPr>
      </w:pPr>
      <w:r>
        <w:rPr>
          <w:rFonts w:ascii="Malgun Gothic" w:hAnsi="Malgun Gothic"/>
          <w:w w:val="120"/>
          <w:sz w:val="28"/>
        </w:rPr>
        <w:t>∀</w:t>
      </w:r>
      <w:r>
        <w:rPr>
          <w:rFonts w:ascii="Malgun Gothic" w:hAnsi="Malgun Gothic"/>
          <w:spacing w:val="40"/>
          <w:w w:val="120"/>
          <w:sz w:val="28"/>
        </w:rPr>
        <w:t xml:space="preserve"> </w:t>
      </w:r>
      <w:r>
        <w:rPr>
          <w:w w:val="105"/>
          <w:sz w:val="28"/>
        </w:rPr>
        <w:t xml:space="preserve">g Gate(g) </w:t>
      </w:r>
      <w:r>
        <w:rPr>
          <w:rFonts w:ascii="Malgun Gothic" w:hAnsi="Malgun Gothic"/>
          <w:w w:val="120"/>
          <w:sz w:val="28"/>
        </w:rPr>
        <w:t xml:space="preserve">∧ </w:t>
      </w:r>
      <w:r>
        <w:rPr>
          <w:w w:val="105"/>
          <w:sz w:val="28"/>
        </w:rPr>
        <w:t>Type(g) = NOT →</w:t>
      </w:r>
      <w:r>
        <w:rPr>
          <w:sz w:val="28"/>
        </w:rPr>
        <w:tab/>
      </w:r>
      <w:r>
        <w:rPr>
          <w:spacing w:val="-2"/>
          <w:w w:val="105"/>
          <w:sz w:val="28"/>
        </w:rPr>
        <w:t>Signal</w:t>
      </w:r>
      <w:r>
        <w:rPr>
          <w:spacing w:val="-17"/>
          <w:w w:val="105"/>
          <w:sz w:val="28"/>
        </w:rPr>
        <w:t xml:space="preserve"> </w:t>
      </w:r>
      <w:r>
        <w:rPr>
          <w:spacing w:val="-2"/>
          <w:w w:val="105"/>
          <w:sz w:val="28"/>
        </w:rPr>
        <w:t>(In(1,</w:t>
      </w:r>
      <w:r>
        <w:rPr>
          <w:spacing w:val="-16"/>
          <w:w w:val="105"/>
          <w:sz w:val="28"/>
        </w:rPr>
        <w:t xml:space="preserve"> </w:t>
      </w:r>
      <w:r>
        <w:rPr>
          <w:spacing w:val="-2"/>
          <w:w w:val="105"/>
          <w:sz w:val="28"/>
        </w:rPr>
        <w:t>g))</w:t>
      </w:r>
      <w:r>
        <w:rPr>
          <w:spacing w:val="-17"/>
          <w:w w:val="105"/>
          <w:sz w:val="28"/>
        </w:rPr>
        <w:t xml:space="preserve"> </w:t>
      </w:r>
      <w:r>
        <w:rPr>
          <w:spacing w:val="-2"/>
          <w:w w:val="105"/>
          <w:sz w:val="28"/>
        </w:rPr>
        <w:t>≠</w:t>
      </w:r>
      <w:r>
        <w:rPr>
          <w:spacing w:val="-16"/>
          <w:w w:val="105"/>
          <w:sz w:val="28"/>
        </w:rPr>
        <w:t xml:space="preserve"> </w:t>
      </w:r>
      <w:r>
        <w:rPr>
          <w:spacing w:val="-2"/>
          <w:w w:val="105"/>
          <w:sz w:val="28"/>
        </w:rPr>
        <w:t>Signal</w:t>
      </w:r>
      <w:r>
        <w:rPr>
          <w:spacing w:val="-16"/>
          <w:w w:val="105"/>
          <w:sz w:val="28"/>
        </w:rPr>
        <w:t xml:space="preserve"> </w:t>
      </w:r>
      <w:r>
        <w:rPr>
          <w:spacing w:val="-2"/>
          <w:w w:val="105"/>
          <w:sz w:val="28"/>
        </w:rPr>
        <w:t xml:space="preserve">(Out(1, </w:t>
      </w:r>
      <w:r>
        <w:rPr>
          <w:spacing w:val="-4"/>
          <w:w w:val="105"/>
          <w:sz w:val="28"/>
        </w:rPr>
        <w:t>g)).</w:t>
      </w:r>
    </w:p>
    <w:p w14:paraId="2C5F571C">
      <w:pPr>
        <w:pStyle w:val="10"/>
        <w:numPr>
          <w:ilvl w:val="1"/>
          <w:numId w:val="11"/>
        </w:numPr>
        <w:tabs>
          <w:tab w:val="left" w:pos="742"/>
        </w:tabs>
        <w:spacing w:before="159" w:after="0" w:line="374" w:lineRule="auto"/>
        <w:ind w:left="742" w:right="40" w:hanging="360"/>
        <w:jc w:val="left"/>
        <w:rPr>
          <w:sz w:val="28"/>
        </w:rPr>
      </w:pPr>
      <w:r>
        <w:rPr>
          <w:sz w:val="28"/>
        </w:rPr>
        <w:t>All the gates in the above circuit have two inputs and one output (except NOT gate).</w:t>
      </w:r>
    </w:p>
    <w:p w14:paraId="640F9E7D">
      <w:pPr>
        <w:pStyle w:val="10"/>
        <w:numPr>
          <w:ilvl w:val="0"/>
          <w:numId w:val="12"/>
        </w:numPr>
        <w:tabs>
          <w:tab w:val="left" w:pos="741"/>
        </w:tabs>
        <w:spacing w:before="0" w:after="0" w:line="444" w:lineRule="exact"/>
        <w:ind w:left="741" w:right="0" w:hanging="359"/>
        <w:jc w:val="left"/>
        <w:rPr>
          <w:sz w:val="28"/>
        </w:rPr>
      </w:pPr>
      <w:r>
        <w:rPr>
          <w:rFonts w:ascii="Malgun Gothic" w:hAnsi="Malgun Gothic"/>
          <w:w w:val="115"/>
          <w:sz w:val="28"/>
        </w:rPr>
        <w:t xml:space="preserve">∀ </w:t>
      </w:r>
      <w:r>
        <w:rPr>
          <w:w w:val="105"/>
          <w:sz w:val="28"/>
        </w:rPr>
        <w:t>g</w:t>
      </w:r>
      <w:r>
        <w:rPr>
          <w:spacing w:val="-15"/>
          <w:w w:val="105"/>
          <w:sz w:val="28"/>
        </w:rPr>
        <w:t xml:space="preserve"> </w:t>
      </w:r>
      <w:r>
        <w:rPr>
          <w:w w:val="105"/>
          <w:sz w:val="28"/>
        </w:rPr>
        <w:t>Gate(g)</w:t>
      </w:r>
      <w:r>
        <w:rPr>
          <w:spacing w:val="-14"/>
          <w:w w:val="105"/>
          <w:sz w:val="28"/>
        </w:rPr>
        <w:t xml:space="preserve"> </w:t>
      </w:r>
      <w:r>
        <w:rPr>
          <w:rFonts w:ascii="Malgun Gothic" w:hAnsi="Malgun Gothic"/>
          <w:w w:val="115"/>
          <w:sz w:val="28"/>
        </w:rPr>
        <w:t>∧</w:t>
      </w:r>
      <w:r>
        <w:rPr>
          <w:rFonts w:ascii="Malgun Gothic" w:hAnsi="Malgun Gothic"/>
          <w:spacing w:val="-44"/>
          <w:w w:val="115"/>
          <w:sz w:val="28"/>
        </w:rPr>
        <w:t xml:space="preserve"> </w:t>
      </w:r>
      <w:r>
        <w:rPr>
          <w:w w:val="105"/>
          <w:sz w:val="28"/>
        </w:rPr>
        <w:t>Type(g)</w:t>
      </w:r>
      <w:r>
        <w:rPr>
          <w:spacing w:val="-15"/>
          <w:w w:val="105"/>
          <w:sz w:val="28"/>
        </w:rPr>
        <w:t xml:space="preserve"> </w:t>
      </w:r>
      <w:r>
        <w:rPr>
          <w:w w:val="105"/>
          <w:sz w:val="28"/>
        </w:rPr>
        <w:t>=</w:t>
      </w:r>
      <w:r>
        <w:rPr>
          <w:spacing w:val="-14"/>
          <w:w w:val="105"/>
          <w:sz w:val="28"/>
        </w:rPr>
        <w:t xml:space="preserve"> </w:t>
      </w:r>
      <w:r>
        <w:rPr>
          <w:w w:val="105"/>
          <w:sz w:val="28"/>
        </w:rPr>
        <w:t>NOT</w:t>
      </w:r>
      <w:r>
        <w:rPr>
          <w:spacing w:val="-18"/>
          <w:w w:val="105"/>
          <w:sz w:val="28"/>
        </w:rPr>
        <w:t xml:space="preserve"> </w:t>
      </w:r>
      <w:r>
        <w:rPr>
          <w:w w:val="105"/>
          <w:sz w:val="28"/>
        </w:rPr>
        <w:t>→</w:t>
      </w:r>
      <w:r>
        <w:rPr>
          <w:spacing w:val="61"/>
          <w:w w:val="150"/>
          <w:sz w:val="28"/>
        </w:rPr>
        <w:t xml:space="preserve"> </w:t>
      </w:r>
      <w:r>
        <w:rPr>
          <w:w w:val="105"/>
          <w:sz w:val="28"/>
        </w:rPr>
        <w:t>Arity(g,</w:t>
      </w:r>
      <w:r>
        <w:rPr>
          <w:spacing w:val="-15"/>
          <w:w w:val="105"/>
          <w:sz w:val="28"/>
        </w:rPr>
        <w:t xml:space="preserve"> </w:t>
      </w:r>
      <w:r>
        <w:rPr>
          <w:w w:val="105"/>
          <w:sz w:val="28"/>
        </w:rPr>
        <w:t>1,</w:t>
      </w:r>
      <w:r>
        <w:rPr>
          <w:spacing w:val="-14"/>
          <w:w w:val="105"/>
          <w:sz w:val="28"/>
        </w:rPr>
        <w:t xml:space="preserve"> </w:t>
      </w:r>
      <w:r>
        <w:rPr>
          <w:spacing w:val="-5"/>
          <w:w w:val="105"/>
          <w:sz w:val="28"/>
        </w:rPr>
        <w:t>1)</w:t>
      </w:r>
    </w:p>
    <w:p w14:paraId="0BF6180D">
      <w:pPr>
        <w:pStyle w:val="10"/>
        <w:spacing w:after="0" w:line="444" w:lineRule="exact"/>
        <w:jc w:val="left"/>
        <w:rPr>
          <w:sz w:val="28"/>
        </w:rPr>
        <w:sectPr>
          <w:pgSz w:w="11920" w:h="16840"/>
          <w:pgMar w:top="1380" w:right="1417" w:bottom="320" w:left="1417" w:header="0" w:footer="89" w:gutter="0"/>
          <w:cols w:space="720" w:num="1"/>
        </w:sectPr>
      </w:pPr>
    </w:p>
    <w:p w14:paraId="3B1F04EC">
      <w:pPr>
        <w:pStyle w:val="10"/>
        <w:numPr>
          <w:ilvl w:val="0"/>
          <w:numId w:val="12"/>
        </w:numPr>
        <w:tabs>
          <w:tab w:val="left" w:pos="742"/>
        </w:tabs>
        <w:spacing w:before="0" w:after="0" w:line="457" w:lineRule="exact"/>
        <w:ind w:left="742" w:right="0" w:hanging="359"/>
        <w:jc w:val="left"/>
        <w:rPr>
          <w:sz w:val="28"/>
        </w:rPr>
      </w:pPr>
      <w:r>
        <w:rPr>
          <w:rFonts w:ascii="Malgun Gothic" w:hAnsi="Malgun Gothic"/>
          <w:w w:val="115"/>
          <w:sz w:val="28"/>
        </w:rPr>
        <w:t>∀</w:t>
      </w:r>
      <w:r>
        <w:rPr>
          <w:rFonts w:ascii="Malgun Gothic" w:hAnsi="Malgun Gothic"/>
          <w:spacing w:val="14"/>
          <w:w w:val="115"/>
          <w:sz w:val="28"/>
        </w:rPr>
        <w:t xml:space="preserve"> </w:t>
      </w:r>
      <w:r>
        <w:rPr>
          <w:w w:val="110"/>
          <w:sz w:val="28"/>
        </w:rPr>
        <w:t>g</w:t>
      </w:r>
      <w:r>
        <w:rPr>
          <w:spacing w:val="-7"/>
          <w:w w:val="110"/>
          <w:sz w:val="28"/>
        </w:rPr>
        <w:t xml:space="preserve"> </w:t>
      </w:r>
      <w:r>
        <w:rPr>
          <w:w w:val="110"/>
          <w:sz w:val="28"/>
        </w:rPr>
        <w:t>Gate(g)</w:t>
      </w:r>
      <w:r>
        <w:rPr>
          <w:spacing w:val="-6"/>
          <w:w w:val="110"/>
          <w:sz w:val="28"/>
        </w:rPr>
        <w:t xml:space="preserve"> </w:t>
      </w:r>
      <w:r>
        <w:rPr>
          <w:rFonts w:ascii="Malgun Gothic" w:hAnsi="Malgun Gothic"/>
          <w:w w:val="115"/>
          <w:sz w:val="28"/>
        </w:rPr>
        <w:t>∧</w:t>
      </w:r>
      <w:r>
        <w:rPr>
          <w:rFonts w:ascii="Malgun Gothic" w:hAnsi="Malgun Gothic"/>
          <w:spacing w:val="-29"/>
          <w:w w:val="115"/>
          <w:sz w:val="28"/>
        </w:rPr>
        <w:t xml:space="preserve"> </w:t>
      </w:r>
      <w:r>
        <w:rPr>
          <w:w w:val="110"/>
          <w:sz w:val="28"/>
        </w:rPr>
        <w:t>r</w:t>
      </w:r>
      <w:r>
        <w:rPr>
          <w:spacing w:val="-6"/>
          <w:w w:val="110"/>
          <w:sz w:val="28"/>
        </w:rPr>
        <w:t xml:space="preserve"> </w:t>
      </w:r>
      <w:r>
        <w:rPr>
          <w:w w:val="110"/>
          <w:sz w:val="28"/>
        </w:rPr>
        <w:t>=Type(g)</w:t>
      </w:r>
      <w:r>
        <w:rPr>
          <w:spacing w:val="62"/>
          <w:w w:val="115"/>
          <w:sz w:val="28"/>
        </w:rPr>
        <w:t xml:space="preserve"> </w:t>
      </w:r>
      <w:r>
        <w:rPr>
          <w:rFonts w:ascii="Malgun Gothic" w:hAnsi="Malgun Gothic"/>
          <w:w w:val="115"/>
          <w:sz w:val="28"/>
        </w:rPr>
        <w:t>∧</w:t>
      </w:r>
      <w:r>
        <w:rPr>
          <w:rFonts w:ascii="Malgun Gothic" w:hAnsi="Malgun Gothic"/>
          <w:spacing w:val="-29"/>
          <w:w w:val="115"/>
          <w:sz w:val="28"/>
        </w:rPr>
        <w:t xml:space="preserve"> </w:t>
      </w:r>
      <w:r>
        <w:rPr>
          <w:w w:val="110"/>
          <w:sz w:val="28"/>
        </w:rPr>
        <w:t>(r=</w:t>
      </w:r>
      <w:r>
        <w:rPr>
          <w:spacing w:val="-6"/>
          <w:w w:val="110"/>
          <w:sz w:val="28"/>
        </w:rPr>
        <w:t xml:space="preserve"> </w:t>
      </w:r>
      <w:r>
        <w:rPr>
          <w:w w:val="110"/>
          <w:sz w:val="28"/>
        </w:rPr>
        <w:t>AND</w:t>
      </w:r>
      <w:r>
        <w:rPr>
          <w:spacing w:val="-6"/>
          <w:w w:val="110"/>
          <w:sz w:val="28"/>
        </w:rPr>
        <w:t xml:space="preserve"> </w:t>
      </w:r>
      <w:r>
        <w:rPr>
          <w:rFonts w:ascii="Malgun Gothic" w:hAnsi="Malgun Gothic"/>
          <w:w w:val="110"/>
          <w:sz w:val="28"/>
        </w:rPr>
        <w:t>∨</w:t>
      </w:r>
      <w:r>
        <w:rPr>
          <w:w w:val="110"/>
          <w:sz w:val="28"/>
        </w:rPr>
        <w:t>r=</w:t>
      </w:r>
      <w:r>
        <w:rPr>
          <w:spacing w:val="-19"/>
          <w:w w:val="110"/>
          <w:sz w:val="28"/>
        </w:rPr>
        <w:t xml:space="preserve"> </w:t>
      </w:r>
      <w:r>
        <w:rPr>
          <w:w w:val="110"/>
          <w:sz w:val="28"/>
        </w:rPr>
        <w:t>OR</w:t>
      </w:r>
      <w:r>
        <w:rPr>
          <w:spacing w:val="-19"/>
          <w:w w:val="110"/>
          <w:sz w:val="28"/>
        </w:rPr>
        <w:t xml:space="preserve"> </w:t>
      </w:r>
      <w:r>
        <w:rPr>
          <w:rFonts w:ascii="Malgun Gothic" w:hAnsi="Malgun Gothic"/>
          <w:w w:val="110"/>
          <w:sz w:val="28"/>
        </w:rPr>
        <w:t>∨</w:t>
      </w:r>
      <w:r>
        <w:rPr>
          <w:w w:val="110"/>
          <w:sz w:val="28"/>
        </w:rPr>
        <w:t>r=</w:t>
      </w:r>
      <w:r>
        <w:rPr>
          <w:spacing w:val="-19"/>
          <w:w w:val="110"/>
          <w:sz w:val="28"/>
        </w:rPr>
        <w:t xml:space="preserve"> </w:t>
      </w:r>
      <w:r>
        <w:rPr>
          <w:w w:val="110"/>
          <w:sz w:val="28"/>
        </w:rPr>
        <w:t>XOR)</w:t>
      </w:r>
      <w:r>
        <w:rPr>
          <w:spacing w:val="-19"/>
          <w:w w:val="110"/>
          <w:sz w:val="28"/>
        </w:rPr>
        <w:t xml:space="preserve"> </w:t>
      </w:r>
      <w:r>
        <w:rPr>
          <w:w w:val="110"/>
          <w:sz w:val="28"/>
        </w:rPr>
        <w:t>→</w:t>
      </w:r>
      <w:r>
        <w:rPr>
          <w:spacing w:val="39"/>
          <w:w w:val="110"/>
          <w:sz w:val="28"/>
        </w:rPr>
        <w:t xml:space="preserve"> </w:t>
      </w:r>
      <w:r>
        <w:rPr>
          <w:spacing w:val="-4"/>
          <w:w w:val="110"/>
          <w:sz w:val="28"/>
        </w:rPr>
        <w:t>Arity</w:t>
      </w:r>
    </w:p>
    <w:p w14:paraId="7E18B58A">
      <w:pPr>
        <w:pStyle w:val="7"/>
        <w:spacing w:before="106"/>
        <w:ind w:left="742"/>
      </w:pPr>
      <w:r>
        <w:t>(g,</w:t>
      </w:r>
      <w:r>
        <w:rPr>
          <w:spacing w:val="-3"/>
        </w:rPr>
        <w:t xml:space="preserve"> </w:t>
      </w:r>
      <w:r>
        <w:t>2,</w:t>
      </w:r>
      <w:r>
        <w:rPr>
          <w:spacing w:val="-2"/>
        </w:rPr>
        <w:t xml:space="preserve"> </w:t>
      </w:r>
      <w:r>
        <w:rPr>
          <w:spacing w:val="-5"/>
        </w:rPr>
        <w:t>1).</w:t>
      </w:r>
    </w:p>
    <w:p w14:paraId="34698303">
      <w:pPr>
        <w:pStyle w:val="10"/>
        <w:numPr>
          <w:ilvl w:val="1"/>
          <w:numId w:val="12"/>
        </w:numPr>
        <w:tabs>
          <w:tab w:val="left" w:pos="741"/>
        </w:tabs>
        <w:spacing w:before="227" w:after="0" w:line="240" w:lineRule="auto"/>
        <w:ind w:left="741" w:right="0" w:hanging="359"/>
        <w:jc w:val="left"/>
        <w:rPr>
          <w:sz w:val="28"/>
        </w:rPr>
      </w:pPr>
      <w:r>
        <w:rPr>
          <w:sz w:val="28"/>
        </w:rPr>
        <w:t>All</w:t>
      </w:r>
      <w:r>
        <w:rPr>
          <w:spacing w:val="-4"/>
          <w:sz w:val="28"/>
        </w:rPr>
        <w:t xml:space="preserve"> </w:t>
      </w:r>
      <w:r>
        <w:rPr>
          <w:sz w:val="28"/>
        </w:rPr>
        <w:t>gates</w:t>
      </w:r>
      <w:r>
        <w:rPr>
          <w:spacing w:val="-4"/>
          <w:sz w:val="28"/>
        </w:rPr>
        <w:t xml:space="preserve"> </w:t>
      </w:r>
      <w:r>
        <w:rPr>
          <w:sz w:val="28"/>
        </w:rPr>
        <w:t>are</w:t>
      </w:r>
      <w:r>
        <w:rPr>
          <w:spacing w:val="-4"/>
          <w:sz w:val="28"/>
        </w:rPr>
        <w:t xml:space="preserve"> </w:t>
      </w:r>
      <w:r>
        <w:rPr>
          <w:sz w:val="28"/>
        </w:rPr>
        <w:t>logic</w:t>
      </w:r>
      <w:r>
        <w:rPr>
          <w:spacing w:val="-4"/>
          <w:sz w:val="28"/>
        </w:rPr>
        <w:t xml:space="preserve"> </w:t>
      </w:r>
      <w:r>
        <w:rPr>
          <w:spacing w:val="-2"/>
          <w:sz w:val="28"/>
        </w:rPr>
        <w:t>circuits:</w:t>
      </w:r>
    </w:p>
    <w:p w14:paraId="3E2D69A5">
      <w:pPr>
        <w:pStyle w:val="7"/>
        <w:spacing w:before="116"/>
        <w:ind w:left="382"/>
      </w:pPr>
      <w:r>
        <w:rPr>
          <w:w w:val="105"/>
        </w:rPr>
        <w:t>1.</w:t>
      </w:r>
      <w:r>
        <w:rPr>
          <w:spacing w:val="50"/>
          <w:w w:val="115"/>
        </w:rPr>
        <w:t xml:space="preserve"> </w:t>
      </w:r>
      <w:r>
        <w:rPr>
          <w:rFonts w:ascii="Malgun Gothic" w:hAnsi="Malgun Gothic"/>
          <w:w w:val="115"/>
        </w:rPr>
        <w:t>∀</w:t>
      </w:r>
      <w:r>
        <w:rPr>
          <w:rFonts w:ascii="Malgun Gothic" w:hAnsi="Malgun Gothic"/>
          <w:spacing w:val="13"/>
          <w:w w:val="115"/>
        </w:rPr>
        <w:t xml:space="preserve"> </w:t>
      </w:r>
      <w:r>
        <w:rPr>
          <w:w w:val="105"/>
        </w:rPr>
        <w:t>g</w:t>
      </w:r>
      <w:r>
        <w:rPr>
          <w:spacing w:val="-13"/>
          <w:w w:val="105"/>
        </w:rPr>
        <w:t xml:space="preserve"> </w:t>
      </w:r>
      <w:r>
        <w:rPr>
          <w:w w:val="105"/>
        </w:rPr>
        <w:t>Gate(g)</w:t>
      </w:r>
      <w:r>
        <w:rPr>
          <w:spacing w:val="-13"/>
          <w:w w:val="105"/>
        </w:rPr>
        <w:t xml:space="preserve"> </w:t>
      </w:r>
      <w:r>
        <w:rPr>
          <w:w w:val="105"/>
        </w:rPr>
        <w:t>→</w:t>
      </w:r>
      <w:r>
        <w:rPr>
          <w:spacing w:val="-13"/>
          <w:w w:val="105"/>
        </w:rPr>
        <w:t xml:space="preserve"> </w:t>
      </w:r>
      <w:r>
        <w:rPr>
          <w:w w:val="105"/>
        </w:rPr>
        <w:t>Circuit</w:t>
      </w:r>
      <w:r>
        <w:rPr>
          <w:spacing w:val="-13"/>
          <w:w w:val="105"/>
        </w:rPr>
        <w:t xml:space="preserve"> </w:t>
      </w:r>
      <w:r>
        <w:rPr>
          <w:spacing w:val="-4"/>
          <w:w w:val="105"/>
        </w:rPr>
        <w:t>(g).</w:t>
      </w:r>
    </w:p>
    <w:p w14:paraId="4AE0A607">
      <w:pPr>
        <w:pStyle w:val="7"/>
        <w:spacing w:before="64"/>
      </w:pPr>
    </w:p>
    <w:p w14:paraId="4D79AA9D">
      <w:pPr>
        <w:pStyle w:val="4"/>
        <w:numPr>
          <w:ilvl w:val="0"/>
          <w:numId w:val="3"/>
        </w:numPr>
        <w:tabs>
          <w:tab w:val="left" w:pos="300"/>
        </w:tabs>
        <w:spacing w:before="1" w:after="0" w:line="240" w:lineRule="auto"/>
        <w:ind w:left="300" w:right="0" w:hanging="278"/>
        <w:jc w:val="left"/>
      </w:pPr>
      <w:r>
        <w:t>Encode</w:t>
      </w:r>
      <w:r>
        <w:rPr>
          <w:spacing w:val="-8"/>
        </w:rPr>
        <w:t xml:space="preserve"> </w:t>
      </w:r>
      <w:r>
        <w:t>a</w:t>
      </w:r>
      <w:r>
        <w:rPr>
          <w:spacing w:val="-6"/>
        </w:rPr>
        <w:t xml:space="preserve"> </w:t>
      </w:r>
      <w:r>
        <w:t>description</w:t>
      </w:r>
      <w:r>
        <w:rPr>
          <w:spacing w:val="-6"/>
        </w:rPr>
        <w:t xml:space="preserve"> </w:t>
      </w:r>
      <w:r>
        <w:t>of</w:t>
      </w:r>
      <w:r>
        <w:rPr>
          <w:spacing w:val="-6"/>
        </w:rPr>
        <w:t xml:space="preserve"> </w:t>
      </w:r>
      <w:r>
        <w:t>the</w:t>
      </w:r>
      <w:r>
        <w:rPr>
          <w:spacing w:val="-6"/>
        </w:rPr>
        <w:t xml:space="preserve"> </w:t>
      </w:r>
      <w:r>
        <w:t>problem</w:t>
      </w:r>
      <w:r>
        <w:rPr>
          <w:spacing w:val="-5"/>
        </w:rPr>
        <w:t xml:space="preserve"> </w:t>
      </w:r>
      <w:r>
        <w:rPr>
          <w:spacing w:val="-2"/>
        </w:rPr>
        <w:t>instance:</w:t>
      </w:r>
    </w:p>
    <w:p w14:paraId="3EFCD209">
      <w:pPr>
        <w:pStyle w:val="7"/>
        <w:spacing w:before="14"/>
        <w:rPr>
          <w:b/>
        </w:rPr>
      </w:pPr>
    </w:p>
    <w:p w14:paraId="049A5256">
      <w:pPr>
        <w:pStyle w:val="7"/>
        <w:spacing w:line="276" w:lineRule="auto"/>
        <w:ind w:left="22" w:right="42"/>
        <w:jc w:val="both"/>
      </w:pPr>
      <w:r>
        <w:t>Now we encode problem of circuit C1, firstly we categorize the circuit and its gate components. This step is easy if ontology about the problem is already thought. This step involves the writing simple</w:t>
      </w:r>
      <w:r>
        <w:rPr>
          <w:spacing w:val="-3"/>
        </w:rPr>
        <w:t xml:space="preserve"> </w:t>
      </w:r>
      <w:r>
        <w:t>atomics</w:t>
      </w:r>
      <w:r>
        <w:rPr>
          <w:spacing w:val="-3"/>
        </w:rPr>
        <w:t xml:space="preserve"> </w:t>
      </w:r>
      <w:r>
        <w:t>sentences</w:t>
      </w:r>
      <w:r>
        <w:rPr>
          <w:spacing w:val="-3"/>
        </w:rPr>
        <w:t xml:space="preserve"> </w:t>
      </w:r>
      <w:r>
        <w:t>of</w:t>
      </w:r>
      <w:r>
        <w:rPr>
          <w:spacing w:val="-3"/>
        </w:rPr>
        <w:t xml:space="preserve"> </w:t>
      </w:r>
      <w:r>
        <w:t>instances</w:t>
      </w:r>
      <w:r>
        <w:rPr>
          <w:spacing w:val="-3"/>
        </w:rPr>
        <w:t xml:space="preserve"> </w:t>
      </w:r>
      <w:r>
        <w:t>of concepts, which is known as ontology.</w:t>
      </w:r>
    </w:p>
    <w:p w14:paraId="2FA157D7">
      <w:pPr>
        <w:pStyle w:val="7"/>
        <w:spacing w:before="240" w:line="276" w:lineRule="auto"/>
        <w:ind w:left="22" w:right="45"/>
        <w:jc w:val="both"/>
      </w:pPr>
      <w:r>
        <w:t>For the given circuit C1, we can encode the problem instance in atomic sentences as below:</w:t>
      </w:r>
    </w:p>
    <w:p w14:paraId="33F20D3A">
      <w:pPr>
        <w:pStyle w:val="7"/>
        <w:spacing w:before="240" w:line="276" w:lineRule="auto"/>
        <w:ind w:left="22" w:right="49"/>
        <w:jc w:val="both"/>
      </w:pPr>
      <w:r>
        <w:t>Since in the circuit there are two XOR, two AND, and one OR gate so atomic sentences for these gates will be:</w:t>
      </w:r>
    </w:p>
    <w:p w14:paraId="3B010A0E">
      <w:pPr>
        <w:pStyle w:val="10"/>
        <w:numPr>
          <w:ilvl w:val="0"/>
          <w:numId w:val="13"/>
        </w:numPr>
        <w:tabs>
          <w:tab w:val="left" w:pos="741"/>
        </w:tabs>
        <w:spacing w:before="240" w:after="0" w:line="240" w:lineRule="auto"/>
        <w:ind w:left="741" w:right="0" w:hanging="359"/>
        <w:jc w:val="left"/>
        <w:rPr>
          <w:sz w:val="28"/>
        </w:rPr>
      </w:pPr>
      <w:r>
        <w:rPr>
          <w:sz w:val="28"/>
        </w:rPr>
        <w:t>For</w:t>
      </w:r>
      <w:r>
        <w:rPr>
          <w:spacing w:val="-11"/>
          <w:sz w:val="28"/>
        </w:rPr>
        <w:t xml:space="preserve"> </w:t>
      </w:r>
      <w:r>
        <w:rPr>
          <w:sz w:val="28"/>
        </w:rPr>
        <w:t>XOR</w:t>
      </w:r>
      <w:r>
        <w:rPr>
          <w:spacing w:val="-10"/>
          <w:sz w:val="28"/>
        </w:rPr>
        <w:t xml:space="preserve"> </w:t>
      </w:r>
      <w:r>
        <w:rPr>
          <w:sz w:val="28"/>
        </w:rPr>
        <w:t>gate:</w:t>
      </w:r>
      <w:r>
        <w:rPr>
          <w:spacing w:val="-15"/>
          <w:sz w:val="28"/>
        </w:rPr>
        <w:t xml:space="preserve"> </w:t>
      </w:r>
      <w:r>
        <w:rPr>
          <w:sz w:val="28"/>
        </w:rPr>
        <w:t>Type(x1)=</w:t>
      </w:r>
      <w:r>
        <w:rPr>
          <w:spacing w:val="-10"/>
          <w:sz w:val="28"/>
        </w:rPr>
        <w:t xml:space="preserve"> </w:t>
      </w:r>
      <w:r>
        <w:rPr>
          <w:sz w:val="28"/>
        </w:rPr>
        <w:t>XOR,</w:t>
      </w:r>
      <w:r>
        <w:rPr>
          <w:spacing w:val="-15"/>
          <w:sz w:val="28"/>
        </w:rPr>
        <w:t xml:space="preserve"> </w:t>
      </w:r>
      <w:r>
        <w:rPr>
          <w:sz w:val="28"/>
        </w:rPr>
        <w:t>Type(X2)</w:t>
      </w:r>
      <w:r>
        <w:rPr>
          <w:spacing w:val="-10"/>
          <w:sz w:val="28"/>
        </w:rPr>
        <w:t xml:space="preserve"> </w:t>
      </w:r>
      <w:r>
        <w:rPr>
          <w:sz w:val="28"/>
        </w:rPr>
        <w:t>=</w:t>
      </w:r>
      <w:r>
        <w:rPr>
          <w:spacing w:val="-10"/>
          <w:sz w:val="28"/>
        </w:rPr>
        <w:t xml:space="preserve"> </w:t>
      </w:r>
      <w:r>
        <w:rPr>
          <w:spacing w:val="-5"/>
          <w:sz w:val="28"/>
        </w:rPr>
        <w:t>XOR</w:t>
      </w:r>
    </w:p>
    <w:p w14:paraId="07E65B02">
      <w:pPr>
        <w:pStyle w:val="10"/>
        <w:numPr>
          <w:ilvl w:val="0"/>
          <w:numId w:val="13"/>
        </w:numPr>
        <w:tabs>
          <w:tab w:val="left" w:pos="741"/>
        </w:tabs>
        <w:spacing w:before="181" w:after="0" w:line="240" w:lineRule="auto"/>
        <w:ind w:left="741" w:right="0" w:hanging="359"/>
        <w:jc w:val="left"/>
        <w:rPr>
          <w:sz w:val="28"/>
        </w:rPr>
      </w:pPr>
      <w:r>
        <w:rPr>
          <w:spacing w:val="-2"/>
          <w:sz w:val="28"/>
        </w:rPr>
        <w:t>For</w:t>
      </w:r>
      <w:r>
        <w:rPr>
          <w:spacing w:val="-16"/>
          <w:sz w:val="28"/>
        </w:rPr>
        <w:t xml:space="preserve"> </w:t>
      </w:r>
      <w:r>
        <w:rPr>
          <w:spacing w:val="-2"/>
          <w:sz w:val="28"/>
        </w:rPr>
        <w:t>AND</w:t>
      </w:r>
      <w:r>
        <w:rPr>
          <w:spacing w:val="-1"/>
          <w:sz w:val="28"/>
        </w:rPr>
        <w:t xml:space="preserve"> </w:t>
      </w:r>
      <w:r>
        <w:rPr>
          <w:spacing w:val="-2"/>
          <w:sz w:val="28"/>
        </w:rPr>
        <w:t>gate:</w:t>
      </w:r>
      <w:r>
        <w:rPr>
          <w:spacing w:val="-6"/>
          <w:sz w:val="28"/>
        </w:rPr>
        <w:t xml:space="preserve"> </w:t>
      </w:r>
      <w:r>
        <w:rPr>
          <w:spacing w:val="-2"/>
          <w:sz w:val="28"/>
        </w:rPr>
        <w:t>Type(A1)</w:t>
      </w:r>
      <w:r>
        <w:rPr>
          <w:sz w:val="28"/>
        </w:rPr>
        <w:t xml:space="preserve"> </w:t>
      </w:r>
      <w:r>
        <w:rPr>
          <w:spacing w:val="-2"/>
          <w:sz w:val="28"/>
        </w:rPr>
        <w:t>=</w:t>
      </w:r>
      <w:r>
        <w:rPr>
          <w:spacing w:val="-16"/>
          <w:sz w:val="28"/>
        </w:rPr>
        <w:t xml:space="preserve"> </w:t>
      </w:r>
      <w:r>
        <w:rPr>
          <w:spacing w:val="-2"/>
          <w:sz w:val="28"/>
        </w:rPr>
        <w:t>AND,</w:t>
      </w:r>
      <w:r>
        <w:rPr>
          <w:spacing w:val="-6"/>
          <w:sz w:val="28"/>
        </w:rPr>
        <w:t xml:space="preserve"> </w:t>
      </w:r>
      <w:r>
        <w:rPr>
          <w:spacing w:val="-2"/>
          <w:sz w:val="28"/>
        </w:rPr>
        <w:t>Type(A2)=</w:t>
      </w:r>
      <w:r>
        <w:rPr>
          <w:spacing w:val="-15"/>
          <w:sz w:val="28"/>
        </w:rPr>
        <w:t xml:space="preserve"> </w:t>
      </w:r>
      <w:r>
        <w:rPr>
          <w:spacing w:val="-5"/>
          <w:sz w:val="28"/>
        </w:rPr>
        <w:t>AND</w:t>
      </w:r>
    </w:p>
    <w:p w14:paraId="428F30E1">
      <w:pPr>
        <w:pStyle w:val="10"/>
        <w:numPr>
          <w:ilvl w:val="0"/>
          <w:numId w:val="13"/>
        </w:numPr>
        <w:tabs>
          <w:tab w:val="left" w:pos="741"/>
        </w:tabs>
        <w:spacing w:before="181" w:after="0" w:line="240" w:lineRule="auto"/>
        <w:ind w:left="741" w:right="0" w:hanging="359"/>
        <w:jc w:val="left"/>
        <w:rPr>
          <w:sz w:val="28"/>
        </w:rPr>
      </w:pPr>
      <w:r>
        <w:rPr>
          <w:sz w:val="28"/>
        </w:rPr>
        <w:t>For</w:t>
      </w:r>
      <w:r>
        <w:rPr>
          <w:spacing w:val="-7"/>
          <w:sz w:val="28"/>
        </w:rPr>
        <w:t xml:space="preserve"> </w:t>
      </w:r>
      <w:r>
        <w:rPr>
          <w:sz w:val="28"/>
        </w:rPr>
        <w:t>OR</w:t>
      </w:r>
      <w:r>
        <w:rPr>
          <w:spacing w:val="-6"/>
          <w:sz w:val="28"/>
        </w:rPr>
        <w:t xml:space="preserve"> </w:t>
      </w:r>
      <w:r>
        <w:rPr>
          <w:sz w:val="28"/>
        </w:rPr>
        <w:t>gate:</w:t>
      </w:r>
      <w:r>
        <w:rPr>
          <w:spacing w:val="-11"/>
          <w:sz w:val="28"/>
        </w:rPr>
        <w:t xml:space="preserve"> </w:t>
      </w:r>
      <w:r>
        <w:rPr>
          <w:sz w:val="28"/>
        </w:rPr>
        <w:t>Type</w:t>
      </w:r>
      <w:r>
        <w:rPr>
          <w:spacing w:val="-7"/>
          <w:sz w:val="28"/>
        </w:rPr>
        <w:t xml:space="preserve"> </w:t>
      </w:r>
      <w:r>
        <w:rPr>
          <w:sz w:val="28"/>
        </w:rPr>
        <w:t>(O1)</w:t>
      </w:r>
      <w:r>
        <w:rPr>
          <w:spacing w:val="-6"/>
          <w:sz w:val="28"/>
        </w:rPr>
        <w:t xml:space="preserve"> </w:t>
      </w:r>
      <w:r>
        <w:rPr>
          <w:sz w:val="28"/>
        </w:rPr>
        <w:t>=</w:t>
      </w:r>
      <w:r>
        <w:rPr>
          <w:spacing w:val="-6"/>
          <w:sz w:val="28"/>
        </w:rPr>
        <w:t xml:space="preserve"> </w:t>
      </w:r>
      <w:r>
        <w:rPr>
          <w:spacing w:val="-5"/>
          <w:sz w:val="28"/>
        </w:rPr>
        <w:t>OR.</w:t>
      </w:r>
    </w:p>
    <w:p w14:paraId="3F14FAB3">
      <w:pPr>
        <w:pStyle w:val="7"/>
        <w:spacing w:before="99"/>
      </w:pPr>
    </w:p>
    <w:p w14:paraId="39E5F0B2">
      <w:pPr>
        <w:pStyle w:val="7"/>
        <w:ind w:left="22"/>
        <w:jc w:val="both"/>
      </w:pPr>
      <w:r>
        <w:t>And</w:t>
      </w:r>
      <w:r>
        <w:rPr>
          <w:spacing w:val="-8"/>
        </w:rPr>
        <w:t xml:space="preserve"> </w:t>
      </w:r>
      <w:r>
        <w:t>then</w:t>
      </w:r>
      <w:r>
        <w:rPr>
          <w:spacing w:val="-5"/>
        </w:rPr>
        <w:t xml:space="preserve"> </w:t>
      </w:r>
      <w:r>
        <w:t>represent</w:t>
      </w:r>
      <w:r>
        <w:rPr>
          <w:spacing w:val="-6"/>
        </w:rPr>
        <w:t xml:space="preserve"> </w:t>
      </w:r>
      <w:r>
        <w:t>the</w:t>
      </w:r>
      <w:r>
        <w:rPr>
          <w:spacing w:val="-5"/>
        </w:rPr>
        <w:t xml:space="preserve"> </w:t>
      </w:r>
      <w:r>
        <w:t>connections</w:t>
      </w:r>
      <w:r>
        <w:rPr>
          <w:spacing w:val="-5"/>
        </w:rPr>
        <w:t xml:space="preserve"> </w:t>
      </w:r>
      <w:r>
        <w:t>between</w:t>
      </w:r>
      <w:r>
        <w:rPr>
          <w:spacing w:val="-6"/>
        </w:rPr>
        <w:t xml:space="preserve"> </w:t>
      </w:r>
      <w:r>
        <w:t>all</w:t>
      </w:r>
      <w:r>
        <w:rPr>
          <w:spacing w:val="-5"/>
        </w:rPr>
        <w:t xml:space="preserve"> </w:t>
      </w:r>
      <w:r>
        <w:t>the</w:t>
      </w:r>
      <w:r>
        <w:rPr>
          <w:spacing w:val="-5"/>
        </w:rPr>
        <w:t xml:space="preserve"> </w:t>
      </w:r>
      <w:r>
        <w:rPr>
          <w:spacing w:val="-2"/>
        </w:rPr>
        <w:t>gates.</w:t>
      </w:r>
    </w:p>
    <w:p w14:paraId="28F7EB3D">
      <w:pPr>
        <w:pStyle w:val="4"/>
        <w:numPr>
          <w:ilvl w:val="0"/>
          <w:numId w:val="3"/>
        </w:numPr>
        <w:tabs>
          <w:tab w:val="left" w:pos="300"/>
        </w:tabs>
        <w:spacing w:before="289" w:after="0" w:line="240" w:lineRule="auto"/>
        <w:ind w:left="300" w:right="0" w:hanging="278"/>
        <w:jc w:val="left"/>
      </w:pPr>
      <w:r>
        <w:t>Pose</w:t>
      </w:r>
      <w:r>
        <w:rPr>
          <w:spacing w:val="-9"/>
        </w:rPr>
        <w:t xml:space="preserve"> </w:t>
      </w:r>
      <w:r>
        <w:t>queries</w:t>
      </w:r>
      <w:r>
        <w:rPr>
          <w:spacing w:val="-7"/>
        </w:rPr>
        <w:t xml:space="preserve"> </w:t>
      </w:r>
      <w:r>
        <w:t>to</w:t>
      </w:r>
      <w:r>
        <w:rPr>
          <w:spacing w:val="-7"/>
        </w:rPr>
        <w:t xml:space="preserve"> </w:t>
      </w:r>
      <w:r>
        <w:t>the</w:t>
      </w:r>
      <w:r>
        <w:rPr>
          <w:spacing w:val="-7"/>
        </w:rPr>
        <w:t xml:space="preserve"> </w:t>
      </w:r>
      <w:r>
        <w:t>inference</w:t>
      </w:r>
      <w:r>
        <w:rPr>
          <w:spacing w:val="-7"/>
        </w:rPr>
        <w:t xml:space="preserve"> </w:t>
      </w:r>
      <w:r>
        <w:t>procedure</w:t>
      </w:r>
      <w:r>
        <w:rPr>
          <w:spacing w:val="-7"/>
        </w:rPr>
        <w:t xml:space="preserve"> </w:t>
      </w:r>
      <w:r>
        <w:t>and</w:t>
      </w:r>
      <w:r>
        <w:rPr>
          <w:spacing w:val="-7"/>
        </w:rPr>
        <w:t xml:space="preserve"> </w:t>
      </w:r>
      <w:r>
        <w:t>get</w:t>
      </w:r>
      <w:r>
        <w:rPr>
          <w:spacing w:val="-6"/>
        </w:rPr>
        <w:t xml:space="preserve"> </w:t>
      </w:r>
      <w:r>
        <w:rPr>
          <w:spacing w:val="-2"/>
        </w:rPr>
        <w:t>answers:</w:t>
      </w:r>
    </w:p>
    <w:p w14:paraId="70F960A8">
      <w:pPr>
        <w:pStyle w:val="7"/>
        <w:spacing w:before="288" w:line="276" w:lineRule="auto"/>
        <w:ind w:left="22" w:right="37"/>
        <w:jc w:val="both"/>
      </w:pPr>
      <w:r>
        <w:t>In this step, we will find all the possible set of values of all the</w:t>
      </w:r>
      <w:r>
        <w:rPr>
          <w:spacing w:val="-3"/>
        </w:rPr>
        <w:t xml:space="preserve"> </w:t>
      </w:r>
      <w:r>
        <w:t>terminal</w:t>
      </w:r>
      <w:r>
        <w:rPr>
          <w:spacing w:val="-3"/>
        </w:rPr>
        <w:t xml:space="preserve"> </w:t>
      </w:r>
      <w:r>
        <w:t>for</w:t>
      </w:r>
      <w:r>
        <w:rPr>
          <w:spacing w:val="-3"/>
        </w:rPr>
        <w:t xml:space="preserve"> </w:t>
      </w:r>
      <w:r>
        <w:t>the adder circuit. The first query will be:</w:t>
      </w:r>
    </w:p>
    <w:p w14:paraId="2F5D075C">
      <w:pPr>
        <w:pStyle w:val="7"/>
        <w:spacing w:before="240" w:line="276" w:lineRule="auto"/>
        <w:ind w:left="22" w:right="32"/>
      </w:pPr>
      <w:r>
        <w:t>What should be the combination of input which would generate the first output of circuit C1, as 0 and a second output to be 1?</w:t>
      </w:r>
    </w:p>
    <w:p w14:paraId="00598A8B">
      <w:pPr>
        <w:pStyle w:val="10"/>
        <w:numPr>
          <w:ilvl w:val="0"/>
          <w:numId w:val="14"/>
        </w:numPr>
        <w:tabs>
          <w:tab w:val="left" w:pos="742"/>
        </w:tabs>
        <w:spacing w:before="129" w:after="0" w:line="290" w:lineRule="auto"/>
        <w:ind w:left="742" w:right="42" w:hanging="360"/>
        <w:jc w:val="left"/>
        <w:rPr>
          <w:sz w:val="28"/>
        </w:rPr>
      </w:pPr>
      <w:r>
        <w:rPr>
          <w:rFonts w:ascii="Malgun Gothic" w:hAnsi="Malgun Gothic"/>
          <w:spacing w:val="-2"/>
          <w:w w:val="135"/>
          <w:sz w:val="28"/>
        </w:rPr>
        <w:t>∃</w:t>
      </w:r>
      <w:r>
        <w:rPr>
          <w:rFonts w:ascii="Malgun Gothic" w:hAnsi="Malgun Gothic"/>
          <w:spacing w:val="-32"/>
          <w:w w:val="135"/>
          <w:sz w:val="28"/>
        </w:rPr>
        <w:t xml:space="preserve"> </w:t>
      </w:r>
      <w:r>
        <w:rPr>
          <w:spacing w:val="-2"/>
          <w:w w:val="110"/>
          <w:sz w:val="28"/>
        </w:rPr>
        <w:t>i1,</w:t>
      </w:r>
      <w:r>
        <w:rPr>
          <w:spacing w:val="-12"/>
          <w:w w:val="110"/>
          <w:sz w:val="28"/>
        </w:rPr>
        <w:t xml:space="preserve"> </w:t>
      </w:r>
      <w:r>
        <w:rPr>
          <w:spacing w:val="-2"/>
          <w:w w:val="110"/>
          <w:sz w:val="28"/>
        </w:rPr>
        <w:t>i2,</w:t>
      </w:r>
      <w:r>
        <w:rPr>
          <w:spacing w:val="-13"/>
          <w:w w:val="110"/>
          <w:sz w:val="28"/>
        </w:rPr>
        <w:t xml:space="preserve"> </w:t>
      </w:r>
      <w:r>
        <w:rPr>
          <w:spacing w:val="-2"/>
          <w:w w:val="110"/>
          <w:sz w:val="28"/>
        </w:rPr>
        <w:t>i3</w:t>
      </w:r>
      <w:r>
        <w:rPr>
          <w:spacing w:val="-13"/>
          <w:w w:val="110"/>
          <w:sz w:val="28"/>
        </w:rPr>
        <w:t xml:space="preserve"> </w:t>
      </w:r>
      <w:r>
        <w:rPr>
          <w:spacing w:val="-2"/>
          <w:w w:val="110"/>
          <w:sz w:val="28"/>
        </w:rPr>
        <w:t>Signal</w:t>
      </w:r>
      <w:r>
        <w:rPr>
          <w:spacing w:val="-12"/>
          <w:w w:val="110"/>
          <w:sz w:val="28"/>
        </w:rPr>
        <w:t xml:space="preserve"> </w:t>
      </w:r>
      <w:r>
        <w:rPr>
          <w:spacing w:val="-2"/>
          <w:w w:val="110"/>
          <w:sz w:val="28"/>
        </w:rPr>
        <w:t>(In(1,</w:t>
      </w:r>
      <w:r>
        <w:rPr>
          <w:spacing w:val="-13"/>
          <w:w w:val="110"/>
          <w:sz w:val="28"/>
        </w:rPr>
        <w:t xml:space="preserve"> </w:t>
      </w:r>
      <w:r>
        <w:rPr>
          <w:spacing w:val="-2"/>
          <w:w w:val="110"/>
          <w:sz w:val="28"/>
        </w:rPr>
        <w:t>C1))=i1</w:t>
      </w:r>
      <w:r>
        <w:rPr>
          <w:spacing w:val="38"/>
          <w:w w:val="135"/>
          <w:sz w:val="28"/>
        </w:rPr>
        <w:t xml:space="preserve"> </w:t>
      </w:r>
      <w:r>
        <w:rPr>
          <w:rFonts w:ascii="Malgun Gothic" w:hAnsi="Malgun Gothic"/>
          <w:spacing w:val="-2"/>
          <w:w w:val="135"/>
          <w:sz w:val="28"/>
        </w:rPr>
        <w:t>∧</w:t>
      </w:r>
      <w:r>
        <w:rPr>
          <w:rFonts w:ascii="Malgun Gothic" w:hAnsi="Malgun Gothic"/>
          <w:spacing w:val="16"/>
          <w:w w:val="135"/>
          <w:sz w:val="28"/>
        </w:rPr>
        <w:t xml:space="preserve"> </w:t>
      </w:r>
      <w:r>
        <w:rPr>
          <w:spacing w:val="-2"/>
          <w:w w:val="110"/>
          <w:sz w:val="28"/>
        </w:rPr>
        <w:t>Signal</w:t>
      </w:r>
      <w:r>
        <w:rPr>
          <w:spacing w:val="-5"/>
          <w:w w:val="110"/>
          <w:sz w:val="28"/>
        </w:rPr>
        <w:t xml:space="preserve"> </w:t>
      </w:r>
      <w:r>
        <w:rPr>
          <w:spacing w:val="-2"/>
          <w:w w:val="110"/>
          <w:sz w:val="28"/>
        </w:rPr>
        <w:t>(In(2,</w:t>
      </w:r>
      <w:r>
        <w:rPr>
          <w:spacing w:val="-5"/>
          <w:w w:val="110"/>
          <w:sz w:val="28"/>
        </w:rPr>
        <w:t xml:space="preserve"> </w:t>
      </w:r>
      <w:r>
        <w:rPr>
          <w:spacing w:val="-2"/>
          <w:w w:val="110"/>
          <w:sz w:val="28"/>
        </w:rPr>
        <w:t>C1))=i2</w:t>
      </w:r>
      <w:r>
        <w:rPr>
          <w:spacing w:val="39"/>
          <w:w w:val="135"/>
          <w:sz w:val="28"/>
        </w:rPr>
        <w:t xml:space="preserve"> </w:t>
      </w:r>
      <w:r>
        <w:rPr>
          <w:rFonts w:ascii="Malgun Gothic" w:hAnsi="Malgun Gothic"/>
          <w:spacing w:val="-2"/>
          <w:w w:val="135"/>
          <w:sz w:val="28"/>
        </w:rPr>
        <w:t>∧</w:t>
      </w:r>
      <w:r>
        <w:rPr>
          <w:rFonts w:ascii="Malgun Gothic" w:hAnsi="Malgun Gothic"/>
          <w:spacing w:val="-44"/>
          <w:w w:val="135"/>
          <w:sz w:val="28"/>
        </w:rPr>
        <w:t xml:space="preserve"> </w:t>
      </w:r>
      <w:r>
        <w:rPr>
          <w:spacing w:val="-2"/>
          <w:w w:val="110"/>
          <w:sz w:val="28"/>
        </w:rPr>
        <w:t xml:space="preserve">Signal </w:t>
      </w:r>
      <w:r>
        <w:rPr>
          <w:w w:val="110"/>
          <w:sz w:val="28"/>
        </w:rPr>
        <w:t>(In(3,</w:t>
      </w:r>
      <w:r>
        <w:rPr>
          <w:spacing w:val="-10"/>
          <w:w w:val="110"/>
          <w:sz w:val="28"/>
        </w:rPr>
        <w:t xml:space="preserve"> </w:t>
      </w:r>
      <w:r>
        <w:rPr>
          <w:w w:val="110"/>
          <w:sz w:val="28"/>
        </w:rPr>
        <w:t>C1))=</w:t>
      </w:r>
      <w:r>
        <w:rPr>
          <w:spacing w:val="-10"/>
          <w:w w:val="110"/>
          <w:sz w:val="28"/>
        </w:rPr>
        <w:t xml:space="preserve"> </w:t>
      </w:r>
      <w:r>
        <w:rPr>
          <w:w w:val="110"/>
          <w:sz w:val="28"/>
        </w:rPr>
        <w:t>i3</w:t>
      </w:r>
    </w:p>
    <w:p w14:paraId="2ECD4D66">
      <w:pPr>
        <w:pStyle w:val="10"/>
        <w:numPr>
          <w:ilvl w:val="0"/>
          <w:numId w:val="14"/>
        </w:numPr>
        <w:tabs>
          <w:tab w:val="left" w:pos="812"/>
        </w:tabs>
        <w:spacing w:before="2" w:after="0" w:line="240" w:lineRule="auto"/>
        <w:ind w:left="812" w:right="0" w:hanging="430"/>
        <w:jc w:val="left"/>
        <w:rPr>
          <w:sz w:val="28"/>
        </w:rPr>
      </w:pPr>
      <w:r>
        <w:rPr>
          <w:rFonts w:ascii="Malgun Gothic" w:hAnsi="Malgun Gothic"/>
          <w:sz w:val="28"/>
        </w:rPr>
        <w:t>∧</w:t>
      </w:r>
      <w:r>
        <w:rPr>
          <w:rFonts w:ascii="Malgun Gothic" w:hAnsi="Malgun Gothic"/>
          <w:spacing w:val="-5"/>
          <w:sz w:val="28"/>
        </w:rPr>
        <w:t xml:space="preserve"> </w:t>
      </w:r>
      <w:r>
        <w:rPr>
          <w:sz w:val="28"/>
        </w:rPr>
        <w:t>Signal</w:t>
      </w:r>
      <w:r>
        <w:rPr>
          <w:spacing w:val="18"/>
          <w:sz w:val="28"/>
        </w:rPr>
        <w:t xml:space="preserve"> </w:t>
      </w:r>
      <w:r>
        <w:rPr>
          <w:sz w:val="28"/>
        </w:rPr>
        <w:t>(Out(1,</w:t>
      </w:r>
      <w:r>
        <w:rPr>
          <w:spacing w:val="17"/>
          <w:sz w:val="28"/>
        </w:rPr>
        <w:t xml:space="preserve"> </w:t>
      </w:r>
      <w:r>
        <w:rPr>
          <w:sz w:val="28"/>
        </w:rPr>
        <w:t>C1))</w:t>
      </w:r>
      <w:r>
        <w:rPr>
          <w:spacing w:val="18"/>
          <w:sz w:val="28"/>
        </w:rPr>
        <w:t xml:space="preserve"> </w:t>
      </w:r>
      <w:r>
        <w:rPr>
          <w:sz w:val="28"/>
        </w:rPr>
        <w:t>=0</w:t>
      </w:r>
      <w:r>
        <w:rPr>
          <w:spacing w:val="17"/>
          <w:sz w:val="28"/>
        </w:rPr>
        <w:t xml:space="preserve"> </w:t>
      </w:r>
      <w:r>
        <w:rPr>
          <w:rFonts w:ascii="Malgun Gothic" w:hAnsi="Malgun Gothic"/>
          <w:sz w:val="28"/>
        </w:rPr>
        <w:t>∧</w:t>
      </w:r>
      <w:r>
        <w:rPr>
          <w:rFonts w:ascii="Malgun Gothic" w:hAnsi="Malgun Gothic"/>
          <w:spacing w:val="-4"/>
          <w:sz w:val="28"/>
        </w:rPr>
        <w:t xml:space="preserve"> </w:t>
      </w:r>
      <w:r>
        <w:rPr>
          <w:sz w:val="28"/>
        </w:rPr>
        <w:t>Signal</w:t>
      </w:r>
      <w:r>
        <w:rPr>
          <w:spacing w:val="17"/>
          <w:sz w:val="28"/>
        </w:rPr>
        <w:t xml:space="preserve"> </w:t>
      </w:r>
      <w:r>
        <w:rPr>
          <w:sz w:val="28"/>
        </w:rPr>
        <w:t>(Out(2,</w:t>
      </w:r>
      <w:r>
        <w:rPr>
          <w:spacing w:val="18"/>
          <w:sz w:val="28"/>
        </w:rPr>
        <w:t xml:space="preserve"> </w:t>
      </w:r>
      <w:r>
        <w:rPr>
          <w:spacing w:val="-2"/>
          <w:sz w:val="28"/>
        </w:rPr>
        <w:t>C1))=1</w:t>
      </w:r>
    </w:p>
    <w:p w14:paraId="2E17DBED">
      <w:pPr>
        <w:pStyle w:val="7"/>
        <w:spacing w:before="64"/>
      </w:pPr>
    </w:p>
    <w:p w14:paraId="76B56C62">
      <w:pPr>
        <w:pStyle w:val="4"/>
        <w:numPr>
          <w:ilvl w:val="0"/>
          <w:numId w:val="3"/>
        </w:numPr>
        <w:tabs>
          <w:tab w:val="left" w:pos="300"/>
        </w:tabs>
        <w:spacing w:before="1" w:after="0" w:line="240" w:lineRule="auto"/>
        <w:ind w:left="300" w:right="0" w:hanging="278"/>
        <w:jc w:val="left"/>
      </w:pPr>
      <w:r>
        <w:t>Debug</w:t>
      </w:r>
      <w:r>
        <w:rPr>
          <w:spacing w:val="-6"/>
        </w:rPr>
        <w:t xml:space="preserve"> </w:t>
      </w:r>
      <w:r>
        <w:t>the</w:t>
      </w:r>
      <w:r>
        <w:rPr>
          <w:spacing w:val="-6"/>
        </w:rPr>
        <w:t xml:space="preserve"> </w:t>
      </w:r>
      <w:r>
        <w:t>knowledge</w:t>
      </w:r>
      <w:r>
        <w:rPr>
          <w:spacing w:val="-5"/>
        </w:rPr>
        <w:t xml:space="preserve"> </w:t>
      </w:r>
      <w:r>
        <w:rPr>
          <w:spacing w:val="-2"/>
        </w:rPr>
        <w:t>base:</w:t>
      </w:r>
    </w:p>
    <w:p w14:paraId="1ED92307">
      <w:pPr>
        <w:pStyle w:val="4"/>
        <w:spacing w:after="0" w:line="240" w:lineRule="auto"/>
        <w:jc w:val="left"/>
        <w:sectPr>
          <w:pgSz w:w="11920" w:h="16840"/>
          <w:pgMar w:top="1380" w:right="1417" w:bottom="320" w:left="1417" w:header="0" w:footer="89" w:gutter="0"/>
          <w:cols w:space="720" w:num="1"/>
        </w:sectPr>
      </w:pPr>
    </w:p>
    <w:p w14:paraId="3891DCC6">
      <w:pPr>
        <w:pStyle w:val="7"/>
        <w:spacing w:before="60" w:line="276" w:lineRule="auto"/>
        <w:ind w:left="23"/>
      </w:pPr>
      <w:r>
        <w:t>Now we will debug the</w:t>
      </w:r>
      <w:r>
        <w:rPr>
          <w:spacing w:val="-3"/>
        </w:rPr>
        <w:t xml:space="preserve"> </w:t>
      </w:r>
      <w:r>
        <w:t>knowledge</w:t>
      </w:r>
      <w:r>
        <w:rPr>
          <w:spacing w:val="-3"/>
        </w:rPr>
        <w:t xml:space="preserve"> </w:t>
      </w:r>
      <w:r>
        <w:t>base,</w:t>
      </w:r>
      <w:r>
        <w:rPr>
          <w:spacing w:val="-3"/>
        </w:rPr>
        <w:t xml:space="preserve"> </w:t>
      </w:r>
      <w:r>
        <w:t>and</w:t>
      </w:r>
      <w:r>
        <w:rPr>
          <w:spacing w:val="-3"/>
        </w:rPr>
        <w:t xml:space="preserve"> </w:t>
      </w:r>
      <w:r>
        <w:t>this</w:t>
      </w:r>
      <w:r>
        <w:rPr>
          <w:spacing w:val="-3"/>
        </w:rPr>
        <w:t xml:space="preserve"> </w:t>
      </w:r>
      <w:r>
        <w:t>is</w:t>
      </w:r>
      <w:r>
        <w:rPr>
          <w:spacing w:val="-3"/>
        </w:rPr>
        <w:t xml:space="preserve"> </w:t>
      </w:r>
      <w:r>
        <w:t>the</w:t>
      </w:r>
      <w:r>
        <w:rPr>
          <w:spacing w:val="-3"/>
        </w:rPr>
        <w:t xml:space="preserve"> </w:t>
      </w:r>
      <w:r>
        <w:t>last</w:t>
      </w:r>
      <w:r>
        <w:rPr>
          <w:spacing w:val="-3"/>
        </w:rPr>
        <w:t xml:space="preserve"> </w:t>
      </w:r>
      <w:r>
        <w:t>step</w:t>
      </w:r>
      <w:r>
        <w:rPr>
          <w:spacing w:val="-3"/>
        </w:rPr>
        <w:t xml:space="preserve"> </w:t>
      </w:r>
      <w:r>
        <w:t>of</w:t>
      </w:r>
      <w:r>
        <w:rPr>
          <w:spacing w:val="-3"/>
        </w:rPr>
        <w:t xml:space="preserve"> </w:t>
      </w:r>
      <w:r>
        <w:t>the</w:t>
      </w:r>
      <w:r>
        <w:rPr>
          <w:spacing w:val="-3"/>
        </w:rPr>
        <w:t xml:space="preserve"> </w:t>
      </w:r>
      <w:r>
        <w:t>complete process. In this step, we will try to debug the issues of knowledge base.</w:t>
      </w:r>
    </w:p>
    <w:p w14:paraId="0D501F4F">
      <w:pPr>
        <w:pStyle w:val="7"/>
        <w:spacing w:before="240"/>
        <w:ind w:left="23"/>
      </w:pPr>
      <w:r>
        <w:t>In</w:t>
      </w:r>
      <w:r>
        <w:rPr>
          <w:spacing w:val="-7"/>
        </w:rPr>
        <w:t xml:space="preserve"> </w:t>
      </w:r>
      <w:r>
        <w:t>the</w:t>
      </w:r>
      <w:r>
        <w:rPr>
          <w:spacing w:val="-4"/>
        </w:rPr>
        <w:t xml:space="preserve"> </w:t>
      </w:r>
      <w:r>
        <w:t>knowledge</w:t>
      </w:r>
      <w:r>
        <w:rPr>
          <w:spacing w:val="-4"/>
        </w:rPr>
        <w:t xml:space="preserve"> </w:t>
      </w:r>
      <w:r>
        <w:t>base,</w:t>
      </w:r>
      <w:r>
        <w:rPr>
          <w:spacing w:val="-4"/>
        </w:rPr>
        <w:t xml:space="preserve"> </w:t>
      </w:r>
      <w:r>
        <w:t>we</w:t>
      </w:r>
      <w:r>
        <w:rPr>
          <w:spacing w:val="-5"/>
        </w:rPr>
        <w:t xml:space="preserve"> </w:t>
      </w:r>
      <w:r>
        <w:t>may</w:t>
      </w:r>
      <w:r>
        <w:rPr>
          <w:spacing w:val="-4"/>
        </w:rPr>
        <w:t xml:space="preserve"> </w:t>
      </w:r>
      <w:r>
        <w:t>have</w:t>
      </w:r>
      <w:r>
        <w:rPr>
          <w:spacing w:val="-4"/>
        </w:rPr>
        <w:t xml:space="preserve"> </w:t>
      </w:r>
      <w:r>
        <w:t>omitted</w:t>
      </w:r>
      <w:r>
        <w:rPr>
          <w:spacing w:val="-4"/>
        </w:rPr>
        <w:t xml:space="preserve"> </w:t>
      </w:r>
      <w:r>
        <w:t>assertions</w:t>
      </w:r>
      <w:r>
        <w:rPr>
          <w:spacing w:val="-5"/>
        </w:rPr>
        <w:t xml:space="preserve"> </w:t>
      </w:r>
      <w:r>
        <w:t>like</w:t>
      </w:r>
      <w:r>
        <w:rPr>
          <w:spacing w:val="-4"/>
        </w:rPr>
        <w:t xml:space="preserve"> </w:t>
      </w:r>
      <w:r>
        <w:t>1</w:t>
      </w:r>
      <w:r>
        <w:rPr>
          <w:spacing w:val="-4"/>
        </w:rPr>
        <w:t xml:space="preserve"> </w:t>
      </w:r>
      <w:r>
        <w:t>≠</w:t>
      </w:r>
      <w:r>
        <w:rPr>
          <w:spacing w:val="-4"/>
        </w:rPr>
        <w:t xml:space="preserve"> </w:t>
      </w:r>
      <w:r>
        <w:rPr>
          <w:spacing w:val="-10"/>
        </w:rPr>
        <w:t>0</w:t>
      </w:r>
    </w:p>
    <w:p w14:paraId="3AB69211">
      <w:pPr>
        <w:pStyle w:val="7"/>
        <w:spacing w:after="0"/>
        <w:sectPr>
          <w:pgSz w:w="11920" w:h="16840"/>
          <w:pgMar w:top="1380" w:right="1417" w:bottom="320" w:left="1417" w:header="0" w:footer="89" w:gutter="0"/>
          <w:cols w:space="720" w:num="1"/>
        </w:sectPr>
      </w:pPr>
    </w:p>
    <w:p w14:paraId="38A72D6F">
      <w:pPr>
        <w:pStyle w:val="2"/>
        <w:jc w:val="both"/>
      </w:pPr>
      <w:r>
        <w:t>Inference</w:t>
      </w:r>
      <w:r>
        <w:rPr>
          <w:spacing w:val="-4"/>
        </w:rPr>
        <w:t xml:space="preserve"> </w:t>
      </w:r>
      <w:r>
        <w:t>in</w:t>
      </w:r>
      <w:r>
        <w:rPr>
          <w:spacing w:val="-4"/>
        </w:rPr>
        <w:t xml:space="preserve"> </w:t>
      </w:r>
      <w:r>
        <w:t>First-Order</w:t>
      </w:r>
      <w:r>
        <w:rPr>
          <w:spacing w:val="-13"/>
        </w:rPr>
        <w:t xml:space="preserve"> </w:t>
      </w:r>
      <w:r>
        <w:rPr>
          <w:spacing w:val="-2"/>
        </w:rPr>
        <w:t>Logic</w:t>
      </w:r>
    </w:p>
    <w:p w14:paraId="0786D44C">
      <w:pPr>
        <w:pStyle w:val="7"/>
        <w:spacing w:before="405" w:line="276" w:lineRule="auto"/>
        <w:ind w:left="23" w:right="40"/>
        <w:jc w:val="both"/>
      </w:pPr>
      <w:r>
        <w:t>Inference in First-Order Logic is used to deduce new facts or sentences from existing sentences. Before understanding the FOL inference rule, let's understand some basic terminologies used in FOL.</w:t>
      </w:r>
    </w:p>
    <w:p w14:paraId="6FFDD258">
      <w:pPr>
        <w:pStyle w:val="4"/>
        <w:spacing w:before="240"/>
      </w:pPr>
      <w:r>
        <w:rPr>
          <w:spacing w:val="-2"/>
        </w:rPr>
        <w:t>Substitution:</w:t>
      </w:r>
    </w:p>
    <w:p w14:paraId="0D5FAA38">
      <w:pPr>
        <w:pStyle w:val="7"/>
        <w:spacing w:before="289" w:line="276" w:lineRule="auto"/>
        <w:ind w:left="23" w:right="38"/>
        <w:jc w:val="both"/>
      </w:pPr>
      <w:r>
        <w:t>Substitution is a fundamental operation performed on terms and formulas. It occurs in all inference systems in first-order logic. The substitution is complex in the</w:t>
      </w:r>
      <w:r>
        <w:rPr>
          <w:spacing w:val="-3"/>
        </w:rPr>
        <w:t xml:space="preserve"> </w:t>
      </w:r>
      <w:r>
        <w:t>presence</w:t>
      </w:r>
      <w:r>
        <w:rPr>
          <w:spacing w:val="-3"/>
        </w:rPr>
        <w:t xml:space="preserve"> </w:t>
      </w:r>
      <w:r>
        <w:t>of</w:t>
      </w:r>
      <w:r>
        <w:rPr>
          <w:spacing w:val="-3"/>
        </w:rPr>
        <w:t xml:space="preserve"> </w:t>
      </w:r>
      <w:r>
        <w:t>quantifiers</w:t>
      </w:r>
      <w:r>
        <w:rPr>
          <w:spacing w:val="-3"/>
        </w:rPr>
        <w:t xml:space="preserve"> </w:t>
      </w:r>
      <w:r>
        <w:t>in</w:t>
      </w:r>
      <w:r>
        <w:rPr>
          <w:spacing w:val="-3"/>
        </w:rPr>
        <w:t xml:space="preserve"> </w:t>
      </w:r>
      <w:r>
        <w:t>FOL.</w:t>
      </w:r>
      <w:r>
        <w:rPr>
          <w:spacing w:val="-3"/>
        </w:rPr>
        <w:t xml:space="preserve"> </w:t>
      </w:r>
      <w:r>
        <w:t>If</w:t>
      </w:r>
      <w:r>
        <w:rPr>
          <w:spacing w:val="-3"/>
        </w:rPr>
        <w:t xml:space="preserve"> </w:t>
      </w:r>
      <w:r>
        <w:t>we</w:t>
      </w:r>
      <w:r>
        <w:rPr>
          <w:spacing w:val="-3"/>
        </w:rPr>
        <w:t xml:space="preserve"> </w:t>
      </w:r>
      <w:r>
        <w:t>write</w:t>
      </w:r>
      <w:r>
        <w:rPr>
          <w:spacing w:val="-3"/>
        </w:rPr>
        <w:t xml:space="preserve"> </w:t>
      </w:r>
      <w:r>
        <w:t>F[a/x],</w:t>
      </w:r>
      <w:r>
        <w:rPr>
          <w:spacing w:val="-3"/>
        </w:rPr>
        <w:t xml:space="preserve"> </w:t>
      </w:r>
      <w:r>
        <w:t>so</w:t>
      </w:r>
      <w:r>
        <w:rPr>
          <w:spacing w:val="-3"/>
        </w:rPr>
        <w:t xml:space="preserve"> </w:t>
      </w:r>
      <w:r>
        <w:t>it</w:t>
      </w:r>
      <w:r>
        <w:rPr>
          <w:spacing w:val="-3"/>
        </w:rPr>
        <w:t xml:space="preserve"> </w:t>
      </w:r>
      <w:r>
        <w:t>refers</w:t>
      </w:r>
      <w:r>
        <w:rPr>
          <w:spacing w:val="-3"/>
        </w:rPr>
        <w:t xml:space="preserve"> </w:t>
      </w:r>
      <w:r>
        <w:t>to</w:t>
      </w:r>
      <w:r>
        <w:rPr>
          <w:spacing w:val="-3"/>
        </w:rPr>
        <w:t xml:space="preserve"> </w:t>
      </w:r>
      <w:r>
        <w:t>substitute a constant "a" in place of variable "x".</w:t>
      </w:r>
    </w:p>
    <w:p w14:paraId="5D5E17E3">
      <w:pPr>
        <w:pStyle w:val="4"/>
        <w:spacing w:before="240"/>
      </w:pPr>
      <w:r>
        <w:rPr>
          <w:spacing w:val="-2"/>
        </w:rPr>
        <w:t>Equality:</w:t>
      </w:r>
    </w:p>
    <w:p w14:paraId="4F3035CC">
      <w:pPr>
        <w:pStyle w:val="7"/>
        <w:spacing w:before="288" w:line="276" w:lineRule="auto"/>
        <w:ind w:left="23" w:right="45"/>
        <w:jc w:val="both"/>
      </w:pPr>
      <w:r>
        <w:t>First-Order logic does not only use predicate and terms for making atomic sentences but also uses another way, which is equality in FOL.</w:t>
      </w:r>
      <w:r>
        <w:rPr>
          <w:spacing w:val="-4"/>
        </w:rPr>
        <w:t xml:space="preserve"> </w:t>
      </w:r>
      <w:r>
        <w:t>For</w:t>
      </w:r>
      <w:r>
        <w:rPr>
          <w:spacing w:val="-4"/>
        </w:rPr>
        <w:t xml:space="preserve"> </w:t>
      </w:r>
      <w:r>
        <w:t>this,</w:t>
      </w:r>
      <w:r>
        <w:rPr>
          <w:spacing w:val="-4"/>
        </w:rPr>
        <w:t xml:space="preserve"> </w:t>
      </w:r>
      <w:r>
        <w:t>we</w:t>
      </w:r>
      <w:r>
        <w:rPr>
          <w:spacing w:val="-4"/>
        </w:rPr>
        <w:t xml:space="preserve"> </w:t>
      </w:r>
      <w:r>
        <w:t>can use equality symbols which specify that the two terms refer to the same object.</w:t>
      </w:r>
    </w:p>
    <w:p w14:paraId="53B6D8CA">
      <w:pPr>
        <w:pStyle w:val="7"/>
        <w:spacing w:before="240"/>
        <w:ind w:left="23"/>
      </w:pPr>
      <w:r>
        <w:t>Example:</w:t>
      </w:r>
      <w:r>
        <w:rPr>
          <w:spacing w:val="-6"/>
        </w:rPr>
        <w:t xml:space="preserve"> </w:t>
      </w:r>
      <w:r>
        <w:t>Brother</w:t>
      </w:r>
      <w:r>
        <w:rPr>
          <w:spacing w:val="-5"/>
        </w:rPr>
        <w:t xml:space="preserve"> </w:t>
      </w:r>
      <w:r>
        <w:t>(John)</w:t>
      </w:r>
      <w:r>
        <w:rPr>
          <w:spacing w:val="-6"/>
        </w:rPr>
        <w:t xml:space="preserve"> </w:t>
      </w:r>
      <w:r>
        <w:t>=</w:t>
      </w:r>
      <w:r>
        <w:rPr>
          <w:spacing w:val="-5"/>
        </w:rPr>
        <w:t xml:space="preserve"> </w:t>
      </w:r>
      <w:r>
        <w:rPr>
          <w:spacing w:val="-2"/>
        </w:rPr>
        <w:t>Smith.</w:t>
      </w:r>
    </w:p>
    <w:p w14:paraId="13285CF8">
      <w:pPr>
        <w:pStyle w:val="7"/>
        <w:spacing w:before="288" w:line="276" w:lineRule="auto"/>
        <w:ind w:left="23" w:right="42"/>
        <w:jc w:val="both"/>
      </w:pPr>
      <w:r>
        <w:t>As in the above example, the object referred by the Brother (John) is similar</w:t>
      </w:r>
      <w:r>
        <w:rPr>
          <w:spacing w:val="-3"/>
        </w:rPr>
        <w:t xml:space="preserve"> </w:t>
      </w:r>
      <w:r>
        <w:t>to the object referred by Smith. The equality symbol can also be used with negation to represent that two terms are not the same objects.</w:t>
      </w:r>
    </w:p>
    <w:p w14:paraId="0C3FD908">
      <w:pPr>
        <w:pStyle w:val="7"/>
        <w:spacing w:before="129"/>
        <w:ind w:left="23"/>
        <w:jc w:val="both"/>
      </w:pPr>
      <w:r>
        <w:t>Example:</w:t>
      </w:r>
      <w:r>
        <w:rPr>
          <w:spacing w:val="-6"/>
        </w:rPr>
        <w:t xml:space="preserve"> </w:t>
      </w:r>
      <w:r>
        <w:rPr>
          <w:rFonts w:ascii="Malgun Gothic" w:hAnsi="Malgun Gothic" w:eastAsia="Malgun Gothic"/>
        </w:rPr>
        <w:t>￢</w:t>
      </w:r>
      <w:r>
        <w:t>(x=y)</w:t>
      </w:r>
      <w:r>
        <w:rPr>
          <w:spacing w:val="-4"/>
        </w:rPr>
        <w:t xml:space="preserve"> </w:t>
      </w:r>
      <w:r>
        <w:t>which</w:t>
      </w:r>
      <w:r>
        <w:rPr>
          <w:spacing w:val="-4"/>
        </w:rPr>
        <w:t xml:space="preserve"> </w:t>
      </w:r>
      <w:r>
        <w:t>is</w:t>
      </w:r>
      <w:r>
        <w:rPr>
          <w:spacing w:val="-4"/>
        </w:rPr>
        <w:t xml:space="preserve"> </w:t>
      </w:r>
      <w:r>
        <w:t>equivalent</w:t>
      </w:r>
      <w:r>
        <w:rPr>
          <w:spacing w:val="-4"/>
        </w:rPr>
        <w:t xml:space="preserve"> </w:t>
      </w:r>
      <w:r>
        <w:t>to</w:t>
      </w:r>
      <w:r>
        <w:rPr>
          <w:spacing w:val="-4"/>
        </w:rPr>
        <w:t xml:space="preserve"> </w:t>
      </w:r>
      <w:r>
        <w:t>x</w:t>
      </w:r>
      <w:r>
        <w:rPr>
          <w:spacing w:val="-4"/>
        </w:rPr>
        <w:t xml:space="preserve"> </w:t>
      </w:r>
      <w:r>
        <w:rPr>
          <w:spacing w:val="-5"/>
        </w:rPr>
        <w:t>≠y.</w:t>
      </w:r>
    </w:p>
    <w:p w14:paraId="03120BC7">
      <w:pPr>
        <w:pStyle w:val="7"/>
        <w:spacing w:before="11"/>
      </w:pPr>
    </w:p>
    <w:p w14:paraId="3E79FADE">
      <w:pPr>
        <w:pStyle w:val="3"/>
        <w:spacing w:before="1"/>
      </w:pPr>
      <w:r>
        <w:t>FOL</w:t>
      </w:r>
      <w:r>
        <w:rPr>
          <w:spacing w:val="-25"/>
        </w:rPr>
        <w:t xml:space="preserve"> </w:t>
      </w:r>
      <w:r>
        <w:t>inference</w:t>
      </w:r>
      <w:r>
        <w:rPr>
          <w:spacing w:val="-3"/>
        </w:rPr>
        <w:t xml:space="preserve"> </w:t>
      </w:r>
      <w:r>
        <w:t>rules</w:t>
      </w:r>
      <w:r>
        <w:rPr>
          <w:spacing w:val="-4"/>
        </w:rPr>
        <w:t xml:space="preserve"> </w:t>
      </w:r>
      <w:r>
        <w:t>for</w:t>
      </w:r>
      <w:r>
        <w:rPr>
          <w:spacing w:val="-9"/>
        </w:rPr>
        <w:t xml:space="preserve"> </w:t>
      </w:r>
      <w:r>
        <w:rPr>
          <w:spacing w:val="-2"/>
        </w:rPr>
        <w:t>quantifier:</w:t>
      </w:r>
    </w:p>
    <w:p w14:paraId="34211949">
      <w:pPr>
        <w:pStyle w:val="7"/>
        <w:spacing w:before="364" w:line="276" w:lineRule="auto"/>
        <w:ind w:left="23" w:right="43"/>
        <w:jc w:val="both"/>
      </w:pPr>
      <w:r>
        <w:t>As propositional logic we also have inference rules in first-order logic, so following are some basic inference rules in FOL:</w:t>
      </w:r>
    </w:p>
    <w:p w14:paraId="6EBD99FA">
      <w:pPr>
        <w:pStyle w:val="7"/>
        <w:spacing w:before="24"/>
      </w:pPr>
    </w:p>
    <w:p w14:paraId="1A88A0A1">
      <w:pPr>
        <w:pStyle w:val="10"/>
        <w:numPr>
          <w:ilvl w:val="0"/>
          <w:numId w:val="15"/>
        </w:numPr>
        <w:tabs>
          <w:tab w:val="left" w:pos="742"/>
        </w:tabs>
        <w:spacing w:before="0" w:after="0" w:line="240" w:lineRule="auto"/>
        <w:ind w:left="742" w:right="0" w:hanging="359"/>
        <w:jc w:val="left"/>
        <w:rPr>
          <w:sz w:val="28"/>
        </w:rPr>
      </w:pPr>
      <w:r>
        <w:rPr>
          <w:sz w:val="28"/>
        </w:rPr>
        <w:t>Universal</w:t>
      </w:r>
      <w:r>
        <w:rPr>
          <w:spacing w:val="-9"/>
          <w:sz w:val="28"/>
        </w:rPr>
        <w:t xml:space="preserve"> </w:t>
      </w:r>
      <w:r>
        <w:rPr>
          <w:spacing w:val="-2"/>
          <w:sz w:val="28"/>
        </w:rPr>
        <w:t>Generalization</w:t>
      </w:r>
    </w:p>
    <w:p w14:paraId="332F13D1">
      <w:pPr>
        <w:pStyle w:val="10"/>
        <w:numPr>
          <w:ilvl w:val="0"/>
          <w:numId w:val="15"/>
        </w:numPr>
        <w:tabs>
          <w:tab w:val="left" w:pos="742"/>
        </w:tabs>
        <w:spacing w:before="273" w:after="0" w:line="240" w:lineRule="auto"/>
        <w:ind w:left="742" w:right="0" w:hanging="359"/>
        <w:jc w:val="left"/>
        <w:rPr>
          <w:sz w:val="28"/>
        </w:rPr>
      </w:pPr>
      <w:r>
        <w:rPr>
          <w:sz w:val="28"/>
        </w:rPr>
        <w:t>Universal</w:t>
      </w:r>
      <w:r>
        <w:rPr>
          <w:spacing w:val="-9"/>
          <w:sz w:val="28"/>
        </w:rPr>
        <w:t xml:space="preserve"> </w:t>
      </w:r>
      <w:r>
        <w:rPr>
          <w:spacing w:val="-2"/>
          <w:sz w:val="28"/>
        </w:rPr>
        <w:t>Instantiation</w:t>
      </w:r>
    </w:p>
    <w:p w14:paraId="05C50A80">
      <w:pPr>
        <w:pStyle w:val="10"/>
        <w:numPr>
          <w:ilvl w:val="0"/>
          <w:numId w:val="15"/>
        </w:numPr>
        <w:tabs>
          <w:tab w:val="left" w:pos="742"/>
        </w:tabs>
        <w:spacing w:before="273" w:after="0" w:line="240" w:lineRule="auto"/>
        <w:ind w:left="742" w:right="0" w:hanging="359"/>
        <w:jc w:val="left"/>
        <w:rPr>
          <w:sz w:val="28"/>
        </w:rPr>
      </w:pPr>
      <w:r>
        <w:rPr>
          <w:sz w:val="28"/>
        </w:rPr>
        <w:t>Existential</w:t>
      </w:r>
      <w:r>
        <w:rPr>
          <w:spacing w:val="-11"/>
          <w:sz w:val="28"/>
        </w:rPr>
        <w:t xml:space="preserve"> </w:t>
      </w:r>
      <w:r>
        <w:rPr>
          <w:spacing w:val="-2"/>
          <w:sz w:val="28"/>
        </w:rPr>
        <w:t>Instantiation</w:t>
      </w:r>
    </w:p>
    <w:p w14:paraId="25786979">
      <w:pPr>
        <w:pStyle w:val="10"/>
        <w:numPr>
          <w:ilvl w:val="0"/>
          <w:numId w:val="15"/>
        </w:numPr>
        <w:tabs>
          <w:tab w:val="left" w:pos="742"/>
        </w:tabs>
        <w:spacing w:before="273" w:after="0" w:line="240" w:lineRule="auto"/>
        <w:ind w:left="742" w:right="0" w:hanging="359"/>
        <w:jc w:val="left"/>
        <w:rPr>
          <w:sz w:val="28"/>
        </w:rPr>
      </w:pPr>
      <w:r>
        <w:rPr>
          <w:sz w:val="28"/>
        </w:rPr>
        <w:t>Existential</w:t>
      </w:r>
      <w:r>
        <w:rPr>
          <w:spacing w:val="-11"/>
          <w:sz w:val="28"/>
        </w:rPr>
        <w:t xml:space="preserve"> </w:t>
      </w:r>
      <w:r>
        <w:rPr>
          <w:spacing w:val="-2"/>
          <w:sz w:val="28"/>
        </w:rPr>
        <w:t>introduction</w:t>
      </w:r>
    </w:p>
    <w:p w14:paraId="4CA12584">
      <w:pPr>
        <w:pStyle w:val="10"/>
        <w:spacing w:after="0" w:line="240" w:lineRule="auto"/>
        <w:jc w:val="left"/>
        <w:rPr>
          <w:sz w:val="28"/>
        </w:rPr>
        <w:sectPr>
          <w:pgSz w:w="11920" w:h="16840"/>
          <w:pgMar w:top="1460" w:right="1417" w:bottom="320" w:left="1417" w:header="0" w:footer="89" w:gutter="0"/>
          <w:cols w:space="720" w:num="1"/>
        </w:sectPr>
      </w:pPr>
    </w:p>
    <w:p w14:paraId="0759BC2E">
      <w:pPr>
        <w:pStyle w:val="4"/>
        <w:numPr>
          <w:ilvl w:val="0"/>
          <w:numId w:val="16"/>
        </w:numPr>
        <w:tabs>
          <w:tab w:val="left" w:pos="301"/>
        </w:tabs>
        <w:spacing w:before="65" w:after="0" w:line="240" w:lineRule="auto"/>
        <w:ind w:left="301" w:right="0" w:hanging="278"/>
        <w:jc w:val="left"/>
      </w:pPr>
      <w:r>
        <w:t>Universal</w:t>
      </w:r>
      <w:r>
        <w:rPr>
          <w:spacing w:val="-9"/>
        </w:rPr>
        <w:t xml:space="preserve"> </w:t>
      </w:r>
      <w:r>
        <w:rPr>
          <w:spacing w:val="-2"/>
        </w:rPr>
        <w:t>Generalization:</w:t>
      </w:r>
    </w:p>
    <w:p w14:paraId="6A4A5A71">
      <w:pPr>
        <w:pStyle w:val="7"/>
        <w:spacing w:before="250"/>
        <w:rPr>
          <w:b/>
        </w:rPr>
      </w:pPr>
    </w:p>
    <w:p w14:paraId="17634CD9">
      <w:pPr>
        <w:pStyle w:val="10"/>
        <w:numPr>
          <w:ilvl w:val="1"/>
          <w:numId w:val="16"/>
        </w:numPr>
        <w:tabs>
          <w:tab w:val="left" w:pos="743"/>
        </w:tabs>
        <w:spacing w:before="0" w:after="0" w:line="240" w:lineRule="auto"/>
        <w:ind w:left="743" w:right="0" w:hanging="360"/>
        <w:jc w:val="both"/>
        <w:rPr>
          <w:sz w:val="28"/>
        </w:rPr>
      </w:pPr>
      <w:r>
        <w:rPr>
          <w:sz w:val="28"/>
        </w:rPr>
        <w:t>Universal</w:t>
      </w:r>
      <w:r>
        <w:rPr>
          <w:spacing w:val="68"/>
          <w:sz w:val="28"/>
        </w:rPr>
        <w:t xml:space="preserve"> </w:t>
      </w:r>
      <w:r>
        <w:rPr>
          <w:sz w:val="28"/>
        </w:rPr>
        <w:t>generalization</w:t>
      </w:r>
      <w:r>
        <w:rPr>
          <w:spacing w:val="69"/>
          <w:sz w:val="28"/>
        </w:rPr>
        <w:t xml:space="preserve"> </w:t>
      </w:r>
      <w:r>
        <w:rPr>
          <w:sz w:val="28"/>
        </w:rPr>
        <w:t>is</w:t>
      </w:r>
      <w:r>
        <w:rPr>
          <w:spacing w:val="69"/>
          <w:sz w:val="28"/>
        </w:rPr>
        <w:t xml:space="preserve"> </w:t>
      </w:r>
      <w:r>
        <w:rPr>
          <w:sz w:val="28"/>
        </w:rPr>
        <w:t>a</w:t>
      </w:r>
      <w:r>
        <w:rPr>
          <w:spacing w:val="69"/>
          <w:sz w:val="28"/>
        </w:rPr>
        <w:t xml:space="preserve"> </w:t>
      </w:r>
      <w:r>
        <w:rPr>
          <w:sz w:val="28"/>
        </w:rPr>
        <w:t>valid</w:t>
      </w:r>
      <w:r>
        <w:rPr>
          <w:spacing w:val="69"/>
          <w:sz w:val="28"/>
        </w:rPr>
        <w:t xml:space="preserve"> </w:t>
      </w:r>
      <w:r>
        <w:rPr>
          <w:sz w:val="28"/>
        </w:rPr>
        <w:t>inference</w:t>
      </w:r>
      <w:r>
        <w:rPr>
          <w:spacing w:val="69"/>
          <w:sz w:val="28"/>
        </w:rPr>
        <w:t xml:space="preserve"> </w:t>
      </w:r>
      <w:r>
        <w:rPr>
          <w:sz w:val="28"/>
        </w:rPr>
        <w:t>rule</w:t>
      </w:r>
      <w:r>
        <w:rPr>
          <w:spacing w:val="54"/>
          <w:sz w:val="28"/>
        </w:rPr>
        <w:t xml:space="preserve"> </w:t>
      </w:r>
      <w:r>
        <w:rPr>
          <w:sz w:val="28"/>
        </w:rPr>
        <w:t>which</w:t>
      </w:r>
      <w:r>
        <w:rPr>
          <w:spacing w:val="55"/>
          <w:sz w:val="28"/>
        </w:rPr>
        <w:t xml:space="preserve"> </w:t>
      </w:r>
      <w:r>
        <w:rPr>
          <w:sz w:val="28"/>
        </w:rPr>
        <w:t>states</w:t>
      </w:r>
      <w:r>
        <w:rPr>
          <w:spacing w:val="54"/>
          <w:sz w:val="28"/>
        </w:rPr>
        <w:t xml:space="preserve"> </w:t>
      </w:r>
      <w:r>
        <w:rPr>
          <w:sz w:val="28"/>
        </w:rPr>
        <w:t>that</w:t>
      </w:r>
      <w:r>
        <w:rPr>
          <w:spacing w:val="55"/>
          <w:sz w:val="28"/>
        </w:rPr>
        <w:t xml:space="preserve"> </w:t>
      </w:r>
      <w:r>
        <w:rPr>
          <w:spacing w:val="-5"/>
          <w:sz w:val="28"/>
        </w:rPr>
        <w:t>if</w:t>
      </w:r>
    </w:p>
    <w:p w14:paraId="3C21D572">
      <w:pPr>
        <w:pStyle w:val="7"/>
        <w:spacing w:before="182" w:line="292" w:lineRule="auto"/>
        <w:ind w:left="743"/>
      </w:pPr>
      <w:r>
        <w:t>premise</w:t>
      </w:r>
      <w:r>
        <w:rPr>
          <w:spacing w:val="80"/>
        </w:rPr>
        <w:t xml:space="preserve"> </w:t>
      </w:r>
      <w:r>
        <w:t>P(c)</w:t>
      </w:r>
      <w:r>
        <w:rPr>
          <w:spacing w:val="80"/>
        </w:rPr>
        <w:t xml:space="preserve"> </w:t>
      </w:r>
      <w:r>
        <w:t>is</w:t>
      </w:r>
      <w:r>
        <w:rPr>
          <w:spacing w:val="80"/>
        </w:rPr>
        <w:t xml:space="preserve"> </w:t>
      </w:r>
      <w:r>
        <w:t>true</w:t>
      </w:r>
      <w:r>
        <w:rPr>
          <w:spacing w:val="80"/>
        </w:rPr>
        <w:t xml:space="preserve"> </w:t>
      </w:r>
      <w:r>
        <w:t>for</w:t>
      </w:r>
      <w:r>
        <w:rPr>
          <w:spacing w:val="80"/>
        </w:rPr>
        <w:t xml:space="preserve"> </w:t>
      </w:r>
      <w:r>
        <w:t>any</w:t>
      </w:r>
      <w:r>
        <w:rPr>
          <w:spacing w:val="80"/>
        </w:rPr>
        <w:t xml:space="preserve"> </w:t>
      </w:r>
      <w:r>
        <w:t>arbitrary</w:t>
      </w:r>
      <w:r>
        <w:rPr>
          <w:spacing w:val="80"/>
        </w:rPr>
        <w:t xml:space="preserve"> </w:t>
      </w:r>
      <w:r>
        <w:t>element</w:t>
      </w:r>
      <w:r>
        <w:rPr>
          <w:spacing w:val="80"/>
        </w:rPr>
        <w:t xml:space="preserve"> </w:t>
      </w:r>
      <w:r>
        <w:t>c</w:t>
      </w:r>
      <w:r>
        <w:rPr>
          <w:spacing w:val="80"/>
        </w:rPr>
        <w:t xml:space="preserve"> </w:t>
      </w:r>
      <w:r>
        <w:t>in</w:t>
      </w:r>
      <w:r>
        <w:rPr>
          <w:spacing w:val="71"/>
        </w:rPr>
        <w:t xml:space="preserve"> </w:t>
      </w:r>
      <w:r>
        <w:t>the</w:t>
      </w:r>
      <w:r>
        <w:rPr>
          <w:spacing w:val="71"/>
        </w:rPr>
        <w:t xml:space="preserve"> </w:t>
      </w:r>
      <w:r>
        <w:t>universe</w:t>
      </w:r>
      <w:r>
        <w:rPr>
          <w:spacing w:val="71"/>
        </w:rPr>
        <w:t xml:space="preserve"> </w:t>
      </w:r>
      <w:r>
        <w:t xml:space="preserve">of discourse, then we can have a conclusion as </w:t>
      </w:r>
      <w:r>
        <w:rPr>
          <w:rFonts w:ascii="Malgun Gothic" w:hAnsi="Malgun Gothic"/>
          <w:w w:val="115"/>
        </w:rPr>
        <w:t>∀</w:t>
      </w:r>
      <w:r>
        <w:rPr>
          <w:rFonts w:ascii="Malgun Gothic" w:hAnsi="Malgun Gothic"/>
          <w:spacing w:val="-20"/>
          <w:w w:val="115"/>
        </w:rPr>
        <w:t xml:space="preserve"> </w:t>
      </w:r>
      <w:r>
        <w:t>x P(x).</w:t>
      </w:r>
    </w:p>
    <w:p w14:paraId="20F00818">
      <w:pPr>
        <w:pStyle w:val="10"/>
        <w:numPr>
          <w:ilvl w:val="1"/>
          <w:numId w:val="16"/>
        </w:numPr>
        <w:tabs>
          <w:tab w:val="left" w:pos="742"/>
        </w:tabs>
        <w:spacing w:before="129" w:after="0" w:line="240" w:lineRule="auto"/>
        <w:ind w:left="742" w:right="0" w:hanging="359"/>
        <w:jc w:val="both"/>
        <w:rPr>
          <w:sz w:val="28"/>
        </w:rPr>
      </w:pPr>
      <w:r>
        <w:rPr>
          <w:sz w:val="28"/>
        </w:rPr>
        <w:t>It</w:t>
      </w:r>
      <w:r>
        <w:rPr>
          <w:spacing w:val="-4"/>
          <w:sz w:val="28"/>
        </w:rPr>
        <w:t xml:space="preserve"> </w:t>
      </w:r>
      <w:r>
        <w:rPr>
          <w:sz w:val="28"/>
        </w:rPr>
        <w:t>can</w:t>
      </w:r>
      <w:r>
        <w:rPr>
          <w:spacing w:val="-3"/>
          <w:sz w:val="28"/>
        </w:rPr>
        <w:t xml:space="preserve"> </w:t>
      </w:r>
      <w:r>
        <w:rPr>
          <w:sz w:val="28"/>
        </w:rPr>
        <w:t>be</w:t>
      </w:r>
      <w:r>
        <w:rPr>
          <w:spacing w:val="-3"/>
          <w:sz w:val="28"/>
        </w:rPr>
        <w:t xml:space="preserve"> </w:t>
      </w:r>
      <w:r>
        <w:rPr>
          <w:sz w:val="28"/>
        </w:rPr>
        <w:t>represented</w:t>
      </w:r>
      <w:r>
        <w:rPr>
          <w:spacing w:val="-4"/>
          <w:sz w:val="28"/>
        </w:rPr>
        <w:t xml:space="preserve"> </w:t>
      </w:r>
      <w:r>
        <w:rPr>
          <w:sz w:val="28"/>
        </w:rPr>
        <w:t>as:</w:t>
      </w:r>
      <w:r>
        <w:rPr>
          <w:spacing w:val="40"/>
          <w:sz w:val="28"/>
        </w:rPr>
        <w:t xml:space="preserve"> </w:t>
      </w:r>
      <w:r>
        <w:rPr>
          <w:spacing w:val="-26"/>
          <w:position w:val="3"/>
          <w:sz w:val="28"/>
        </w:rPr>
        <w:drawing>
          <wp:inline distT="0" distB="0" distL="0" distR="0">
            <wp:extent cx="551815" cy="351790"/>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552449" cy="352413"/>
                    </a:xfrm>
                    <a:prstGeom prst="rect">
                      <a:avLst/>
                    </a:prstGeom>
                  </pic:spPr>
                </pic:pic>
              </a:graphicData>
            </a:graphic>
          </wp:inline>
        </w:drawing>
      </w:r>
      <w:r>
        <w:rPr>
          <w:spacing w:val="14"/>
          <w:sz w:val="28"/>
        </w:rPr>
        <w:t xml:space="preserve"> </w:t>
      </w:r>
      <w:r>
        <w:rPr>
          <w:spacing w:val="-10"/>
          <w:sz w:val="28"/>
        </w:rPr>
        <w:t>.</w:t>
      </w:r>
    </w:p>
    <w:p w14:paraId="23CB64F1">
      <w:pPr>
        <w:pStyle w:val="10"/>
        <w:numPr>
          <w:ilvl w:val="1"/>
          <w:numId w:val="16"/>
        </w:numPr>
        <w:tabs>
          <w:tab w:val="left" w:pos="743"/>
        </w:tabs>
        <w:spacing w:before="273" w:after="0" w:line="374" w:lineRule="auto"/>
        <w:ind w:left="743" w:right="37" w:hanging="360"/>
        <w:jc w:val="both"/>
        <w:rPr>
          <w:sz w:val="28"/>
        </w:rPr>
      </w:pPr>
      <w:r>
        <w:rPr>
          <w:sz w:val="28"/>
        </w:rPr>
        <w:t>This rule can be used if we want</w:t>
      </w:r>
      <w:r>
        <w:rPr>
          <w:spacing w:val="-3"/>
          <w:sz w:val="28"/>
        </w:rPr>
        <w:t xml:space="preserve"> </w:t>
      </w:r>
      <w:r>
        <w:rPr>
          <w:sz w:val="28"/>
        </w:rPr>
        <w:t>to</w:t>
      </w:r>
      <w:r>
        <w:rPr>
          <w:spacing w:val="-3"/>
          <w:sz w:val="28"/>
        </w:rPr>
        <w:t xml:space="preserve"> </w:t>
      </w:r>
      <w:r>
        <w:rPr>
          <w:sz w:val="28"/>
        </w:rPr>
        <w:t>show</w:t>
      </w:r>
      <w:r>
        <w:rPr>
          <w:spacing w:val="-3"/>
          <w:sz w:val="28"/>
        </w:rPr>
        <w:t xml:space="preserve"> </w:t>
      </w:r>
      <w:r>
        <w:rPr>
          <w:sz w:val="28"/>
        </w:rPr>
        <w:t>that</w:t>
      </w:r>
      <w:r>
        <w:rPr>
          <w:spacing w:val="-3"/>
          <w:sz w:val="28"/>
        </w:rPr>
        <w:t xml:space="preserve"> </w:t>
      </w:r>
      <w:r>
        <w:rPr>
          <w:sz w:val="28"/>
        </w:rPr>
        <w:t>every</w:t>
      </w:r>
      <w:r>
        <w:rPr>
          <w:spacing w:val="-3"/>
          <w:sz w:val="28"/>
        </w:rPr>
        <w:t xml:space="preserve"> </w:t>
      </w:r>
      <w:r>
        <w:rPr>
          <w:sz w:val="28"/>
        </w:rPr>
        <w:t>element</w:t>
      </w:r>
      <w:r>
        <w:rPr>
          <w:spacing w:val="-3"/>
          <w:sz w:val="28"/>
        </w:rPr>
        <w:t xml:space="preserve"> </w:t>
      </w:r>
      <w:r>
        <w:rPr>
          <w:sz w:val="28"/>
        </w:rPr>
        <w:t>has</w:t>
      </w:r>
      <w:r>
        <w:rPr>
          <w:spacing w:val="-3"/>
          <w:sz w:val="28"/>
        </w:rPr>
        <w:t xml:space="preserve"> </w:t>
      </w:r>
      <w:r>
        <w:rPr>
          <w:sz w:val="28"/>
        </w:rPr>
        <w:t>a</w:t>
      </w:r>
      <w:r>
        <w:rPr>
          <w:spacing w:val="-3"/>
          <w:sz w:val="28"/>
        </w:rPr>
        <w:t xml:space="preserve"> </w:t>
      </w:r>
      <w:r>
        <w:rPr>
          <w:sz w:val="28"/>
        </w:rPr>
        <w:t xml:space="preserve">similar </w:t>
      </w:r>
      <w:r>
        <w:rPr>
          <w:spacing w:val="-2"/>
          <w:sz w:val="28"/>
        </w:rPr>
        <w:t>property.</w:t>
      </w:r>
    </w:p>
    <w:p w14:paraId="589F8C17">
      <w:pPr>
        <w:pStyle w:val="10"/>
        <w:numPr>
          <w:ilvl w:val="1"/>
          <w:numId w:val="16"/>
        </w:numPr>
        <w:tabs>
          <w:tab w:val="left" w:pos="742"/>
        </w:tabs>
        <w:spacing w:before="93" w:after="0" w:line="240" w:lineRule="auto"/>
        <w:ind w:left="742" w:right="0" w:hanging="359"/>
        <w:jc w:val="both"/>
        <w:rPr>
          <w:sz w:val="28"/>
        </w:rPr>
      </w:pPr>
      <w:r>
        <w:rPr>
          <w:sz w:val="28"/>
        </w:rPr>
        <w:t>In</w:t>
      </w:r>
      <w:r>
        <w:rPr>
          <w:spacing w:val="-6"/>
          <w:sz w:val="28"/>
        </w:rPr>
        <w:t xml:space="preserve"> </w:t>
      </w:r>
      <w:r>
        <w:rPr>
          <w:sz w:val="28"/>
        </w:rPr>
        <w:t>this</w:t>
      </w:r>
      <w:r>
        <w:rPr>
          <w:spacing w:val="-3"/>
          <w:sz w:val="28"/>
        </w:rPr>
        <w:t xml:space="preserve"> </w:t>
      </w:r>
      <w:r>
        <w:rPr>
          <w:sz w:val="28"/>
        </w:rPr>
        <w:t>rule,</w:t>
      </w:r>
      <w:r>
        <w:rPr>
          <w:spacing w:val="-3"/>
          <w:sz w:val="28"/>
        </w:rPr>
        <w:t xml:space="preserve"> </w:t>
      </w:r>
      <w:r>
        <w:rPr>
          <w:sz w:val="28"/>
        </w:rPr>
        <w:t>x</w:t>
      </w:r>
      <w:r>
        <w:rPr>
          <w:spacing w:val="-3"/>
          <w:sz w:val="28"/>
        </w:rPr>
        <w:t xml:space="preserve"> </w:t>
      </w:r>
      <w:r>
        <w:rPr>
          <w:sz w:val="28"/>
        </w:rPr>
        <w:t>must</w:t>
      </w:r>
      <w:r>
        <w:rPr>
          <w:spacing w:val="-3"/>
          <w:sz w:val="28"/>
        </w:rPr>
        <w:t xml:space="preserve"> </w:t>
      </w:r>
      <w:r>
        <w:rPr>
          <w:sz w:val="28"/>
        </w:rPr>
        <w:t>not</w:t>
      </w:r>
      <w:r>
        <w:rPr>
          <w:spacing w:val="-4"/>
          <w:sz w:val="28"/>
        </w:rPr>
        <w:t xml:space="preserve"> </w:t>
      </w:r>
      <w:r>
        <w:rPr>
          <w:sz w:val="28"/>
        </w:rPr>
        <w:t>appear</w:t>
      </w:r>
      <w:r>
        <w:rPr>
          <w:spacing w:val="-3"/>
          <w:sz w:val="28"/>
        </w:rPr>
        <w:t xml:space="preserve"> </w:t>
      </w:r>
      <w:r>
        <w:rPr>
          <w:sz w:val="28"/>
        </w:rPr>
        <w:t>as</w:t>
      </w:r>
      <w:r>
        <w:rPr>
          <w:spacing w:val="-3"/>
          <w:sz w:val="28"/>
        </w:rPr>
        <w:t xml:space="preserve"> </w:t>
      </w:r>
      <w:r>
        <w:rPr>
          <w:sz w:val="28"/>
        </w:rPr>
        <w:t>a</w:t>
      </w:r>
      <w:r>
        <w:rPr>
          <w:spacing w:val="-3"/>
          <w:sz w:val="28"/>
        </w:rPr>
        <w:t xml:space="preserve"> </w:t>
      </w:r>
      <w:r>
        <w:rPr>
          <w:sz w:val="28"/>
        </w:rPr>
        <w:t>free</w:t>
      </w:r>
      <w:r>
        <w:rPr>
          <w:spacing w:val="-3"/>
          <w:sz w:val="28"/>
        </w:rPr>
        <w:t xml:space="preserve"> </w:t>
      </w:r>
      <w:r>
        <w:rPr>
          <w:spacing w:val="-2"/>
          <w:sz w:val="28"/>
        </w:rPr>
        <w:t>variable.</w:t>
      </w:r>
    </w:p>
    <w:p w14:paraId="4B285EF9">
      <w:pPr>
        <w:pStyle w:val="7"/>
        <w:spacing w:before="60"/>
      </w:pPr>
    </w:p>
    <w:p w14:paraId="293532BD">
      <w:pPr>
        <w:pStyle w:val="7"/>
        <w:spacing w:line="223" w:lineRule="auto"/>
        <w:ind w:left="23"/>
      </w:pPr>
      <w:r>
        <w:t>Example:</w:t>
      </w:r>
      <w:r>
        <w:rPr>
          <w:spacing w:val="31"/>
        </w:rPr>
        <w:t xml:space="preserve"> </w:t>
      </w:r>
      <w:r>
        <w:t>Let's</w:t>
      </w:r>
      <w:r>
        <w:rPr>
          <w:spacing w:val="31"/>
        </w:rPr>
        <w:t xml:space="preserve"> </w:t>
      </w:r>
      <w:r>
        <w:t>represent,</w:t>
      </w:r>
      <w:r>
        <w:rPr>
          <w:spacing w:val="31"/>
        </w:rPr>
        <w:t xml:space="preserve"> </w:t>
      </w:r>
      <w:r>
        <w:t>P(c):</w:t>
      </w:r>
      <w:r>
        <w:rPr>
          <w:spacing w:val="31"/>
        </w:rPr>
        <w:t xml:space="preserve"> </w:t>
      </w:r>
      <w:r>
        <w:t>"A</w:t>
      </w:r>
      <w:r>
        <w:rPr>
          <w:spacing w:val="31"/>
        </w:rPr>
        <w:t xml:space="preserve"> </w:t>
      </w:r>
      <w:r>
        <w:t>byte</w:t>
      </w:r>
      <w:r>
        <w:rPr>
          <w:spacing w:val="31"/>
        </w:rPr>
        <w:t xml:space="preserve"> </w:t>
      </w:r>
      <w:r>
        <w:t>contains</w:t>
      </w:r>
      <w:r>
        <w:rPr>
          <w:spacing w:val="31"/>
        </w:rPr>
        <w:t xml:space="preserve"> </w:t>
      </w:r>
      <w:r>
        <w:t>8</w:t>
      </w:r>
      <w:r>
        <w:rPr>
          <w:spacing w:val="31"/>
        </w:rPr>
        <w:t xml:space="preserve"> </w:t>
      </w:r>
      <w:r>
        <w:t>bits",</w:t>
      </w:r>
      <w:r>
        <w:rPr>
          <w:spacing w:val="31"/>
        </w:rPr>
        <w:t xml:space="preserve"> </w:t>
      </w:r>
      <w:r>
        <w:t>so</w:t>
      </w:r>
      <w:r>
        <w:rPr>
          <w:spacing w:val="31"/>
        </w:rPr>
        <w:t xml:space="preserve"> </w:t>
      </w:r>
      <w:r>
        <w:t>for</w:t>
      </w:r>
      <w:r>
        <w:rPr>
          <w:w w:val="115"/>
        </w:rPr>
        <w:t xml:space="preserve"> </w:t>
      </w:r>
      <w:r>
        <w:rPr>
          <w:rFonts w:ascii="Malgun Gothic" w:hAnsi="Malgun Gothic"/>
          <w:w w:val="115"/>
        </w:rPr>
        <w:t>∀</w:t>
      </w:r>
      <w:r>
        <w:rPr>
          <w:rFonts w:ascii="Malgun Gothic" w:hAnsi="Malgun Gothic"/>
          <w:spacing w:val="-22"/>
          <w:w w:val="115"/>
        </w:rPr>
        <w:t xml:space="preserve"> </w:t>
      </w:r>
      <w:r>
        <w:t>x P(x) "All bytes contain 8 bits.", it will also be true.</w:t>
      </w:r>
    </w:p>
    <w:p w14:paraId="6E300400">
      <w:pPr>
        <w:pStyle w:val="3"/>
        <w:numPr>
          <w:ilvl w:val="0"/>
          <w:numId w:val="16"/>
        </w:numPr>
        <w:tabs>
          <w:tab w:val="left" w:pos="383"/>
        </w:tabs>
        <w:spacing w:before="294" w:after="0" w:line="240" w:lineRule="auto"/>
        <w:ind w:left="383" w:right="0" w:hanging="360"/>
        <w:jc w:val="left"/>
      </w:pPr>
      <w:r>
        <w:t xml:space="preserve">Universal </w:t>
      </w:r>
      <w:r>
        <w:rPr>
          <w:spacing w:val="-2"/>
        </w:rPr>
        <w:t>Instantiation:</w:t>
      </w:r>
    </w:p>
    <w:p w14:paraId="28577114">
      <w:pPr>
        <w:pStyle w:val="10"/>
        <w:numPr>
          <w:ilvl w:val="1"/>
          <w:numId w:val="16"/>
        </w:numPr>
        <w:tabs>
          <w:tab w:val="left" w:pos="743"/>
        </w:tabs>
        <w:spacing w:before="408" w:after="0" w:line="374" w:lineRule="auto"/>
        <w:ind w:left="743" w:right="36" w:hanging="360"/>
        <w:jc w:val="both"/>
        <w:rPr>
          <w:sz w:val="28"/>
        </w:rPr>
      </w:pPr>
      <w:r>
        <w:rPr>
          <w:sz w:val="28"/>
        </w:rPr>
        <w:t>Universal instantiation is also called as universal elimination or UI is a valid inference rule. It can be applied multiple times to add new</w:t>
      </w:r>
      <w:r>
        <w:rPr>
          <w:spacing w:val="40"/>
          <w:sz w:val="28"/>
        </w:rPr>
        <w:t xml:space="preserve"> </w:t>
      </w:r>
      <w:r>
        <w:rPr>
          <w:spacing w:val="-2"/>
          <w:sz w:val="28"/>
        </w:rPr>
        <w:t>sentences.</w:t>
      </w:r>
    </w:p>
    <w:p w14:paraId="1C1FCB2C">
      <w:pPr>
        <w:pStyle w:val="10"/>
        <w:numPr>
          <w:ilvl w:val="1"/>
          <w:numId w:val="16"/>
        </w:numPr>
        <w:tabs>
          <w:tab w:val="left" w:pos="742"/>
        </w:tabs>
        <w:spacing w:before="95" w:after="0" w:line="240" w:lineRule="auto"/>
        <w:ind w:left="742" w:right="0" w:hanging="359"/>
        <w:jc w:val="both"/>
        <w:rPr>
          <w:sz w:val="28"/>
        </w:rPr>
      </w:pPr>
      <w:r>
        <w:rPr>
          <w:sz w:val="28"/>
        </w:rPr>
        <w:t>The</w:t>
      </w:r>
      <w:r>
        <w:rPr>
          <w:spacing w:val="-7"/>
          <w:sz w:val="28"/>
        </w:rPr>
        <w:t xml:space="preserve"> </w:t>
      </w:r>
      <w:r>
        <w:rPr>
          <w:sz w:val="28"/>
        </w:rPr>
        <w:t>new</w:t>
      </w:r>
      <w:r>
        <w:rPr>
          <w:spacing w:val="-5"/>
          <w:sz w:val="28"/>
        </w:rPr>
        <w:t xml:space="preserve"> </w:t>
      </w:r>
      <w:r>
        <w:rPr>
          <w:sz w:val="28"/>
        </w:rPr>
        <w:t>KB</w:t>
      </w:r>
      <w:r>
        <w:rPr>
          <w:spacing w:val="-4"/>
          <w:sz w:val="28"/>
        </w:rPr>
        <w:t xml:space="preserve"> </w:t>
      </w:r>
      <w:r>
        <w:rPr>
          <w:sz w:val="28"/>
        </w:rPr>
        <w:t>is</w:t>
      </w:r>
      <w:r>
        <w:rPr>
          <w:spacing w:val="-5"/>
          <w:sz w:val="28"/>
        </w:rPr>
        <w:t xml:space="preserve"> </w:t>
      </w:r>
      <w:r>
        <w:rPr>
          <w:sz w:val="28"/>
        </w:rPr>
        <w:t>logically</w:t>
      </w:r>
      <w:r>
        <w:rPr>
          <w:spacing w:val="-5"/>
          <w:sz w:val="28"/>
        </w:rPr>
        <w:t xml:space="preserve"> </w:t>
      </w:r>
      <w:r>
        <w:rPr>
          <w:sz w:val="28"/>
        </w:rPr>
        <w:t>equivalent</w:t>
      </w:r>
      <w:r>
        <w:rPr>
          <w:spacing w:val="-4"/>
          <w:sz w:val="28"/>
        </w:rPr>
        <w:t xml:space="preserve"> </w:t>
      </w:r>
      <w:r>
        <w:rPr>
          <w:sz w:val="28"/>
        </w:rPr>
        <w:t>to</w:t>
      </w:r>
      <w:r>
        <w:rPr>
          <w:spacing w:val="-5"/>
          <w:sz w:val="28"/>
        </w:rPr>
        <w:t xml:space="preserve"> </w:t>
      </w:r>
      <w:r>
        <w:rPr>
          <w:sz w:val="28"/>
        </w:rPr>
        <w:t>the</w:t>
      </w:r>
      <w:r>
        <w:rPr>
          <w:spacing w:val="-5"/>
          <w:sz w:val="28"/>
        </w:rPr>
        <w:t xml:space="preserve"> </w:t>
      </w:r>
      <w:r>
        <w:rPr>
          <w:sz w:val="28"/>
        </w:rPr>
        <w:t>previous</w:t>
      </w:r>
      <w:r>
        <w:rPr>
          <w:spacing w:val="-4"/>
          <w:sz w:val="28"/>
        </w:rPr>
        <w:t xml:space="preserve"> </w:t>
      </w:r>
      <w:r>
        <w:rPr>
          <w:spacing w:val="-5"/>
          <w:sz w:val="28"/>
        </w:rPr>
        <w:t>KB.</w:t>
      </w:r>
    </w:p>
    <w:p w14:paraId="273325B3">
      <w:pPr>
        <w:pStyle w:val="10"/>
        <w:numPr>
          <w:ilvl w:val="1"/>
          <w:numId w:val="16"/>
        </w:numPr>
        <w:tabs>
          <w:tab w:val="left" w:pos="743"/>
        </w:tabs>
        <w:spacing w:before="273" w:after="0" w:line="374" w:lineRule="auto"/>
        <w:ind w:left="743" w:right="45" w:hanging="360"/>
        <w:jc w:val="both"/>
        <w:rPr>
          <w:sz w:val="28"/>
        </w:rPr>
      </w:pPr>
      <w:r>
        <w:rPr>
          <w:sz w:val="28"/>
        </w:rPr>
        <w:t>As per UI, we can infer any sentence obtained by substituting a ground term for the variable.</w:t>
      </w:r>
    </w:p>
    <w:p w14:paraId="19EFAE25">
      <w:pPr>
        <w:pStyle w:val="10"/>
        <w:numPr>
          <w:ilvl w:val="1"/>
          <w:numId w:val="16"/>
        </w:numPr>
        <w:tabs>
          <w:tab w:val="left" w:pos="743"/>
        </w:tabs>
        <w:spacing w:before="93" w:after="0" w:line="290" w:lineRule="auto"/>
        <w:ind w:left="743" w:right="36" w:hanging="360"/>
        <w:jc w:val="both"/>
        <w:rPr>
          <w:sz w:val="28"/>
        </w:rPr>
      </w:pPr>
      <w:r>
        <w:rPr>
          <w:sz w:val="28"/>
        </w:rPr>
        <w:t xml:space="preserve">The UI rule state that we can infer any sentence P(c) by substituting a ground term c (a constant within domain x) from </w:t>
      </w:r>
      <w:r>
        <w:rPr>
          <w:rFonts w:ascii="Malgun Gothic" w:hAnsi="Malgun Gothic"/>
          <w:w w:val="115"/>
          <w:sz w:val="28"/>
        </w:rPr>
        <w:t>∀</w:t>
      </w:r>
      <w:r>
        <w:rPr>
          <w:rFonts w:ascii="Malgun Gothic" w:hAnsi="Malgun Gothic"/>
          <w:spacing w:val="-29"/>
          <w:w w:val="115"/>
          <w:sz w:val="28"/>
        </w:rPr>
        <w:t xml:space="preserve"> </w:t>
      </w:r>
      <w:r>
        <w:rPr>
          <w:sz w:val="28"/>
        </w:rPr>
        <w:t>x P(x) for any object in the universe of discourse.</w:t>
      </w:r>
    </w:p>
    <w:p w14:paraId="073D2ECC">
      <w:pPr>
        <w:pStyle w:val="10"/>
        <w:numPr>
          <w:ilvl w:val="1"/>
          <w:numId w:val="16"/>
        </w:numPr>
        <w:tabs>
          <w:tab w:val="left" w:pos="742"/>
        </w:tabs>
        <w:spacing w:before="267" w:after="0" w:line="240" w:lineRule="auto"/>
        <w:ind w:left="742" w:right="0" w:hanging="359"/>
        <w:jc w:val="both"/>
        <w:rPr>
          <w:sz w:val="28"/>
        </w:rPr>
      </w:pPr>
      <w:r>
        <w:rPr>
          <w:sz w:val="28"/>
        </w:rPr>
        <w:t>It</w:t>
      </w:r>
      <w:r>
        <w:rPr>
          <w:spacing w:val="-5"/>
          <w:sz w:val="28"/>
        </w:rPr>
        <w:t xml:space="preserve"> </w:t>
      </w:r>
      <w:r>
        <w:rPr>
          <w:sz w:val="28"/>
        </w:rPr>
        <w:t>can</w:t>
      </w:r>
      <w:r>
        <w:rPr>
          <w:spacing w:val="-4"/>
          <w:sz w:val="28"/>
        </w:rPr>
        <w:t xml:space="preserve"> </w:t>
      </w:r>
      <w:r>
        <w:rPr>
          <w:sz w:val="28"/>
        </w:rPr>
        <w:t>be</w:t>
      </w:r>
      <w:r>
        <w:rPr>
          <w:spacing w:val="-4"/>
          <w:sz w:val="28"/>
        </w:rPr>
        <w:t xml:space="preserve"> </w:t>
      </w:r>
      <w:r>
        <w:rPr>
          <w:sz w:val="28"/>
        </w:rPr>
        <w:t>represented</w:t>
      </w:r>
      <w:r>
        <w:rPr>
          <w:spacing w:val="-4"/>
          <w:sz w:val="28"/>
        </w:rPr>
        <w:t xml:space="preserve"> </w:t>
      </w:r>
      <w:r>
        <w:rPr>
          <w:sz w:val="28"/>
        </w:rPr>
        <w:t>as:</w:t>
      </w:r>
      <w:r>
        <w:rPr>
          <w:spacing w:val="16"/>
          <w:sz w:val="28"/>
        </w:rPr>
        <w:t xml:space="preserve"> </w:t>
      </w:r>
      <w:r>
        <w:rPr>
          <w:spacing w:val="19"/>
          <w:position w:val="1"/>
          <w:sz w:val="28"/>
        </w:rPr>
        <w:drawing>
          <wp:inline distT="0" distB="0" distL="0" distR="0">
            <wp:extent cx="494665" cy="35179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495299" cy="352424"/>
                    </a:xfrm>
                    <a:prstGeom prst="rect">
                      <a:avLst/>
                    </a:prstGeom>
                  </pic:spPr>
                </pic:pic>
              </a:graphicData>
            </a:graphic>
          </wp:inline>
        </w:drawing>
      </w:r>
      <w:r>
        <w:rPr>
          <w:spacing w:val="-44"/>
          <w:sz w:val="28"/>
        </w:rPr>
        <w:t xml:space="preserve"> </w:t>
      </w:r>
      <w:r>
        <w:rPr>
          <w:spacing w:val="-10"/>
          <w:sz w:val="28"/>
        </w:rPr>
        <w:t>.</w:t>
      </w:r>
    </w:p>
    <w:p w14:paraId="6150F864">
      <w:pPr>
        <w:pStyle w:val="10"/>
        <w:spacing w:after="0" w:line="240" w:lineRule="auto"/>
        <w:jc w:val="both"/>
        <w:rPr>
          <w:sz w:val="28"/>
        </w:rPr>
        <w:sectPr>
          <w:pgSz w:w="11920" w:h="16840"/>
          <w:pgMar w:top="1420" w:right="1417" w:bottom="320" w:left="1417" w:header="0" w:footer="89" w:gutter="0"/>
          <w:cols w:space="720" w:num="1"/>
        </w:sectPr>
      </w:pPr>
    </w:p>
    <w:p w14:paraId="2FA8678B">
      <w:pPr>
        <w:pStyle w:val="7"/>
        <w:spacing w:before="60"/>
        <w:ind w:left="23"/>
      </w:pPr>
      <w:r>
        <w:rPr>
          <w:spacing w:val="-2"/>
        </w:rPr>
        <w:t>Example:1.</w:t>
      </w:r>
    </w:p>
    <w:p w14:paraId="5C6A9C62">
      <w:pPr>
        <w:pStyle w:val="7"/>
        <w:spacing w:before="177" w:line="340" w:lineRule="auto"/>
        <w:ind w:left="23" w:right="1784"/>
      </w:pPr>
      <w:r>
        <w:t xml:space="preserve">IF "Every person like ice-cream"=&gt; </w:t>
      </w:r>
      <w:r>
        <w:rPr>
          <w:rFonts w:ascii="Malgun Gothic" w:hAnsi="Malgun Gothic"/>
        </w:rPr>
        <w:t>∀</w:t>
      </w:r>
      <w:r>
        <w:t>x P(x) so we can infer that "John likes ice-cream" =&gt; P(c)</w:t>
      </w:r>
    </w:p>
    <w:p w14:paraId="7B3D993F">
      <w:pPr>
        <w:pStyle w:val="7"/>
        <w:spacing w:before="153"/>
        <w:ind w:left="23"/>
      </w:pPr>
      <w:r>
        <w:t>Example:</w:t>
      </w:r>
      <w:r>
        <w:rPr>
          <w:spacing w:val="-8"/>
        </w:rPr>
        <w:t xml:space="preserve"> </w:t>
      </w:r>
      <w:r>
        <w:rPr>
          <w:spacing w:val="-5"/>
        </w:rPr>
        <w:t>2.</w:t>
      </w:r>
    </w:p>
    <w:p w14:paraId="29E8A116">
      <w:pPr>
        <w:pStyle w:val="7"/>
        <w:spacing w:before="289"/>
        <w:ind w:left="23"/>
      </w:pPr>
      <w:r>
        <w:t>Let's</w:t>
      </w:r>
      <w:r>
        <w:rPr>
          <w:spacing w:val="-4"/>
        </w:rPr>
        <w:t xml:space="preserve"> </w:t>
      </w:r>
      <w:r>
        <w:t>take</w:t>
      </w:r>
      <w:r>
        <w:rPr>
          <w:spacing w:val="-4"/>
        </w:rPr>
        <w:t xml:space="preserve"> </w:t>
      </w:r>
      <w:r>
        <w:t>a</w:t>
      </w:r>
      <w:r>
        <w:rPr>
          <w:spacing w:val="-4"/>
        </w:rPr>
        <w:t xml:space="preserve"> </w:t>
      </w:r>
      <w:r>
        <w:t>famous</w:t>
      </w:r>
      <w:r>
        <w:rPr>
          <w:spacing w:val="-4"/>
        </w:rPr>
        <w:t xml:space="preserve"> </w:t>
      </w:r>
      <w:r>
        <w:rPr>
          <w:spacing w:val="-2"/>
        </w:rPr>
        <w:t>example,</w:t>
      </w:r>
    </w:p>
    <w:p w14:paraId="338C108E">
      <w:pPr>
        <w:pStyle w:val="7"/>
        <w:spacing w:before="288" w:line="276" w:lineRule="auto"/>
        <w:ind w:left="23"/>
      </w:pPr>
      <w:r>
        <w:t>"All</w:t>
      </w:r>
      <w:r>
        <w:rPr>
          <w:spacing w:val="40"/>
        </w:rPr>
        <w:t xml:space="preserve"> </w:t>
      </w:r>
      <w:r>
        <w:t>kings</w:t>
      </w:r>
      <w:r>
        <w:rPr>
          <w:spacing w:val="40"/>
        </w:rPr>
        <w:t xml:space="preserve"> </w:t>
      </w:r>
      <w:r>
        <w:t>who</w:t>
      </w:r>
      <w:r>
        <w:rPr>
          <w:spacing w:val="40"/>
        </w:rPr>
        <w:t xml:space="preserve"> </w:t>
      </w:r>
      <w:r>
        <w:t>are</w:t>
      </w:r>
      <w:r>
        <w:rPr>
          <w:spacing w:val="40"/>
        </w:rPr>
        <w:t xml:space="preserve"> </w:t>
      </w:r>
      <w:r>
        <w:t>greedy</w:t>
      </w:r>
      <w:r>
        <w:rPr>
          <w:spacing w:val="26"/>
        </w:rPr>
        <w:t xml:space="preserve"> </w:t>
      </w:r>
      <w:r>
        <w:t>are</w:t>
      </w:r>
      <w:r>
        <w:rPr>
          <w:spacing w:val="26"/>
        </w:rPr>
        <w:t xml:space="preserve"> </w:t>
      </w:r>
      <w:r>
        <w:t>Evil."</w:t>
      </w:r>
      <w:r>
        <w:rPr>
          <w:spacing w:val="26"/>
        </w:rPr>
        <w:t xml:space="preserve"> </w:t>
      </w:r>
      <w:r>
        <w:t>So</w:t>
      </w:r>
      <w:r>
        <w:rPr>
          <w:spacing w:val="26"/>
        </w:rPr>
        <w:t xml:space="preserve"> </w:t>
      </w:r>
      <w:r>
        <w:t>let</w:t>
      </w:r>
      <w:r>
        <w:rPr>
          <w:spacing w:val="26"/>
        </w:rPr>
        <w:t xml:space="preserve"> </w:t>
      </w:r>
      <w:r>
        <w:t>our</w:t>
      </w:r>
      <w:r>
        <w:rPr>
          <w:spacing w:val="26"/>
        </w:rPr>
        <w:t xml:space="preserve"> </w:t>
      </w:r>
      <w:r>
        <w:t>knowledge</w:t>
      </w:r>
      <w:r>
        <w:rPr>
          <w:spacing w:val="26"/>
        </w:rPr>
        <w:t xml:space="preserve"> </w:t>
      </w:r>
      <w:r>
        <w:t>base</w:t>
      </w:r>
      <w:r>
        <w:rPr>
          <w:spacing w:val="26"/>
        </w:rPr>
        <w:t xml:space="preserve"> </w:t>
      </w:r>
      <w:r>
        <w:t>contains</w:t>
      </w:r>
      <w:r>
        <w:rPr>
          <w:spacing w:val="26"/>
        </w:rPr>
        <w:t xml:space="preserve"> </w:t>
      </w:r>
      <w:r>
        <w:t>this detail as in the form of FOL:</w:t>
      </w:r>
    </w:p>
    <w:p w14:paraId="318472AD">
      <w:pPr>
        <w:pStyle w:val="7"/>
        <w:spacing w:before="129"/>
        <w:ind w:left="23"/>
      </w:pPr>
      <w:r>
        <w:rPr>
          <w:rFonts w:ascii="Malgun Gothic" w:hAnsi="Malgun Gothic"/>
          <w:w w:val="105"/>
        </w:rPr>
        <w:t>∀</w:t>
      </w:r>
      <w:r>
        <w:rPr>
          <w:w w:val="105"/>
        </w:rPr>
        <w:t>x</w:t>
      </w:r>
      <w:r>
        <w:rPr>
          <w:spacing w:val="-13"/>
          <w:w w:val="105"/>
        </w:rPr>
        <w:t xml:space="preserve"> </w:t>
      </w:r>
      <w:r>
        <w:rPr>
          <w:w w:val="105"/>
        </w:rPr>
        <w:t>king(x)</w:t>
      </w:r>
      <w:r>
        <w:rPr>
          <w:spacing w:val="-8"/>
          <w:w w:val="105"/>
        </w:rPr>
        <w:t xml:space="preserve"> </w:t>
      </w:r>
      <w:r>
        <w:rPr>
          <w:rFonts w:ascii="Malgun Gothic" w:hAnsi="Malgun Gothic"/>
          <w:w w:val="120"/>
        </w:rPr>
        <w:t>∧</w:t>
      </w:r>
      <w:r>
        <w:rPr>
          <w:rFonts w:ascii="Malgun Gothic" w:hAnsi="Malgun Gothic"/>
          <w:spacing w:val="-44"/>
          <w:w w:val="120"/>
        </w:rPr>
        <w:t xml:space="preserve"> </w:t>
      </w:r>
      <w:r>
        <w:rPr>
          <w:w w:val="105"/>
        </w:rPr>
        <w:t>greedy</w:t>
      </w:r>
      <w:r>
        <w:rPr>
          <w:spacing w:val="-8"/>
          <w:w w:val="105"/>
        </w:rPr>
        <w:t xml:space="preserve"> </w:t>
      </w:r>
      <w:r>
        <w:rPr>
          <w:w w:val="105"/>
        </w:rPr>
        <w:t>(x)</w:t>
      </w:r>
      <w:r>
        <w:rPr>
          <w:spacing w:val="-9"/>
          <w:w w:val="105"/>
        </w:rPr>
        <w:t xml:space="preserve"> </w:t>
      </w:r>
      <w:r>
        <w:rPr>
          <w:w w:val="105"/>
        </w:rPr>
        <w:t>→</w:t>
      </w:r>
      <w:r>
        <w:rPr>
          <w:spacing w:val="-8"/>
          <w:w w:val="105"/>
        </w:rPr>
        <w:t xml:space="preserve"> </w:t>
      </w:r>
      <w:r>
        <w:rPr>
          <w:w w:val="105"/>
        </w:rPr>
        <w:t>Evil</w:t>
      </w:r>
      <w:r>
        <w:rPr>
          <w:spacing w:val="-8"/>
          <w:w w:val="105"/>
        </w:rPr>
        <w:t xml:space="preserve"> </w:t>
      </w:r>
      <w:r>
        <w:rPr>
          <w:spacing w:val="-4"/>
          <w:w w:val="105"/>
        </w:rPr>
        <w:t>(x),</w:t>
      </w:r>
    </w:p>
    <w:p w14:paraId="022E72F3">
      <w:pPr>
        <w:pStyle w:val="7"/>
        <w:spacing w:before="213" w:line="276" w:lineRule="auto"/>
        <w:ind w:left="23"/>
      </w:pPr>
      <w:r>
        <w:t>So</w:t>
      </w:r>
      <w:r>
        <w:rPr>
          <w:spacing w:val="40"/>
        </w:rPr>
        <w:t xml:space="preserve"> </w:t>
      </w:r>
      <w:r>
        <w:t>from</w:t>
      </w:r>
      <w:r>
        <w:rPr>
          <w:spacing w:val="40"/>
        </w:rPr>
        <w:t xml:space="preserve"> </w:t>
      </w:r>
      <w:r>
        <w:t>this</w:t>
      </w:r>
      <w:r>
        <w:rPr>
          <w:spacing w:val="40"/>
        </w:rPr>
        <w:t xml:space="preserve"> </w:t>
      </w:r>
      <w:r>
        <w:t>information,</w:t>
      </w:r>
      <w:r>
        <w:rPr>
          <w:spacing w:val="40"/>
        </w:rPr>
        <w:t xml:space="preserve"> </w:t>
      </w:r>
      <w:r>
        <w:t>we</w:t>
      </w:r>
      <w:r>
        <w:rPr>
          <w:spacing w:val="40"/>
        </w:rPr>
        <w:t xml:space="preserve"> </w:t>
      </w:r>
      <w:r>
        <w:t>can</w:t>
      </w:r>
      <w:r>
        <w:rPr>
          <w:spacing w:val="40"/>
        </w:rPr>
        <w:t xml:space="preserve"> </w:t>
      </w:r>
      <w:r>
        <w:t>infer any of the following statements using Universal Instantiation:</w:t>
      </w:r>
    </w:p>
    <w:p w14:paraId="3F115ED2">
      <w:pPr>
        <w:pStyle w:val="10"/>
        <w:numPr>
          <w:ilvl w:val="1"/>
          <w:numId w:val="16"/>
        </w:numPr>
        <w:tabs>
          <w:tab w:val="left" w:pos="742"/>
        </w:tabs>
        <w:spacing w:before="236" w:after="0" w:line="240" w:lineRule="auto"/>
        <w:ind w:left="742" w:right="0" w:hanging="359"/>
        <w:jc w:val="left"/>
        <w:rPr>
          <w:sz w:val="28"/>
        </w:rPr>
      </w:pPr>
      <w:r>
        <w:rPr>
          <w:sz w:val="28"/>
        </w:rPr>
        <w:t>King(John)</w:t>
      </w:r>
      <w:r>
        <w:rPr>
          <w:spacing w:val="9"/>
          <w:sz w:val="28"/>
        </w:rPr>
        <w:t xml:space="preserve"> </w:t>
      </w:r>
      <w:r>
        <w:rPr>
          <w:rFonts w:ascii="Malgun Gothic" w:hAnsi="Malgun Gothic"/>
          <w:sz w:val="28"/>
        </w:rPr>
        <w:t>∧</w:t>
      </w:r>
      <w:r>
        <w:rPr>
          <w:rFonts w:ascii="Malgun Gothic" w:hAnsi="Malgun Gothic"/>
          <w:spacing w:val="-12"/>
          <w:sz w:val="28"/>
        </w:rPr>
        <w:t xml:space="preserve"> </w:t>
      </w:r>
      <w:r>
        <w:rPr>
          <w:sz w:val="28"/>
        </w:rPr>
        <w:t>Greedy</w:t>
      </w:r>
      <w:r>
        <w:rPr>
          <w:spacing w:val="10"/>
          <w:sz w:val="28"/>
        </w:rPr>
        <w:t xml:space="preserve"> </w:t>
      </w:r>
      <w:r>
        <w:rPr>
          <w:sz w:val="28"/>
        </w:rPr>
        <w:t>(John)</w:t>
      </w:r>
      <w:r>
        <w:rPr>
          <w:spacing w:val="10"/>
          <w:sz w:val="28"/>
        </w:rPr>
        <w:t xml:space="preserve"> </w:t>
      </w:r>
      <w:r>
        <w:rPr>
          <w:sz w:val="28"/>
        </w:rPr>
        <w:t>→</w:t>
      </w:r>
      <w:r>
        <w:rPr>
          <w:spacing w:val="10"/>
          <w:sz w:val="28"/>
        </w:rPr>
        <w:t xml:space="preserve"> </w:t>
      </w:r>
      <w:r>
        <w:rPr>
          <w:sz w:val="28"/>
        </w:rPr>
        <w:t>Evil</w:t>
      </w:r>
      <w:r>
        <w:rPr>
          <w:spacing w:val="10"/>
          <w:sz w:val="28"/>
        </w:rPr>
        <w:t xml:space="preserve"> </w:t>
      </w:r>
      <w:r>
        <w:rPr>
          <w:spacing w:val="-2"/>
          <w:sz w:val="28"/>
        </w:rPr>
        <w:t>(John),</w:t>
      </w:r>
    </w:p>
    <w:p w14:paraId="71D20E28">
      <w:pPr>
        <w:pStyle w:val="10"/>
        <w:numPr>
          <w:ilvl w:val="1"/>
          <w:numId w:val="16"/>
        </w:numPr>
        <w:tabs>
          <w:tab w:val="left" w:pos="742"/>
        </w:tabs>
        <w:spacing w:before="87" w:after="0" w:line="240" w:lineRule="auto"/>
        <w:ind w:left="742" w:right="0" w:hanging="359"/>
        <w:jc w:val="left"/>
        <w:rPr>
          <w:sz w:val="28"/>
        </w:rPr>
      </w:pPr>
      <w:r>
        <w:rPr>
          <w:sz w:val="28"/>
        </w:rPr>
        <w:t>King(Richard)</w:t>
      </w:r>
      <w:r>
        <w:rPr>
          <w:spacing w:val="8"/>
          <w:sz w:val="28"/>
        </w:rPr>
        <w:t xml:space="preserve"> </w:t>
      </w:r>
      <w:r>
        <w:rPr>
          <w:rFonts w:ascii="Malgun Gothic" w:hAnsi="Malgun Gothic"/>
          <w:sz w:val="28"/>
        </w:rPr>
        <w:t>∧</w:t>
      </w:r>
      <w:r>
        <w:rPr>
          <w:rFonts w:ascii="Malgun Gothic" w:hAnsi="Malgun Gothic"/>
          <w:spacing w:val="-13"/>
          <w:sz w:val="28"/>
        </w:rPr>
        <w:t xml:space="preserve"> </w:t>
      </w:r>
      <w:r>
        <w:rPr>
          <w:sz w:val="28"/>
        </w:rPr>
        <w:t>Greedy</w:t>
      </w:r>
      <w:r>
        <w:rPr>
          <w:spacing w:val="9"/>
          <w:sz w:val="28"/>
        </w:rPr>
        <w:t xml:space="preserve"> </w:t>
      </w:r>
      <w:r>
        <w:rPr>
          <w:sz w:val="28"/>
        </w:rPr>
        <w:t>(Richard)</w:t>
      </w:r>
      <w:r>
        <w:rPr>
          <w:spacing w:val="9"/>
          <w:sz w:val="28"/>
        </w:rPr>
        <w:t xml:space="preserve"> </w:t>
      </w:r>
      <w:r>
        <w:rPr>
          <w:sz w:val="28"/>
        </w:rPr>
        <w:t>→</w:t>
      </w:r>
      <w:r>
        <w:rPr>
          <w:spacing w:val="9"/>
          <w:sz w:val="28"/>
        </w:rPr>
        <w:t xml:space="preserve"> </w:t>
      </w:r>
      <w:r>
        <w:rPr>
          <w:sz w:val="28"/>
        </w:rPr>
        <w:t>Evil</w:t>
      </w:r>
      <w:r>
        <w:rPr>
          <w:spacing w:val="9"/>
          <w:sz w:val="28"/>
        </w:rPr>
        <w:t xml:space="preserve"> </w:t>
      </w:r>
      <w:r>
        <w:rPr>
          <w:spacing w:val="-2"/>
          <w:sz w:val="28"/>
        </w:rPr>
        <w:t>(Richard),</w:t>
      </w:r>
    </w:p>
    <w:p w14:paraId="11373E5E">
      <w:pPr>
        <w:pStyle w:val="10"/>
        <w:numPr>
          <w:ilvl w:val="1"/>
          <w:numId w:val="16"/>
        </w:numPr>
        <w:tabs>
          <w:tab w:val="left" w:pos="742"/>
        </w:tabs>
        <w:spacing w:before="87" w:after="0" w:line="240" w:lineRule="auto"/>
        <w:ind w:left="742" w:right="0" w:hanging="359"/>
        <w:jc w:val="left"/>
        <w:rPr>
          <w:sz w:val="28"/>
        </w:rPr>
      </w:pPr>
      <w:r>
        <w:rPr>
          <w:sz w:val="28"/>
        </w:rPr>
        <w:t>King(Father(John))</w:t>
      </w:r>
      <w:r>
        <w:rPr>
          <w:spacing w:val="7"/>
          <w:sz w:val="28"/>
        </w:rPr>
        <w:t xml:space="preserve"> </w:t>
      </w:r>
      <w:r>
        <w:rPr>
          <w:rFonts w:ascii="Malgun Gothic" w:hAnsi="Malgun Gothic"/>
          <w:sz w:val="28"/>
        </w:rPr>
        <w:t>∧</w:t>
      </w:r>
      <w:r>
        <w:rPr>
          <w:rFonts w:ascii="Malgun Gothic" w:hAnsi="Malgun Gothic"/>
          <w:spacing w:val="-15"/>
          <w:sz w:val="28"/>
        </w:rPr>
        <w:t xml:space="preserve"> </w:t>
      </w:r>
      <w:r>
        <w:rPr>
          <w:sz w:val="28"/>
        </w:rPr>
        <w:t>Greedy</w:t>
      </w:r>
      <w:r>
        <w:rPr>
          <w:spacing w:val="7"/>
          <w:sz w:val="28"/>
        </w:rPr>
        <w:t xml:space="preserve"> </w:t>
      </w:r>
      <w:r>
        <w:rPr>
          <w:sz w:val="28"/>
        </w:rPr>
        <w:t>(Father(John))</w:t>
      </w:r>
      <w:r>
        <w:rPr>
          <w:spacing w:val="7"/>
          <w:sz w:val="28"/>
        </w:rPr>
        <w:t xml:space="preserve"> </w:t>
      </w:r>
      <w:r>
        <w:rPr>
          <w:sz w:val="28"/>
        </w:rPr>
        <w:t>→</w:t>
      </w:r>
      <w:r>
        <w:rPr>
          <w:spacing w:val="7"/>
          <w:sz w:val="28"/>
        </w:rPr>
        <w:t xml:space="preserve"> </w:t>
      </w:r>
      <w:r>
        <w:rPr>
          <w:sz w:val="28"/>
        </w:rPr>
        <w:t>Evil</w:t>
      </w:r>
      <w:r>
        <w:rPr>
          <w:spacing w:val="8"/>
          <w:sz w:val="28"/>
        </w:rPr>
        <w:t xml:space="preserve"> </w:t>
      </w:r>
      <w:r>
        <w:rPr>
          <w:spacing w:val="-2"/>
          <w:sz w:val="28"/>
        </w:rPr>
        <w:t>(Father(John)),</w:t>
      </w:r>
    </w:p>
    <w:p w14:paraId="59CEBE38">
      <w:pPr>
        <w:pStyle w:val="7"/>
        <w:spacing w:before="70"/>
      </w:pPr>
    </w:p>
    <w:p w14:paraId="50C9E107">
      <w:pPr>
        <w:pStyle w:val="3"/>
        <w:numPr>
          <w:ilvl w:val="0"/>
          <w:numId w:val="16"/>
        </w:numPr>
        <w:tabs>
          <w:tab w:val="left" w:pos="383"/>
        </w:tabs>
        <w:spacing w:before="0" w:after="0" w:line="240" w:lineRule="auto"/>
        <w:ind w:left="383" w:right="0" w:hanging="360"/>
        <w:jc w:val="left"/>
      </w:pPr>
      <w:r>
        <w:t xml:space="preserve">Existential </w:t>
      </w:r>
      <w:r>
        <w:rPr>
          <w:spacing w:val="-2"/>
        </w:rPr>
        <w:t>Instantiation:</w:t>
      </w:r>
    </w:p>
    <w:p w14:paraId="3B7FDCAA">
      <w:pPr>
        <w:pStyle w:val="10"/>
        <w:numPr>
          <w:ilvl w:val="1"/>
          <w:numId w:val="16"/>
        </w:numPr>
        <w:tabs>
          <w:tab w:val="left" w:pos="743"/>
        </w:tabs>
        <w:spacing w:before="408" w:after="0" w:line="374" w:lineRule="auto"/>
        <w:ind w:left="743" w:right="43" w:hanging="360"/>
        <w:jc w:val="left"/>
        <w:rPr>
          <w:sz w:val="28"/>
        </w:rPr>
      </w:pPr>
      <w:r>
        <w:rPr>
          <w:sz w:val="28"/>
        </w:rPr>
        <w:t>Existential instantiation is also called as Existential</w:t>
      </w:r>
      <w:r>
        <w:rPr>
          <w:spacing w:val="-5"/>
          <w:sz w:val="28"/>
        </w:rPr>
        <w:t xml:space="preserve"> </w:t>
      </w:r>
      <w:r>
        <w:rPr>
          <w:sz w:val="28"/>
        </w:rPr>
        <w:t>Elimination,</w:t>
      </w:r>
      <w:r>
        <w:rPr>
          <w:spacing w:val="-5"/>
          <w:sz w:val="28"/>
        </w:rPr>
        <w:t xml:space="preserve"> </w:t>
      </w:r>
      <w:r>
        <w:rPr>
          <w:sz w:val="28"/>
        </w:rPr>
        <w:t>which</w:t>
      </w:r>
      <w:r>
        <w:rPr>
          <w:spacing w:val="-5"/>
          <w:sz w:val="28"/>
        </w:rPr>
        <w:t xml:space="preserve"> </w:t>
      </w:r>
      <w:r>
        <w:rPr>
          <w:sz w:val="28"/>
        </w:rPr>
        <w:t>is a valid inference rule in first-order logic.</w:t>
      </w:r>
    </w:p>
    <w:p w14:paraId="7646A951">
      <w:pPr>
        <w:pStyle w:val="10"/>
        <w:numPr>
          <w:ilvl w:val="1"/>
          <w:numId w:val="16"/>
        </w:numPr>
        <w:tabs>
          <w:tab w:val="left" w:pos="742"/>
        </w:tabs>
        <w:spacing w:before="94" w:after="0" w:line="240" w:lineRule="auto"/>
        <w:ind w:left="742" w:right="0" w:hanging="359"/>
        <w:jc w:val="left"/>
        <w:rPr>
          <w:sz w:val="28"/>
        </w:rPr>
      </w:pPr>
      <w:r>
        <w:rPr>
          <w:sz w:val="28"/>
        </w:rPr>
        <w:t>It</w:t>
      </w:r>
      <w:r>
        <w:rPr>
          <w:spacing w:val="-7"/>
          <w:sz w:val="28"/>
        </w:rPr>
        <w:t xml:space="preserve"> </w:t>
      </w:r>
      <w:r>
        <w:rPr>
          <w:sz w:val="28"/>
        </w:rPr>
        <w:t>can</w:t>
      </w:r>
      <w:r>
        <w:rPr>
          <w:spacing w:val="-4"/>
          <w:sz w:val="28"/>
        </w:rPr>
        <w:t xml:space="preserve"> </w:t>
      </w:r>
      <w:r>
        <w:rPr>
          <w:sz w:val="28"/>
        </w:rPr>
        <w:t>be</w:t>
      </w:r>
      <w:r>
        <w:rPr>
          <w:spacing w:val="-5"/>
          <w:sz w:val="28"/>
        </w:rPr>
        <w:t xml:space="preserve"> </w:t>
      </w:r>
      <w:r>
        <w:rPr>
          <w:sz w:val="28"/>
        </w:rPr>
        <w:t>applied</w:t>
      </w:r>
      <w:r>
        <w:rPr>
          <w:spacing w:val="-4"/>
          <w:sz w:val="28"/>
        </w:rPr>
        <w:t xml:space="preserve"> </w:t>
      </w:r>
      <w:r>
        <w:rPr>
          <w:sz w:val="28"/>
        </w:rPr>
        <w:t>only</w:t>
      </w:r>
      <w:r>
        <w:rPr>
          <w:spacing w:val="-5"/>
          <w:sz w:val="28"/>
        </w:rPr>
        <w:t xml:space="preserve"> </w:t>
      </w:r>
      <w:r>
        <w:rPr>
          <w:sz w:val="28"/>
        </w:rPr>
        <w:t>once</w:t>
      </w:r>
      <w:r>
        <w:rPr>
          <w:spacing w:val="-4"/>
          <w:sz w:val="28"/>
        </w:rPr>
        <w:t xml:space="preserve"> </w:t>
      </w:r>
      <w:r>
        <w:rPr>
          <w:sz w:val="28"/>
        </w:rPr>
        <w:t>to</w:t>
      </w:r>
      <w:r>
        <w:rPr>
          <w:spacing w:val="-5"/>
          <w:sz w:val="28"/>
        </w:rPr>
        <w:t xml:space="preserve"> </w:t>
      </w:r>
      <w:r>
        <w:rPr>
          <w:sz w:val="28"/>
        </w:rPr>
        <w:t>replace</w:t>
      </w:r>
      <w:r>
        <w:rPr>
          <w:spacing w:val="-4"/>
          <w:sz w:val="28"/>
        </w:rPr>
        <w:t xml:space="preserve"> </w:t>
      </w:r>
      <w:r>
        <w:rPr>
          <w:sz w:val="28"/>
        </w:rPr>
        <w:t>the</w:t>
      </w:r>
      <w:r>
        <w:rPr>
          <w:spacing w:val="-5"/>
          <w:sz w:val="28"/>
        </w:rPr>
        <w:t xml:space="preserve"> </w:t>
      </w:r>
      <w:r>
        <w:rPr>
          <w:sz w:val="28"/>
        </w:rPr>
        <w:t>existential</w:t>
      </w:r>
      <w:r>
        <w:rPr>
          <w:spacing w:val="-4"/>
          <w:sz w:val="28"/>
        </w:rPr>
        <w:t xml:space="preserve"> </w:t>
      </w:r>
      <w:r>
        <w:rPr>
          <w:spacing w:val="-2"/>
          <w:sz w:val="28"/>
        </w:rPr>
        <w:t>sentence.</w:t>
      </w:r>
    </w:p>
    <w:p w14:paraId="2B0F5EB1">
      <w:pPr>
        <w:pStyle w:val="10"/>
        <w:numPr>
          <w:ilvl w:val="1"/>
          <w:numId w:val="16"/>
        </w:numPr>
        <w:tabs>
          <w:tab w:val="left" w:pos="743"/>
        </w:tabs>
        <w:spacing w:before="273" w:after="0" w:line="374" w:lineRule="auto"/>
        <w:ind w:left="743" w:right="35" w:hanging="360"/>
        <w:jc w:val="left"/>
        <w:rPr>
          <w:sz w:val="28"/>
        </w:rPr>
      </w:pPr>
      <w:r>
        <w:rPr>
          <w:sz w:val="28"/>
        </w:rPr>
        <w:t>The</w:t>
      </w:r>
      <w:r>
        <w:rPr>
          <w:spacing w:val="80"/>
          <w:sz w:val="28"/>
        </w:rPr>
        <w:t xml:space="preserve"> </w:t>
      </w:r>
      <w:r>
        <w:rPr>
          <w:sz w:val="28"/>
        </w:rPr>
        <w:t>new</w:t>
      </w:r>
      <w:r>
        <w:rPr>
          <w:spacing w:val="80"/>
          <w:sz w:val="28"/>
        </w:rPr>
        <w:t xml:space="preserve"> </w:t>
      </w:r>
      <w:r>
        <w:rPr>
          <w:sz w:val="28"/>
        </w:rPr>
        <w:t>KB</w:t>
      </w:r>
      <w:r>
        <w:rPr>
          <w:spacing w:val="80"/>
          <w:sz w:val="28"/>
        </w:rPr>
        <w:t xml:space="preserve"> </w:t>
      </w:r>
      <w:r>
        <w:rPr>
          <w:sz w:val="28"/>
        </w:rPr>
        <w:t>is</w:t>
      </w:r>
      <w:r>
        <w:rPr>
          <w:spacing w:val="80"/>
          <w:sz w:val="28"/>
        </w:rPr>
        <w:t xml:space="preserve"> </w:t>
      </w:r>
      <w:r>
        <w:rPr>
          <w:sz w:val="28"/>
        </w:rPr>
        <w:t>not</w:t>
      </w:r>
      <w:r>
        <w:rPr>
          <w:spacing w:val="80"/>
          <w:sz w:val="28"/>
        </w:rPr>
        <w:t xml:space="preserve"> </w:t>
      </w:r>
      <w:r>
        <w:rPr>
          <w:sz w:val="28"/>
        </w:rPr>
        <w:t>logically</w:t>
      </w:r>
      <w:r>
        <w:rPr>
          <w:spacing w:val="80"/>
          <w:sz w:val="28"/>
        </w:rPr>
        <w:t xml:space="preserve"> </w:t>
      </w:r>
      <w:r>
        <w:rPr>
          <w:sz w:val="28"/>
        </w:rPr>
        <w:t>equivalent</w:t>
      </w:r>
      <w:r>
        <w:rPr>
          <w:spacing w:val="80"/>
          <w:sz w:val="28"/>
        </w:rPr>
        <w:t xml:space="preserve"> </w:t>
      </w:r>
      <w:r>
        <w:rPr>
          <w:sz w:val="28"/>
        </w:rPr>
        <w:t>to</w:t>
      </w:r>
      <w:r>
        <w:rPr>
          <w:spacing w:val="80"/>
          <w:sz w:val="28"/>
        </w:rPr>
        <w:t xml:space="preserve"> </w:t>
      </w:r>
      <w:r>
        <w:rPr>
          <w:sz w:val="28"/>
        </w:rPr>
        <w:t>old</w:t>
      </w:r>
      <w:r>
        <w:rPr>
          <w:spacing w:val="80"/>
          <w:sz w:val="28"/>
        </w:rPr>
        <w:t xml:space="preserve"> </w:t>
      </w:r>
      <w:r>
        <w:rPr>
          <w:sz w:val="28"/>
        </w:rPr>
        <w:t>KB,</w:t>
      </w:r>
      <w:r>
        <w:rPr>
          <w:spacing w:val="80"/>
          <w:sz w:val="28"/>
        </w:rPr>
        <w:t xml:space="preserve"> </w:t>
      </w:r>
      <w:r>
        <w:rPr>
          <w:sz w:val="28"/>
        </w:rPr>
        <w:t>but</w:t>
      </w:r>
      <w:r>
        <w:rPr>
          <w:spacing w:val="80"/>
          <w:sz w:val="28"/>
        </w:rPr>
        <w:t xml:space="preserve"> </w:t>
      </w:r>
      <w:r>
        <w:rPr>
          <w:sz w:val="28"/>
        </w:rPr>
        <w:t>it</w:t>
      </w:r>
      <w:r>
        <w:rPr>
          <w:spacing w:val="80"/>
          <w:sz w:val="28"/>
        </w:rPr>
        <w:t xml:space="preserve"> </w:t>
      </w:r>
      <w:r>
        <w:rPr>
          <w:sz w:val="28"/>
        </w:rPr>
        <w:t>will</w:t>
      </w:r>
      <w:r>
        <w:rPr>
          <w:spacing w:val="80"/>
          <w:sz w:val="28"/>
        </w:rPr>
        <w:t xml:space="preserve"> </w:t>
      </w:r>
      <w:r>
        <w:rPr>
          <w:sz w:val="28"/>
        </w:rPr>
        <w:t>be satisfiable if old KB was satisfiable.</w:t>
      </w:r>
    </w:p>
    <w:p w14:paraId="5DB59A8C">
      <w:pPr>
        <w:pStyle w:val="10"/>
        <w:numPr>
          <w:ilvl w:val="1"/>
          <w:numId w:val="16"/>
        </w:numPr>
        <w:tabs>
          <w:tab w:val="left" w:pos="743"/>
        </w:tabs>
        <w:spacing w:before="94" w:after="0" w:line="292" w:lineRule="auto"/>
        <w:ind w:left="743" w:right="43" w:hanging="360"/>
        <w:jc w:val="left"/>
        <w:rPr>
          <w:sz w:val="28"/>
        </w:rPr>
      </w:pPr>
      <w:r>
        <w:rPr>
          <w:sz w:val="28"/>
        </w:rPr>
        <w:t>This rule states that one</w:t>
      </w:r>
      <w:r>
        <w:rPr>
          <w:spacing w:val="-3"/>
          <w:sz w:val="28"/>
        </w:rPr>
        <w:t xml:space="preserve"> </w:t>
      </w:r>
      <w:r>
        <w:rPr>
          <w:sz w:val="28"/>
        </w:rPr>
        <w:t>can</w:t>
      </w:r>
      <w:r>
        <w:rPr>
          <w:spacing w:val="-3"/>
          <w:sz w:val="28"/>
        </w:rPr>
        <w:t xml:space="preserve"> </w:t>
      </w:r>
      <w:r>
        <w:rPr>
          <w:sz w:val="28"/>
        </w:rPr>
        <w:t>infer</w:t>
      </w:r>
      <w:r>
        <w:rPr>
          <w:spacing w:val="-3"/>
          <w:sz w:val="28"/>
        </w:rPr>
        <w:t xml:space="preserve"> </w:t>
      </w:r>
      <w:r>
        <w:rPr>
          <w:sz w:val="28"/>
        </w:rPr>
        <w:t>P(c)</w:t>
      </w:r>
      <w:r>
        <w:rPr>
          <w:spacing w:val="-3"/>
          <w:sz w:val="28"/>
        </w:rPr>
        <w:t xml:space="preserve"> </w:t>
      </w:r>
      <w:r>
        <w:rPr>
          <w:sz w:val="28"/>
        </w:rPr>
        <w:t>from</w:t>
      </w:r>
      <w:r>
        <w:rPr>
          <w:spacing w:val="-3"/>
          <w:sz w:val="28"/>
        </w:rPr>
        <w:t xml:space="preserve"> </w:t>
      </w:r>
      <w:r>
        <w:rPr>
          <w:sz w:val="28"/>
        </w:rPr>
        <w:t>the</w:t>
      </w:r>
      <w:r>
        <w:rPr>
          <w:spacing w:val="-3"/>
          <w:sz w:val="28"/>
        </w:rPr>
        <w:t xml:space="preserve"> </w:t>
      </w:r>
      <w:r>
        <w:rPr>
          <w:sz w:val="28"/>
        </w:rPr>
        <w:t>formula</w:t>
      </w:r>
      <w:r>
        <w:rPr>
          <w:spacing w:val="-3"/>
          <w:sz w:val="28"/>
        </w:rPr>
        <w:t xml:space="preserve"> </w:t>
      </w:r>
      <w:r>
        <w:rPr>
          <w:sz w:val="28"/>
        </w:rPr>
        <w:t>given</w:t>
      </w:r>
      <w:r>
        <w:rPr>
          <w:spacing w:val="-3"/>
          <w:sz w:val="28"/>
        </w:rPr>
        <w:t xml:space="preserve"> </w:t>
      </w:r>
      <w:r>
        <w:rPr>
          <w:sz w:val="28"/>
        </w:rPr>
        <w:t>in</w:t>
      </w:r>
      <w:r>
        <w:rPr>
          <w:spacing w:val="-3"/>
          <w:sz w:val="28"/>
        </w:rPr>
        <w:t xml:space="preserve"> </w:t>
      </w:r>
      <w:r>
        <w:rPr>
          <w:sz w:val="28"/>
        </w:rPr>
        <w:t>the</w:t>
      </w:r>
      <w:r>
        <w:rPr>
          <w:spacing w:val="-3"/>
          <w:sz w:val="28"/>
        </w:rPr>
        <w:t xml:space="preserve"> </w:t>
      </w:r>
      <w:r>
        <w:rPr>
          <w:sz w:val="28"/>
        </w:rPr>
        <w:t xml:space="preserve">form of </w:t>
      </w:r>
      <w:r>
        <w:rPr>
          <w:rFonts w:ascii="Malgun Gothic" w:hAnsi="Malgun Gothic"/>
          <w:w w:val="115"/>
          <w:sz w:val="28"/>
        </w:rPr>
        <w:t>∃</w:t>
      </w:r>
      <w:r>
        <w:rPr>
          <w:w w:val="115"/>
          <w:sz w:val="28"/>
        </w:rPr>
        <w:t xml:space="preserve">x </w:t>
      </w:r>
      <w:r>
        <w:rPr>
          <w:sz w:val="28"/>
        </w:rPr>
        <w:t>P(x) for a new constant symbol c.</w:t>
      </w:r>
    </w:p>
    <w:p w14:paraId="38045204">
      <w:pPr>
        <w:pStyle w:val="10"/>
        <w:numPr>
          <w:ilvl w:val="1"/>
          <w:numId w:val="16"/>
        </w:numPr>
        <w:tabs>
          <w:tab w:val="left" w:pos="743"/>
        </w:tabs>
        <w:spacing w:before="85" w:after="0" w:line="374" w:lineRule="auto"/>
        <w:ind w:left="743" w:right="45" w:hanging="360"/>
        <w:jc w:val="left"/>
        <w:rPr>
          <w:sz w:val="28"/>
        </w:rPr>
      </w:pPr>
      <w:r>
        <w:rPr>
          <w:sz w:val="28"/>
        </w:rPr>
        <w:t>The restriction with this rule is that c used</w:t>
      </w:r>
      <w:r>
        <w:rPr>
          <w:spacing w:val="-3"/>
          <w:sz w:val="28"/>
        </w:rPr>
        <w:t xml:space="preserve"> </w:t>
      </w:r>
      <w:r>
        <w:rPr>
          <w:sz w:val="28"/>
        </w:rPr>
        <w:t>in</w:t>
      </w:r>
      <w:r>
        <w:rPr>
          <w:spacing w:val="-3"/>
          <w:sz w:val="28"/>
        </w:rPr>
        <w:t xml:space="preserve"> </w:t>
      </w:r>
      <w:r>
        <w:rPr>
          <w:sz w:val="28"/>
        </w:rPr>
        <w:t>the</w:t>
      </w:r>
      <w:r>
        <w:rPr>
          <w:spacing w:val="-3"/>
          <w:sz w:val="28"/>
        </w:rPr>
        <w:t xml:space="preserve"> </w:t>
      </w:r>
      <w:r>
        <w:rPr>
          <w:sz w:val="28"/>
        </w:rPr>
        <w:t>rule</w:t>
      </w:r>
      <w:r>
        <w:rPr>
          <w:spacing w:val="-3"/>
          <w:sz w:val="28"/>
        </w:rPr>
        <w:t xml:space="preserve"> </w:t>
      </w:r>
      <w:r>
        <w:rPr>
          <w:sz w:val="28"/>
        </w:rPr>
        <w:t>must</w:t>
      </w:r>
      <w:r>
        <w:rPr>
          <w:spacing w:val="-3"/>
          <w:sz w:val="28"/>
        </w:rPr>
        <w:t xml:space="preserve"> </w:t>
      </w:r>
      <w:r>
        <w:rPr>
          <w:sz w:val="28"/>
        </w:rPr>
        <w:t>be</w:t>
      </w:r>
      <w:r>
        <w:rPr>
          <w:spacing w:val="-3"/>
          <w:sz w:val="28"/>
        </w:rPr>
        <w:t xml:space="preserve"> </w:t>
      </w:r>
      <w:r>
        <w:rPr>
          <w:sz w:val="28"/>
        </w:rPr>
        <w:t>a</w:t>
      </w:r>
      <w:r>
        <w:rPr>
          <w:spacing w:val="-3"/>
          <w:sz w:val="28"/>
        </w:rPr>
        <w:t xml:space="preserve"> </w:t>
      </w:r>
      <w:r>
        <w:rPr>
          <w:sz w:val="28"/>
        </w:rPr>
        <w:t>new</w:t>
      </w:r>
      <w:r>
        <w:rPr>
          <w:spacing w:val="-3"/>
          <w:sz w:val="28"/>
        </w:rPr>
        <w:t xml:space="preserve"> </w:t>
      </w:r>
      <w:r>
        <w:rPr>
          <w:sz w:val="28"/>
        </w:rPr>
        <w:t>term for which P(c ) is true.</w:t>
      </w:r>
    </w:p>
    <w:p w14:paraId="4A6E6ABA">
      <w:pPr>
        <w:pStyle w:val="10"/>
        <w:spacing w:after="0" w:line="374" w:lineRule="auto"/>
        <w:jc w:val="left"/>
        <w:rPr>
          <w:sz w:val="28"/>
        </w:rPr>
        <w:sectPr>
          <w:pgSz w:w="11920" w:h="16840"/>
          <w:pgMar w:top="1380" w:right="1417" w:bottom="320" w:left="1417" w:header="0" w:footer="89" w:gutter="0"/>
          <w:cols w:space="720" w:num="1"/>
        </w:sectPr>
      </w:pPr>
    </w:p>
    <w:p w14:paraId="371F5E6D">
      <w:pPr>
        <w:pStyle w:val="10"/>
        <w:numPr>
          <w:ilvl w:val="1"/>
          <w:numId w:val="16"/>
        </w:numPr>
        <w:tabs>
          <w:tab w:val="left" w:pos="742"/>
        </w:tabs>
        <w:spacing w:before="10" w:after="0" w:line="240" w:lineRule="auto"/>
        <w:ind w:left="742" w:right="0" w:hanging="359"/>
        <w:jc w:val="left"/>
        <w:rPr>
          <w:sz w:val="28"/>
        </w:rPr>
      </w:pPr>
      <w:r>
        <w:rPr>
          <w:sz w:val="28"/>
        </w:rPr>
        <w:t>It</w:t>
      </w:r>
      <w:r>
        <w:rPr>
          <w:spacing w:val="-6"/>
          <w:sz w:val="28"/>
        </w:rPr>
        <w:t xml:space="preserve"> </w:t>
      </w:r>
      <w:r>
        <w:rPr>
          <w:sz w:val="28"/>
        </w:rPr>
        <w:t>can</w:t>
      </w:r>
      <w:r>
        <w:rPr>
          <w:spacing w:val="-4"/>
          <w:sz w:val="28"/>
        </w:rPr>
        <w:t xml:space="preserve"> </w:t>
      </w:r>
      <w:r>
        <w:rPr>
          <w:sz w:val="28"/>
        </w:rPr>
        <w:t>be</w:t>
      </w:r>
      <w:r>
        <w:rPr>
          <w:spacing w:val="-4"/>
          <w:sz w:val="28"/>
        </w:rPr>
        <w:t xml:space="preserve"> </w:t>
      </w:r>
      <w:r>
        <w:rPr>
          <w:sz w:val="28"/>
        </w:rPr>
        <w:t>represented</w:t>
      </w:r>
      <w:r>
        <w:rPr>
          <w:spacing w:val="-4"/>
          <w:sz w:val="28"/>
        </w:rPr>
        <w:t xml:space="preserve"> </w:t>
      </w:r>
      <w:r>
        <w:rPr>
          <w:sz w:val="28"/>
        </w:rPr>
        <w:t>as:</w:t>
      </w:r>
      <w:r>
        <w:rPr>
          <w:spacing w:val="-41"/>
          <w:sz w:val="28"/>
        </w:rPr>
        <w:t xml:space="preserve"> </w:t>
      </w:r>
      <w:r>
        <w:rPr>
          <w:spacing w:val="-41"/>
          <w:sz w:val="28"/>
        </w:rPr>
        <w:drawing>
          <wp:inline distT="0" distB="0" distL="0" distR="0">
            <wp:extent cx="618490" cy="39941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619124" cy="400049"/>
                    </a:xfrm>
                    <a:prstGeom prst="rect">
                      <a:avLst/>
                    </a:prstGeom>
                  </pic:spPr>
                </pic:pic>
              </a:graphicData>
            </a:graphic>
          </wp:inline>
        </w:drawing>
      </w:r>
    </w:p>
    <w:p w14:paraId="31770EB9">
      <w:pPr>
        <w:pStyle w:val="7"/>
        <w:spacing w:before="144"/>
      </w:pPr>
    </w:p>
    <w:p w14:paraId="2F189EC3">
      <w:pPr>
        <w:pStyle w:val="7"/>
        <w:spacing w:before="1"/>
        <w:ind w:left="23"/>
      </w:pPr>
      <w:r>
        <w:rPr>
          <w:spacing w:val="-2"/>
        </w:rPr>
        <w:t>Example:</w:t>
      </w:r>
    </w:p>
    <w:p w14:paraId="03A2C7E3">
      <w:pPr>
        <w:pStyle w:val="7"/>
        <w:spacing w:before="177"/>
        <w:ind w:left="23"/>
      </w:pPr>
      <w:r>
        <w:t>From</w:t>
      </w:r>
      <w:r>
        <w:rPr>
          <w:spacing w:val="22"/>
        </w:rPr>
        <w:t xml:space="preserve"> </w:t>
      </w:r>
      <w:r>
        <w:t>the</w:t>
      </w:r>
      <w:r>
        <w:rPr>
          <w:spacing w:val="22"/>
        </w:rPr>
        <w:t xml:space="preserve"> </w:t>
      </w:r>
      <w:r>
        <w:t>given</w:t>
      </w:r>
      <w:r>
        <w:rPr>
          <w:spacing w:val="22"/>
        </w:rPr>
        <w:t xml:space="preserve"> </w:t>
      </w:r>
      <w:r>
        <w:t>sentence:</w:t>
      </w:r>
      <w:r>
        <w:rPr>
          <w:spacing w:val="22"/>
        </w:rPr>
        <w:t xml:space="preserve"> </w:t>
      </w:r>
      <w:r>
        <w:rPr>
          <w:rFonts w:ascii="Malgun Gothic" w:hAnsi="Malgun Gothic"/>
        </w:rPr>
        <w:t>∃</w:t>
      </w:r>
      <w:r>
        <w:t>x</w:t>
      </w:r>
      <w:r>
        <w:rPr>
          <w:spacing w:val="22"/>
        </w:rPr>
        <w:t xml:space="preserve"> </w:t>
      </w:r>
      <w:r>
        <w:t>Crown(x)</w:t>
      </w:r>
      <w:r>
        <w:rPr>
          <w:spacing w:val="22"/>
        </w:rPr>
        <w:t xml:space="preserve"> </w:t>
      </w:r>
      <w:r>
        <w:rPr>
          <w:rFonts w:ascii="Malgun Gothic" w:hAnsi="Malgun Gothic"/>
        </w:rPr>
        <w:t>∧</w:t>
      </w:r>
      <w:r>
        <w:rPr>
          <w:rFonts w:ascii="Malgun Gothic" w:hAnsi="Malgun Gothic"/>
          <w:spacing w:val="1"/>
        </w:rPr>
        <w:t xml:space="preserve"> </w:t>
      </w:r>
      <w:r>
        <w:t>OnHead(x,</w:t>
      </w:r>
      <w:r>
        <w:rPr>
          <w:spacing w:val="22"/>
        </w:rPr>
        <w:t xml:space="preserve"> </w:t>
      </w:r>
      <w:r>
        <w:rPr>
          <w:spacing w:val="-2"/>
        </w:rPr>
        <w:t>John),</w:t>
      </w:r>
    </w:p>
    <w:p w14:paraId="042EC6E3">
      <w:pPr>
        <w:pStyle w:val="7"/>
        <w:spacing w:before="128" w:line="223" w:lineRule="auto"/>
        <w:ind w:left="22" w:right="32"/>
      </w:pPr>
      <w:r>
        <w:t xml:space="preserve">So we can infer: Crown(K) </w:t>
      </w:r>
      <w:r>
        <w:rPr>
          <w:rFonts w:ascii="Malgun Gothic" w:hAnsi="Malgun Gothic"/>
          <w:w w:val="115"/>
        </w:rPr>
        <w:t>∧</w:t>
      </w:r>
      <w:r>
        <w:rPr>
          <w:rFonts w:ascii="Malgun Gothic" w:hAnsi="Malgun Gothic"/>
          <w:spacing w:val="-22"/>
          <w:w w:val="115"/>
        </w:rPr>
        <w:t xml:space="preserve"> </w:t>
      </w:r>
      <w:r>
        <w:t>OnHead( K, John), as long as K does not appear in the knowledge base.</w:t>
      </w:r>
    </w:p>
    <w:p w14:paraId="3ED09AA3">
      <w:pPr>
        <w:pStyle w:val="7"/>
        <w:spacing w:before="78"/>
      </w:pPr>
    </w:p>
    <w:p w14:paraId="3E3F32C9">
      <w:pPr>
        <w:pStyle w:val="10"/>
        <w:numPr>
          <w:ilvl w:val="1"/>
          <w:numId w:val="16"/>
        </w:numPr>
        <w:tabs>
          <w:tab w:val="left" w:pos="741"/>
        </w:tabs>
        <w:spacing w:before="0" w:after="0" w:line="240" w:lineRule="auto"/>
        <w:ind w:left="741" w:right="0" w:hanging="359"/>
        <w:jc w:val="left"/>
        <w:rPr>
          <w:sz w:val="28"/>
        </w:rPr>
      </w:pPr>
      <w:r>
        <w:rPr>
          <w:sz w:val="28"/>
        </w:rPr>
        <w:t>The</w:t>
      </w:r>
      <w:r>
        <w:rPr>
          <w:spacing w:val="-7"/>
          <w:sz w:val="28"/>
        </w:rPr>
        <w:t xml:space="preserve"> </w:t>
      </w:r>
      <w:r>
        <w:rPr>
          <w:sz w:val="28"/>
        </w:rPr>
        <w:t>above</w:t>
      </w:r>
      <w:r>
        <w:rPr>
          <w:spacing w:val="-4"/>
          <w:sz w:val="28"/>
        </w:rPr>
        <w:t xml:space="preserve"> </w:t>
      </w:r>
      <w:r>
        <w:rPr>
          <w:sz w:val="28"/>
        </w:rPr>
        <w:t>used</w:t>
      </w:r>
      <w:r>
        <w:rPr>
          <w:spacing w:val="-4"/>
          <w:sz w:val="28"/>
        </w:rPr>
        <w:t xml:space="preserve"> </w:t>
      </w:r>
      <w:r>
        <w:rPr>
          <w:sz w:val="28"/>
        </w:rPr>
        <w:t>K</w:t>
      </w:r>
      <w:r>
        <w:rPr>
          <w:spacing w:val="-4"/>
          <w:sz w:val="28"/>
        </w:rPr>
        <w:t xml:space="preserve"> </w:t>
      </w:r>
      <w:r>
        <w:rPr>
          <w:sz w:val="28"/>
        </w:rPr>
        <w:t>is</w:t>
      </w:r>
      <w:r>
        <w:rPr>
          <w:spacing w:val="-4"/>
          <w:sz w:val="28"/>
        </w:rPr>
        <w:t xml:space="preserve"> </w:t>
      </w:r>
      <w:r>
        <w:rPr>
          <w:sz w:val="28"/>
        </w:rPr>
        <w:t>a</w:t>
      </w:r>
      <w:r>
        <w:rPr>
          <w:spacing w:val="-4"/>
          <w:sz w:val="28"/>
        </w:rPr>
        <w:t xml:space="preserve"> </w:t>
      </w:r>
      <w:r>
        <w:rPr>
          <w:sz w:val="28"/>
        </w:rPr>
        <w:t>constant</w:t>
      </w:r>
      <w:r>
        <w:rPr>
          <w:spacing w:val="-5"/>
          <w:sz w:val="28"/>
        </w:rPr>
        <w:t xml:space="preserve"> </w:t>
      </w:r>
      <w:r>
        <w:rPr>
          <w:sz w:val="28"/>
        </w:rPr>
        <w:t>symbol,</w:t>
      </w:r>
      <w:r>
        <w:rPr>
          <w:spacing w:val="-4"/>
          <w:sz w:val="28"/>
        </w:rPr>
        <w:t xml:space="preserve"> </w:t>
      </w:r>
      <w:r>
        <w:rPr>
          <w:sz w:val="28"/>
        </w:rPr>
        <w:t>which</w:t>
      </w:r>
      <w:r>
        <w:rPr>
          <w:spacing w:val="-4"/>
          <w:sz w:val="28"/>
        </w:rPr>
        <w:t xml:space="preserve"> </w:t>
      </w:r>
      <w:r>
        <w:rPr>
          <w:sz w:val="28"/>
        </w:rPr>
        <w:t>is</w:t>
      </w:r>
      <w:r>
        <w:rPr>
          <w:spacing w:val="-4"/>
          <w:sz w:val="28"/>
        </w:rPr>
        <w:t xml:space="preserve"> </w:t>
      </w:r>
      <w:r>
        <w:rPr>
          <w:sz w:val="28"/>
        </w:rPr>
        <w:t>called</w:t>
      </w:r>
      <w:r>
        <w:rPr>
          <w:spacing w:val="-4"/>
          <w:sz w:val="28"/>
        </w:rPr>
        <w:t xml:space="preserve"> </w:t>
      </w:r>
      <w:r>
        <w:rPr>
          <w:sz w:val="28"/>
        </w:rPr>
        <w:t>Skolem</w:t>
      </w:r>
      <w:r>
        <w:rPr>
          <w:spacing w:val="-4"/>
          <w:sz w:val="28"/>
        </w:rPr>
        <w:t xml:space="preserve"> </w:t>
      </w:r>
      <w:r>
        <w:rPr>
          <w:spacing w:val="-2"/>
          <w:sz w:val="28"/>
        </w:rPr>
        <w:t>constant.</w:t>
      </w:r>
    </w:p>
    <w:p w14:paraId="217B38FC">
      <w:pPr>
        <w:pStyle w:val="10"/>
        <w:numPr>
          <w:ilvl w:val="1"/>
          <w:numId w:val="16"/>
        </w:numPr>
        <w:tabs>
          <w:tab w:val="left" w:pos="741"/>
        </w:tabs>
        <w:spacing w:before="273" w:after="0" w:line="240" w:lineRule="auto"/>
        <w:ind w:left="741" w:right="0" w:hanging="359"/>
        <w:jc w:val="left"/>
        <w:rPr>
          <w:sz w:val="28"/>
        </w:rPr>
      </w:pPr>
      <w:r>
        <w:rPr>
          <w:sz w:val="28"/>
        </w:rPr>
        <w:t>The</w:t>
      </w:r>
      <w:r>
        <w:rPr>
          <w:spacing w:val="-7"/>
          <w:sz w:val="28"/>
        </w:rPr>
        <w:t xml:space="preserve"> </w:t>
      </w:r>
      <w:r>
        <w:rPr>
          <w:sz w:val="28"/>
        </w:rPr>
        <w:t>Existential</w:t>
      </w:r>
      <w:r>
        <w:rPr>
          <w:spacing w:val="-6"/>
          <w:sz w:val="28"/>
        </w:rPr>
        <w:t xml:space="preserve"> </w:t>
      </w:r>
      <w:r>
        <w:rPr>
          <w:sz w:val="28"/>
        </w:rPr>
        <w:t>instantiation</w:t>
      </w:r>
      <w:r>
        <w:rPr>
          <w:spacing w:val="-6"/>
          <w:sz w:val="28"/>
        </w:rPr>
        <w:t xml:space="preserve"> </w:t>
      </w:r>
      <w:r>
        <w:rPr>
          <w:sz w:val="28"/>
        </w:rPr>
        <w:t>is</w:t>
      </w:r>
      <w:r>
        <w:rPr>
          <w:spacing w:val="-6"/>
          <w:sz w:val="28"/>
        </w:rPr>
        <w:t xml:space="preserve"> </w:t>
      </w:r>
      <w:r>
        <w:rPr>
          <w:sz w:val="28"/>
        </w:rPr>
        <w:t>a</w:t>
      </w:r>
      <w:r>
        <w:rPr>
          <w:spacing w:val="-7"/>
          <w:sz w:val="28"/>
        </w:rPr>
        <w:t xml:space="preserve"> </w:t>
      </w:r>
      <w:r>
        <w:rPr>
          <w:sz w:val="28"/>
        </w:rPr>
        <w:t>special</w:t>
      </w:r>
      <w:r>
        <w:rPr>
          <w:spacing w:val="-6"/>
          <w:sz w:val="28"/>
        </w:rPr>
        <w:t xml:space="preserve"> </w:t>
      </w:r>
      <w:r>
        <w:rPr>
          <w:sz w:val="28"/>
        </w:rPr>
        <w:t>case</w:t>
      </w:r>
      <w:r>
        <w:rPr>
          <w:spacing w:val="-6"/>
          <w:sz w:val="28"/>
        </w:rPr>
        <w:t xml:space="preserve"> </w:t>
      </w:r>
      <w:r>
        <w:rPr>
          <w:sz w:val="28"/>
        </w:rPr>
        <w:t>of</w:t>
      </w:r>
      <w:r>
        <w:rPr>
          <w:spacing w:val="-6"/>
          <w:sz w:val="28"/>
        </w:rPr>
        <w:t xml:space="preserve"> </w:t>
      </w:r>
      <w:r>
        <w:rPr>
          <w:sz w:val="28"/>
        </w:rPr>
        <w:t>Skolemization</w:t>
      </w:r>
      <w:r>
        <w:rPr>
          <w:spacing w:val="-6"/>
          <w:sz w:val="28"/>
        </w:rPr>
        <w:t xml:space="preserve"> </w:t>
      </w:r>
      <w:r>
        <w:rPr>
          <w:spacing w:val="-2"/>
          <w:sz w:val="28"/>
        </w:rPr>
        <w:t>process.</w:t>
      </w:r>
    </w:p>
    <w:p w14:paraId="56235C9E">
      <w:pPr>
        <w:pStyle w:val="7"/>
        <w:spacing w:before="145"/>
      </w:pPr>
    </w:p>
    <w:p w14:paraId="444DA7E6">
      <w:pPr>
        <w:pStyle w:val="3"/>
        <w:numPr>
          <w:ilvl w:val="0"/>
          <w:numId w:val="16"/>
        </w:numPr>
        <w:tabs>
          <w:tab w:val="left" w:pos="382"/>
        </w:tabs>
        <w:spacing w:before="0" w:after="0" w:line="240" w:lineRule="auto"/>
        <w:ind w:left="382" w:right="0" w:hanging="360"/>
        <w:jc w:val="left"/>
      </w:pPr>
      <w:r>
        <w:t xml:space="preserve">Existential </w:t>
      </w:r>
      <w:r>
        <w:rPr>
          <w:spacing w:val="-2"/>
        </w:rPr>
        <w:t>introduction</w:t>
      </w:r>
    </w:p>
    <w:p w14:paraId="16B1867E">
      <w:pPr>
        <w:pStyle w:val="10"/>
        <w:numPr>
          <w:ilvl w:val="1"/>
          <w:numId w:val="16"/>
        </w:numPr>
        <w:tabs>
          <w:tab w:val="left" w:pos="742"/>
        </w:tabs>
        <w:spacing w:before="409" w:after="0" w:line="374" w:lineRule="auto"/>
        <w:ind w:left="742" w:right="44" w:hanging="360"/>
        <w:jc w:val="both"/>
        <w:rPr>
          <w:sz w:val="28"/>
        </w:rPr>
      </w:pPr>
      <w:r>
        <w:rPr>
          <w:sz w:val="28"/>
        </w:rPr>
        <w:t>An existential introduction is also known as an</w:t>
      </w:r>
      <w:r>
        <w:rPr>
          <w:spacing w:val="-5"/>
          <w:sz w:val="28"/>
        </w:rPr>
        <w:t xml:space="preserve"> </w:t>
      </w:r>
      <w:r>
        <w:rPr>
          <w:sz w:val="28"/>
        </w:rPr>
        <w:t>existential</w:t>
      </w:r>
      <w:r>
        <w:rPr>
          <w:spacing w:val="-5"/>
          <w:sz w:val="28"/>
        </w:rPr>
        <w:t xml:space="preserve"> </w:t>
      </w:r>
      <w:r>
        <w:rPr>
          <w:sz w:val="28"/>
        </w:rPr>
        <w:t>generalization, which is a valid inference rule in first-order logic.</w:t>
      </w:r>
    </w:p>
    <w:p w14:paraId="638FD8AB">
      <w:pPr>
        <w:pStyle w:val="10"/>
        <w:numPr>
          <w:ilvl w:val="1"/>
          <w:numId w:val="16"/>
        </w:numPr>
        <w:tabs>
          <w:tab w:val="left" w:pos="742"/>
        </w:tabs>
        <w:spacing w:before="93" w:after="0" w:line="374" w:lineRule="auto"/>
        <w:ind w:left="742" w:right="38" w:hanging="360"/>
        <w:jc w:val="both"/>
        <w:rPr>
          <w:sz w:val="28"/>
        </w:rPr>
      </w:pPr>
      <w:r>
        <w:rPr>
          <w:sz w:val="28"/>
        </w:rPr>
        <w:t>This rule states</w:t>
      </w:r>
      <w:r>
        <w:rPr>
          <w:spacing w:val="-3"/>
          <w:sz w:val="28"/>
        </w:rPr>
        <w:t xml:space="preserve"> </w:t>
      </w:r>
      <w:r>
        <w:rPr>
          <w:sz w:val="28"/>
        </w:rPr>
        <w:t>that</w:t>
      </w:r>
      <w:r>
        <w:rPr>
          <w:spacing w:val="-3"/>
          <w:sz w:val="28"/>
        </w:rPr>
        <w:t xml:space="preserve"> </w:t>
      </w:r>
      <w:r>
        <w:rPr>
          <w:sz w:val="28"/>
        </w:rPr>
        <w:t>if</w:t>
      </w:r>
      <w:r>
        <w:rPr>
          <w:spacing w:val="-3"/>
          <w:sz w:val="28"/>
        </w:rPr>
        <w:t xml:space="preserve"> </w:t>
      </w:r>
      <w:r>
        <w:rPr>
          <w:sz w:val="28"/>
        </w:rPr>
        <w:t>there</w:t>
      </w:r>
      <w:r>
        <w:rPr>
          <w:spacing w:val="-3"/>
          <w:sz w:val="28"/>
        </w:rPr>
        <w:t xml:space="preserve"> </w:t>
      </w:r>
      <w:r>
        <w:rPr>
          <w:sz w:val="28"/>
        </w:rPr>
        <w:t>is</w:t>
      </w:r>
      <w:r>
        <w:rPr>
          <w:spacing w:val="-3"/>
          <w:sz w:val="28"/>
        </w:rPr>
        <w:t xml:space="preserve"> </w:t>
      </w:r>
      <w:r>
        <w:rPr>
          <w:sz w:val="28"/>
        </w:rPr>
        <w:t>some</w:t>
      </w:r>
      <w:r>
        <w:rPr>
          <w:spacing w:val="-3"/>
          <w:sz w:val="28"/>
        </w:rPr>
        <w:t xml:space="preserve"> </w:t>
      </w:r>
      <w:r>
        <w:rPr>
          <w:sz w:val="28"/>
        </w:rPr>
        <w:t>element</w:t>
      </w:r>
      <w:r>
        <w:rPr>
          <w:spacing w:val="-3"/>
          <w:sz w:val="28"/>
        </w:rPr>
        <w:t xml:space="preserve"> </w:t>
      </w:r>
      <w:r>
        <w:rPr>
          <w:sz w:val="28"/>
        </w:rPr>
        <w:t>c</w:t>
      </w:r>
      <w:r>
        <w:rPr>
          <w:spacing w:val="-3"/>
          <w:sz w:val="28"/>
        </w:rPr>
        <w:t xml:space="preserve"> </w:t>
      </w:r>
      <w:r>
        <w:rPr>
          <w:sz w:val="28"/>
        </w:rPr>
        <w:t>in</w:t>
      </w:r>
      <w:r>
        <w:rPr>
          <w:spacing w:val="-3"/>
          <w:sz w:val="28"/>
        </w:rPr>
        <w:t xml:space="preserve"> </w:t>
      </w:r>
      <w:r>
        <w:rPr>
          <w:sz w:val="28"/>
        </w:rPr>
        <w:t>the</w:t>
      </w:r>
      <w:r>
        <w:rPr>
          <w:spacing w:val="-3"/>
          <w:sz w:val="28"/>
        </w:rPr>
        <w:t xml:space="preserve"> </w:t>
      </w:r>
      <w:r>
        <w:rPr>
          <w:sz w:val="28"/>
        </w:rPr>
        <w:t>universe</w:t>
      </w:r>
      <w:r>
        <w:rPr>
          <w:spacing w:val="-3"/>
          <w:sz w:val="28"/>
        </w:rPr>
        <w:t xml:space="preserve"> </w:t>
      </w:r>
      <w:r>
        <w:rPr>
          <w:sz w:val="28"/>
        </w:rPr>
        <w:t>of</w:t>
      </w:r>
      <w:r>
        <w:rPr>
          <w:spacing w:val="-3"/>
          <w:sz w:val="28"/>
        </w:rPr>
        <w:t xml:space="preserve"> </w:t>
      </w:r>
      <w:r>
        <w:rPr>
          <w:sz w:val="28"/>
        </w:rPr>
        <w:t>discourse which has a property P, then we can infer that there exists something in the universe which has the property P.</w:t>
      </w:r>
    </w:p>
    <w:p w14:paraId="3BDFFE12">
      <w:pPr>
        <w:pStyle w:val="10"/>
        <w:numPr>
          <w:ilvl w:val="1"/>
          <w:numId w:val="16"/>
        </w:numPr>
        <w:tabs>
          <w:tab w:val="left" w:pos="741"/>
        </w:tabs>
        <w:spacing w:before="138" w:after="0" w:line="240" w:lineRule="auto"/>
        <w:ind w:left="741" w:right="0" w:hanging="359"/>
        <w:jc w:val="left"/>
        <w:rPr>
          <w:position w:val="2"/>
          <w:sz w:val="28"/>
        </w:rPr>
      </w:pPr>
      <w:r>
        <w:rPr>
          <w:sz w:val="28"/>
        </w:rPr>
        <w:t>It can be represented as:</w:t>
      </w:r>
      <w:r>
        <w:rPr>
          <w:spacing w:val="29"/>
          <w:sz w:val="28"/>
        </w:rPr>
        <w:t xml:space="preserve"> </w:t>
      </w:r>
      <w:r>
        <w:rPr>
          <w:spacing w:val="29"/>
          <w:position w:val="2"/>
          <w:sz w:val="28"/>
        </w:rPr>
        <w:drawing>
          <wp:inline distT="0" distB="0" distL="0" distR="0">
            <wp:extent cx="561340" cy="399415"/>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561974" cy="400049"/>
                    </a:xfrm>
                    <a:prstGeom prst="rect">
                      <a:avLst/>
                    </a:prstGeom>
                  </pic:spPr>
                </pic:pic>
              </a:graphicData>
            </a:graphic>
          </wp:inline>
        </w:drawing>
      </w:r>
    </w:p>
    <w:p w14:paraId="19A1C1D2">
      <w:pPr>
        <w:pStyle w:val="10"/>
        <w:numPr>
          <w:ilvl w:val="1"/>
          <w:numId w:val="16"/>
        </w:numPr>
        <w:tabs>
          <w:tab w:val="left" w:pos="741"/>
        </w:tabs>
        <w:spacing w:before="273" w:after="0" w:line="240" w:lineRule="auto"/>
        <w:ind w:left="741" w:right="0" w:hanging="359"/>
        <w:jc w:val="left"/>
        <w:rPr>
          <w:sz w:val="28"/>
        </w:rPr>
      </w:pPr>
      <w:r>
        <w:rPr>
          <w:sz w:val="28"/>
        </w:rPr>
        <w:t>Example:</w:t>
      </w:r>
      <w:r>
        <w:rPr>
          <w:spacing w:val="-6"/>
          <w:sz w:val="28"/>
        </w:rPr>
        <w:t xml:space="preserve"> </w:t>
      </w:r>
      <w:r>
        <w:rPr>
          <w:sz w:val="28"/>
        </w:rPr>
        <w:t>Let's</w:t>
      </w:r>
      <w:r>
        <w:rPr>
          <w:spacing w:val="-5"/>
          <w:sz w:val="28"/>
        </w:rPr>
        <w:t xml:space="preserve"> </w:t>
      </w:r>
      <w:r>
        <w:rPr>
          <w:sz w:val="28"/>
        </w:rPr>
        <w:t>say</w:t>
      </w:r>
      <w:r>
        <w:rPr>
          <w:spacing w:val="-5"/>
          <w:sz w:val="28"/>
        </w:rPr>
        <w:t xml:space="preserve"> </w:t>
      </w:r>
      <w:r>
        <w:rPr>
          <w:spacing w:val="-2"/>
          <w:sz w:val="28"/>
        </w:rPr>
        <w:t>that,</w:t>
      </w:r>
    </w:p>
    <w:p w14:paraId="34B46431">
      <w:pPr>
        <w:pStyle w:val="7"/>
        <w:spacing w:before="182" w:line="374" w:lineRule="auto"/>
        <w:ind w:left="742" w:right="2756"/>
      </w:pPr>
      <w:r>
        <w:t>"Priyanka got good marks in English." "Therefore,</w:t>
      </w:r>
      <w:r>
        <w:rPr>
          <w:spacing w:val="-7"/>
        </w:rPr>
        <w:t xml:space="preserve"> </w:t>
      </w:r>
      <w:r>
        <w:t>someone</w:t>
      </w:r>
      <w:r>
        <w:rPr>
          <w:spacing w:val="-7"/>
        </w:rPr>
        <w:t xml:space="preserve"> </w:t>
      </w:r>
      <w:r>
        <w:t>got</w:t>
      </w:r>
      <w:r>
        <w:rPr>
          <w:spacing w:val="-7"/>
        </w:rPr>
        <w:t xml:space="preserve"> </w:t>
      </w:r>
      <w:r>
        <w:t>good</w:t>
      </w:r>
      <w:r>
        <w:rPr>
          <w:spacing w:val="-7"/>
        </w:rPr>
        <w:t xml:space="preserve"> </w:t>
      </w:r>
      <w:r>
        <w:t>marks</w:t>
      </w:r>
      <w:r>
        <w:rPr>
          <w:spacing w:val="-7"/>
        </w:rPr>
        <w:t xml:space="preserve"> </w:t>
      </w:r>
      <w:r>
        <w:t>in</w:t>
      </w:r>
      <w:r>
        <w:rPr>
          <w:spacing w:val="-7"/>
        </w:rPr>
        <w:t xml:space="preserve"> </w:t>
      </w:r>
      <w:r>
        <w:t>English."</w:t>
      </w:r>
    </w:p>
    <w:p w14:paraId="1CE2D490">
      <w:pPr>
        <w:pStyle w:val="7"/>
        <w:spacing w:before="85"/>
      </w:pPr>
    </w:p>
    <w:p w14:paraId="1ACB4FE9">
      <w:pPr>
        <w:pStyle w:val="4"/>
        <w:ind w:left="22"/>
      </w:pPr>
      <w:r>
        <w:t>Generalized</w:t>
      </w:r>
      <w:r>
        <w:rPr>
          <w:spacing w:val="-8"/>
        </w:rPr>
        <w:t xml:space="preserve"> </w:t>
      </w:r>
      <w:r>
        <w:t>Modus</w:t>
      </w:r>
      <w:r>
        <w:rPr>
          <w:spacing w:val="-7"/>
        </w:rPr>
        <w:t xml:space="preserve"> </w:t>
      </w:r>
      <w:r>
        <w:t>Ponens</w:t>
      </w:r>
      <w:r>
        <w:rPr>
          <w:spacing w:val="-7"/>
        </w:rPr>
        <w:t xml:space="preserve"> </w:t>
      </w:r>
      <w:r>
        <w:rPr>
          <w:spacing w:val="-2"/>
        </w:rPr>
        <w:t>Rule:</w:t>
      </w:r>
    </w:p>
    <w:p w14:paraId="51D6AFFE">
      <w:pPr>
        <w:pStyle w:val="7"/>
        <w:spacing w:before="14"/>
        <w:rPr>
          <w:b/>
        </w:rPr>
      </w:pPr>
    </w:p>
    <w:p w14:paraId="0627F72E">
      <w:pPr>
        <w:pStyle w:val="7"/>
        <w:spacing w:line="276" w:lineRule="auto"/>
        <w:ind w:left="22"/>
      </w:pPr>
      <w:r>
        <w:t>For</w:t>
      </w:r>
      <w:r>
        <w:rPr>
          <w:spacing w:val="40"/>
        </w:rPr>
        <w:t xml:space="preserve"> </w:t>
      </w:r>
      <w:r>
        <w:t>the</w:t>
      </w:r>
      <w:r>
        <w:rPr>
          <w:spacing w:val="40"/>
        </w:rPr>
        <w:t xml:space="preserve"> </w:t>
      </w:r>
      <w:r>
        <w:t>inference</w:t>
      </w:r>
      <w:r>
        <w:rPr>
          <w:spacing w:val="40"/>
        </w:rPr>
        <w:t xml:space="preserve"> </w:t>
      </w:r>
      <w:r>
        <w:t>process</w:t>
      </w:r>
      <w:r>
        <w:rPr>
          <w:spacing w:val="40"/>
        </w:rPr>
        <w:t xml:space="preserve"> </w:t>
      </w:r>
      <w:r>
        <w:t>in</w:t>
      </w:r>
      <w:r>
        <w:rPr>
          <w:spacing w:val="40"/>
        </w:rPr>
        <w:t xml:space="preserve"> </w:t>
      </w:r>
      <w:r>
        <w:t>FOL,</w:t>
      </w:r>
      <w:r>
        <w:rPr>
          <w:spacing w:val="40"/>
        </w:rPr>
        <w:t xml:space="preserve"> </w:t>
      </w:r>
      <w:r>
        <w:t>we</w:t>
      </w:r>
      <w:r>
        <w:rPr>
          <w:spacing w:val="40"/>
        </w:rPr>
        <w:t xml:space="preserve"> </w:t>
      </w:r>
      <w:r>
        <w:t>have</w:t>
      </w:r>
      <w:r>
        <w:rPr>
          <w:spacing w:val="40"/>
        </w:rPr>
        <w:t xml:space="preserve"> </w:t>
      </w:r>
      <w:r>
        <w:t>a</w:t>
      </w:r>
      <w:r>
        <w:rPr>
          <w:spacing w:val="40"/>
        </w:rPr>
        <w:t xml:space="preserve"> </w:t>
      </w:r>
      <w:r>
        <w:t>single</w:t>
      </w:r>
      <w:r>
        <w:rPr>
          <w:spacing w:val="40"/>
        </w:rPr>
        <w:t xml:space="preserve"> </w:t>
      </w:r>
      <w:r>
        <w:t>inference</w:t>
      </w:r>
      <w:r>
        <w:rPr>
          <w:spacing w:val="40"/>
        </w:rPr>
        <w:t xml:space="preserve"> </w:t>
      </w:r>
      <w:r>
        <w:t>rule</w:t>
      </w:r>
      <w:r>
        <w:rPr>
          <w:spacing w:val="40"/>
        </w:rPr>
        <w:t xml:space="preserve"> </w:t>
      </w:r>
      <w:r>
        <w:t>which</w:t>
      </w:r>
      <w:r>
        <w:rPr>
          <w:spacing w:val="40"/>
        </w:rPr>
        <w:t xml:space="preserve"> </w:t>
      </w:r>
      <w:r>
        <w:t>is called Generalized Modus Ponens. It is lifted version of Modus ponens.</w:t>
      </w:r>
    </w:p>
    <w:p w14:paraId="7F2FB94E">
      <w:pPr>
        <w:pStyle w:val="7"/>
        <w:spacing w:before="240" w:line="276" w:lineRule="auto"/>
        <w:ind w:left="22"/>
      </w:pPr>
      <w:r>
        <w:t>Generalized</w:t>
      </w:r>
      <w:r>
        <w:rPr>
          <w:spacing w:val="71"/>
        </w:rPr>
        <w:t xml:space="preserve"> </w:t>
      </w:r>
      <w:r>
        <w:t>Modus</w:t>
      </w:r>
      <w:r>
        <w:rPr>
          <w:spacing w:val="71"/>
        </w:rPr>
        <w:t xml:space="preserve"> </w:t>
      </w:r>
      <w:r>
        <w:t>Ponens</w:t>
      </w:r>
      <w:r>
        <w:rPr>
          <w:spacing w:val="40"/>
        </w:rPr>
        <w:t xml:space="preserve"> </w:t>
      </w:r>
      <w:r>
        <w:t>can</w:t>
      </w:r>
      <w:r>
        <w:rPr>
          <w:spacing w:val="40"/>
        </w:rPr>
        <w:t xml:space="preserve"> </w:t>
      </w:r>
      <w:r>
        <w:t>be</w:t>
      </w:r>
      <w:r>
        <w:rPr>
          <w:spacing w:val="40"/>
        </w:rPr>
        <w:t xml:space="preserve"> </w:t>
      </w:r>
      <w:r>
        <w:t>summarized</w:t>
      </w:r>
      <w:r>
        <w:rPr>
          <w:spacing w:val="40"/>
        </w:rPr>
        <w:t xml:space="preserve"> </w:t>
      </w:r>
      <w:r>
        <w:t>as,</w:t>
      </w:r>
      <w:r>
        <w:rPr>
          <w:spacing w:val="40"/>
        </w:rPr>
        <w:t xml:space="preserve"> </w:t>
      </w:r>
      <w:r>
        <w:t>"</w:t>
      </w:r>
      <w:r>
        <w:rPr>
          <w:spacing w:val="40"/>
        </w:rPr>
        <w:t xml:space="preserve"> </w:t>
      </w:r>
      <w:r>
        <w:t>P</w:t>
      </w:r>
      <w:r>
        <w:rPr>
          <w:spacing w:val="40"/>
        </w:rPr>
        <w:t xml:space="preserve"> </w:t>
      </w:r>
      <w:r>
        <w:t>implies</w:t>
      </w:r>
      <w:r>
        <w:rPr>
          <w:spacing w:val="40"/>
        </w:rPr>
        <w:t xml:space="preserve"> </w:t>
      </w:r>
      <w:r>
        <w:t>Q</w:t>
      </w:r>
      <w:r>
        <w:rPr>
          <w:spacing w:val="40"/>
        </w:rPr>
        <w:t xml:space="preserve"> </w:t>
      </w:r>
      <w:r>
        <w:t>and</w:t>
      </w:r>
      <w:r>
        <w:rPr>
          <w:spacing w:val="40"/>
        </w:rPr>
        <w:t xml:space="preserve"> </w:t>
      </w:r>
      <w:r>
        <w:t>P</w:t>
      </w:r>
      <w:r>
        <w:rPr>
          <w:spacing w:val="40"/>
        </w:rPr>
        <w:t xml:space="preserve"> </w:t>
      </w:r>
      <w:r>
        <w:t>is asserted to be true, therefore Q must be True."</w:t>
      </w:r>
    </w:p>
    <w:p w14:paraId="78A7AEAE">
      <w:pPr>
        <w:pStyle w:val="7"/>
        <w:spacing w:after="0" w:line="276" w:lineRule="auto"/>
        <w:sectPr>
          <w:pgSz w:w="11920" w:h="16840"/>
          <w:pgMar w:top="1520" w:right="1417" w:bottom="320" w:left="1417" w:header="0" w:footer="89" w:gutter="0"/>
          <w:cols w:space="720" w:num="1"/>
        </w:sectPr>
      </w:pPr>
    </w:p>
    <w:p w14:paraId="1CDD5F6F">
      <w:pPr>
        <w:pStyle w:val="7"/>
        <w:spacing w:before="60" w:line="276" w:lineRule="auto"/>
        <w:ind w:left="23" w:right="44"/>
        <w:jc w:val="both"/>
      </w:pPr>
      <w:r>
        <w:t xml:space="preserve">According to Modus Ponens, for atomic sentences pi, pi', q. Where there is a substitution θ such that SUBST (θ, pi',) = SUBST(θ, pi), it can be represented </w:t>
      </w:r>
      <w:r>
        <w:rPr>
          <w:spacing w:val="-4"/>
        </w:rPr>
        <w:t>as:</w:t>
      </w:r>
    </w:p>
    <w:p w14:paraId="7C796B6A">
      <w:pPr>
        <w:pStyle w:val="7"/>
        <w:spacing w:before="151"/>
        <w:rPr>
          <w:sz w:val="20"/>
        </w:rPr>
      </w:pPr>
      <w:r>
        <w:rPr>
          <w:sz w:val="20"/>
        </w:rPr>
        <w:drawing>
          <wp:anchor distT="0" distB="0" distL="0" distR="0" simplePos="0" relativeHeight="251666432" behindDoc="1" locked="0" layoutInCell="1" allowOverlap="1">
            <wp:simplePos x="0" y="0"/>
            <wp:positionH relativeFrom="page">
              <wp:posOffset>1219200</wp:posOffset>
            </wp:positionH>
            <wp:positionV relativeFrom="paragraph">
              <wp:posOffset>256540</wp:posOffset>
            </wp:positionV>
            <wp:extent cx="2447925" cy="36195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2447925" cy="361950"/>
                    </a:xfrm>
                    <a:prstGeom prst="rect">
                      <a:avLst/>
                    </a:prstGeom>
                  </pic:spPr>
                </pic:pic>
              </a:graphicData>
            </a:graphic>
          </wp:anchor>
        </w:drawing>
      </w:r>
    </w:p>
    <w:p w14:paraId="2A70E2A7">
      <w:pPr>
        <w:pStyle w:val="7"/>
        <w:spacing w:before="199"/>
        <w:ind w:left="23"/>
      </w:pPr>
      <w:r>
        <w:rPr>
          <w:spacing w:val="-2"/>
        </w:rPr>
        <w:t>Example:</w:t>
      </w:r>
    </w:p>
    <w:p w14:paraId="6BD66F38">
      <w:pPr>
        <w:pStyle w:val="7"/>
        <w:spacing w:before="288" w:line="276" w:lineRule="auto"/>
        <w:ind w:left="23" w:right="45"/>
        <w:jc w:val="both"/>
      </w:pPr>
      <w:r>
        <w:t>We will use this rule for Kings are evil, so we will find some x such that x is king, and x is greedy so we can infer that x is evil.</w:t>
      </w:r>
    </w:p>
    <w:p w14:paraId="620BB12D">
      <w:pPr>
        <w:pStyle w:val="10"/>
        <w:numPr>
          <w:ilvl w:val="0"/>
          <w:numId w:val="17"/>
        </w:numPr>
        <w:tabs>
          <w:tab w:val="left" w:pos="741"/>
          <w:tab w:val="left" w:pos="4630"/>
        </w:tabs>
        <w:spacing w:before="240" w:after="0" w:line="240" w:lineRule="auto"/>
        <w:ind w:left="741" w:right="0" w:hanging="359"/>
        <w:jc w:val="left"/>
        <w:rPr>
          <w:sz w:val="28"/>
        </w:rPr>
      </w:pPr>
      <w:r>
        <w:rPr>
          <w:sz w:val="28"/>
        </w:rPr>
        <w:t>Here</w:t>
      </w:r>
      <w:r>
        <w:rPr>
          <w:spacing w:val="-7"/>
          <w:sz w:val="28"/>
        </w:rPr>
        <w:t xml:space="preserve"> </w:t>
      </w:r>
      <w:r>
        <w:rPr>
          <w:sz w:val="28"/>
        </w:rPr>
        <w:t>let</w:t>
      </w:r>
      <w:r>
        <w:rPr>
          <w:spacing w:val="-7"/>
          <w:sz w:val="28"/>
        </w:rPr>
        <w:t xml:space="preserve"> </w:t>
      </w:r>
      <w:r>
        <w:rPr>
          <w:sz w:val="28"/>
        </w:rPr>
        <w:t>say,</w:t>
      </w:r>
      <w:r>
        <w:rPr>
          <w:spacing w:val="-7"/>
          <w:sz w:val="28"/>
        </w:rPr>
        <w:t xml:space="preserve"> </w:t>
      </w:r>
      <w:r>
        <w:rPr>
          <w:sz w:val="28"/>
        </w:rPr>
        <w:t>p1'</w:t>
      </w:r>
      <w:r>
        <w:rPr>
          <w:spacing w:val="-7"/>
          <w:sz w:val="28"/>
        </w:rPr>
        <w:t xml:space="preserve"> </w:t>
      </w:r>
      <w:r>
        <w:rPr>
          <w:sz w:val="28"/>
        </w:rPr>
        <w:t>is</w:t>
      </w:r>
      <w:r>
        <w:rPr>
          <w:spacing w:val="-6"/>
          <w:sz w:val="28"/>
        </w:rPr>
        <w:t xml:space="preserve"> </w:t>
      </w:r>
      <w:r>
        <w:rPr>
          <w:spacing w:val="-2"/>
          <w:sz w:val="28"/>
        </w:rPr>
        <w:t>king(John)</w:t>
      </w:r>
      <w:r>
        <w:rPr>
          <w:sz w:val="28"/>
        </w:rPr>
        <w:tab/>
      </w:r>
      <w:r>
        <w:rPr>
          <w:sz w:val="28"/>
        </w:rPr>
        <w:t>p1</w:t>
      </w:r>
      <w:r>
        <w:rPr>
          <w:spacing w:val="-4"/>
          <w:sz w:val="28"/>
        </w:rPr>
        <w:t xml:space="preserve"> </w:t>
      </w:r>
      <w:r>
        <w:rPr>
          <w:sz w:val="28"/>
        </w:rPr>
        <w:t>is</w:t>
      </w:r>
      <w:r>
        <w:rPr>
          <w:spacing w:val="-2"/>
          <w:sz w:val="28"/>
        </w:rPr>
        <w:t xml:space="preserve"> king(x)</w:t>
      </w:r>
    </w:p>
    <w:p w14:paraId="5DDACAC0">
      <w:pPr>
        <w:pStyle w:val="10"/>
        <w:numPr>
          <w:ilvl w:val="0"/>
          <w:numId w:val="17"/>
        </w:numPr>
        <w:tabs>
          <w:tab w:val="left" w:pos="741"/>
          <w:tab w:val="left" w:pos="4158"/>
        </w:tabs>
        <w:spacing w:before="181" w:after="0" w:line="240" w:lineRule="auto"/>
        <w:ind w:left="741" w:right="0" w:hanging="359"/>
        <w:jc w:val="left"/>
        <w:rPr>
          <w:sz w:val="28"/>
        </w:rPr>
      </w:pPr>
      <w:r>
        <w:rPr>
          <w:sz w:val="28"/>
        </w:rPr>
        <w:t>p2'</w:t>
      </w:r>
      <w:r>
        <w:rPr>
          <w:spacing w:val="-3"/>
          <w:sz w:val="28"/>
        </w:rPr>
        <w:t xml:space="preserve"> </w:t>
      </w:r>
      <w:r>
        <w:rPr>
          <w:sz w:val="28"/>
        </w:rPr>
        <w:t>is</w:t>
      </w:r>
      <w:r>
        <w:rPr>
          <w:spacing w:val="-2"/>
          <w:sz w:val="28"/>
        </w:rPr>
        <w:t xml:space="preserve"> Greedy(y)</w:t>
      </w:r>
      <w:r>
        <w:rPr>
          <w:sz w:val="28"/>
        </w:rPr>
        <w:tab/>
      </w:r>
      <w:r>
        <w:rPr>
          <w:sz w:val="28"/>
        </w:rPr>
        <w:t>p2</w:t>
      </w:r>
      <w:r>
        <w:rPr>
          <w:spacing w:val="-4"/>
          <w:sz w:val="28"/>
        </w:rPr>
        <w:t xml:space="preserve"> </w:t>
      </w:r>
      <w:r>
        <w:rPr>
          <w:sz w:val="28"/>
        </w:rPr>
        <w:t>is</w:t>
      </w:r>
      <w:r>
        <w:rPr>
          <w:spacing w:val="-2"/>
          <w:sz w:val="28"/>
        </w:rPr>
        <w:t xml:space="preserve"> Greedy(x)</w:t>
      </w:r>
    </w:p>
    <w:p w14:paraId="3D8B1AD3">
      <w:pPr>
        <w:pStyle w:val="10"/>
        <w:numPr>
          <w:ilvl w:val="0"/>
          <w:numId w:val="17"/>
        </w:numPr>
        <w:tabs>
          <w:tab w:val="left" w:pos="741"/>
          <w:tab w:val="left" w:pos="4364"/>
        </w:tabs>
        <w:spacing w:before="181" w:after="0" w:line="240" w:lineRule="auto"/>
        <w:ind w:left="741" w:right="0" w:hanging="359"/>
        <w:jc w:val="left"/>
        <w:rPr>
          <w:sz w:val="28"/>
        </w:rPr>
      </w:pPr>
      <w:r>
        <w:rPr>
          <w:sz w:val="28"/>
        </w:rPr>
        <w:t>θ</w:t>
      </w:r>
      <w:r>
        <w:rPr>
          <w:spacing w:val="-4"/>
          <w:sz w:val="28"/>
        </w:rPr>
        <w:t xml:space="preserve"> </w:t>
      </w:r>
      <w:r>
        <w:rPr>
          <w:sz w:val="28"/>
        </w:rPr>
        <w:t>is</w:t>
      </w:r>
      <w:r>
        <w:rPr>
          <w:spacing w:val="-4"/>
          <w:sz w:val="28"/>
        </w:rPr>
        <w:t xml:space="preserve"> </w:t>
      </w:r>
      <w:r>
        <w:rPr>
          <w:sz w:val="28"/>
        </w:rPr>
        <w:t>{x/John,</w:t>
      </w:r>
      <w:r>
        <w:rPr>
          <w:spacing w:val="-3"/>
          <w:sz w:val="28"/>
        </w:rPr>
        <w:t xml:space="preserve"> </w:t>
      </w:r>
      <w:r>
        <w:rPr>
          <w:spacing w:val="-2"/>
          <w:sz w:val="28"/>
        </w:rPr>
        <w:t>y/John}</w:t>
      </w:r>
      <w:r>
        <w:rPr>
          <w:sz w:val="28"/>
        </w:rPr>
        <w:tab/>
      </w:r>
      <w:r>
        <w:rPr>
          <w:sz w:val="28"/>
        </w:rPr>
        <w:t>q</w:t>
      </w:r>
      <w:r>
        <w:rPr>
          <w:spacing w:val="-4"/>
          <w:sz w:val="28"/>
        </w:rPr>
        <w:t xml:space="preserve"> </w:t>
      </w:r>
      <w:r>
        <w:rPr>
          <w:sz w:val="28"/>
        </w:rPr>
        <w:t>is</w:t>
      </w:r>
      <w:r>
        <w:rPr>
          <w:spacing w:val="-1"/>
          <w:sz w:val="28"/>
        </w:rPr>
        <w:t xml:space="preserve"> </w:t>
      </w:r>
      <w:r>
        <w:rPr>
          <w:spacing w:val="-2"/>
          <w:sz w:val="28"/>
        </w:rPr>
        <w:t>evil(x)</w:t>
      </w:r>
    </w:p>
    <w:p w14:paraId="17A849E1">
      <w:pPr>
        <w:pStyle w:val="10"/>
        <w:numPr>
          <w:ilvl w:val="0"/>
          <w:numId w:val="17"/>
        </w:numPr>
        <w:tabs>
          <w:tab w:val="left" w:pos="742"/>
        </w:tabs>
        <w:spacing w:before="181" w:after="0" w:line="240" w:lineRule="auto"/>
        <w:ind w:left="742" w:right="0" w:hanging="359"/>
        <w:jc w:val="left"/>
        <w:rPr>
          <w:sz w:val="28"/>
        </w:rPr>
      </w:pPr>
      <w:r>
        <w:rPr>
          <w:spacing w:val="-2"/>
          <w:sz w:val="28"/>
        </w:rPr>
        <w:t>SUBST(θ,q).</w:t>
      </w:r>
    </w:p>
    <w:p w14:paraId="34DAF77A">
      <w:pPr>
        <w:pStyle w:val="3"/>
        <w:spacing w:before="301"/>
      </w:pPr>
      <w:r>
        <w:t>What</w:t>
      </w:r>
      <w:r>
        <w:rPr>
          <w:spacing w:val="-1"/>
        </w:rPr>
        <w:t xml:space="preserve"> </w:t>
      </w:r>
      <w:r>
        <w:t>is</w:t>
      </w:r>
      <w:r>
        <w:rPr>
          <w:spacing w:val="-1"/>
        </w:rPr>
        <w:t xml:space="preserve"> </w:t>
      </w:r>
      <w:r>
        <w:rPr>
          <w:spacing w:val="-2"/>
        </w:rPr>
        <w:t>Unification?</w:t>
      </w:r>
    </w:p>
    <w:p w14:paraId="5BD31083">
      <w:pPr>
        <w:pStyle w:val="7"/>
        <w:spacing w:before="57"/>
        <w:rPr>
          <w:b/>
          <w:sz w:val="36"/>
        </w:rPr>
      </w:pPr>
    </w:p>
    <w:p w14:paraId="3BAF0FED">
      <w:pPr>
        <w:pStyle w:val="10"/>
        <w:numPr>
          <w:ilvl w:val="1"/>
          <w:numId w:val="17"/>
        </w:numPr>
        <w:tabs>
          <w:tab w:val="left" w:pos="743"/>
        </w:tabs>
        <w:spacing w:before="0" w:after="0" w:line="374" w:lineRule="auto"/>
        <w:ind w:left="743" w:right="38" w:hanging="360"/>
        <w:jc w:val="both"/>
        <w:rPr>
          <w:sz w:val="28"/>
        </w:rPr>
      </w:pPr>
      <w:r>
        <w:rPr>
          <w:sz w:val="28"/>
        </w:rPr>
        <w:t>Unification is a process of making two different logical atomic expressions</w:t>
      </w:r>
      <w:r>
        <w:rPr>
          <w:spacing w:val="-5"/>
          <w:sz w:val="28"/>
        </w:rPr>
        <w:t xml:space="preserve"> </w:t>
      </w:r>
      <w:r>
        <w:rPr>
          <w:sz w:val="28"/>
        </w:rPr>
        <w:t>identical</w:t>
      </w:r>
      <w:r>
        <w:rPr>
          <w:spacing w:val="-5"/>
          <w:sz w:val="28"/>
        </w:rPr>
        <w:t xml:space="preserve"> </w:t>
      </w:r>
      <w:r>
        <w:rPr>
          <w:sz w:val="28"/>
        </w:rPr>
        <w:t>by</w:t>
      </w:r>
      <w:r>
        <w:rPr>
          <w:spacing w:val="-5"/>
          <w:sz w:val="28"/>
        </w:rPr>
        <w:t xml:space="preserve"> </w:t>
      </w:r>
      <w:r>
        <w:rPr>
          <w:sz w:val="28"/>
        </w:rPr>
        <w:t>finding</w:t>
      </w:r>
      <w:r>
        <w:rPr>
          <w:spacing w:val="-5"/>
          <w:sz w:val="28"/>
        </w:rPr>
        <w:t xml:space="preserve"> </w:t>
      </w:r>
      <w:r>
        <w:rPr>
          <w:sz w:val="28"/>
        </w:rPr>
        <w:t>a</w:t>
      </w:r>
      <w:r>
        <w:rPr>
          <w:spacing w:val="-5"/>
          <w:sz w:val="28"/>
        </w:rPr>
        <w:t xml:space="preserve"> </w:t>
      </w:r>
      <w:r>
        <w:rPr>
          <w:sz w:val="28"/>
        </w:rPr>
        <w:t>substitution.</w:t>
      </w:r>
      <w:r>
        <w:rPr>
          <w:spacing w:val="-5"/>
          <w:sz w:val="28"/>
        </w:rPr>
        <w:t xml:space="preserve"> </w:t>
      </w:r>
      <w:r>
        <w:rPr>
          <w:sz w:val="28"/>
        </w:rPr>
        <w:t>Unification</w:t>
      </w:r>
      <w:r>
        <w:rPr>
          <w:spacing w:val="-5"/>
          <w:sz w:val="28"/>
        </w:rPr>
        <w:t xml:space="preserve"> </w:t>
      </w:r>
      <w:r>
        <w:rPr>
          <w:sz w:val="28"/>
        </w:rPr>
        <w:t>depends</w:t>
      </w:r>
      <w:r>
        <w:rPr>
          <w:spacing w:val="-5"/>
          <w:sz w:val="28"/>
        </w:rPr>
        <w:t xml:space="preserve"> </w:t>
      </w:r>
      <w:r>
        <w:rPr>
          <w:sz w:val="28"/>
        </w:rPr>
        <w:t>on</w:t>
      </w:r>
      <w:r>
        <w:rPr>
          <w:spacing w:val="-5"/>
          <w:sz w:val="28"/>
        </w:rPr>
        <w:t xml:space="preserve"> </w:t>
      </w:r>
      <w:r>
        <w:rPr>
          <w:sz w:val="28"/>
        </w:rPr>
        <w:t>the substitution process.</w:t>
      </w:r>
    </w:p>
    <w:p w14:paraId="3EA8EB4B">
      <w:pPr>
        <w:pStyle w:val="10"/>
        <w:numPr>
          <w:ilvl w:val="1"/>
          <w:numId w:val="17"/>
        </w:numPr>
        <w:tabs>
          <w:tab w:val="left" w:pos="742"/>
        </w:tabs>
        <w:spacing w:before="94" w:after="0" w:line="240" w:lineRule="auto"/>
        <w:ind w:left="742" w:right="0" w:hanging="359"/>
        <w:jc w:val="both"/>
        <w:rPr>
          <w:sz w:val="28"/>
        </w:rPr>
      </w:pPr>
      <w:r>
        <w:rPr>
          <w:sz w:val="28"/>
        </w:rPr>
        <w:t>It</w:t>
      </w:r>
      <w:r>
        <w:rPr>
          <w:spacing w:val="-7"/>
          <w:sz w:val="28"/>
        </w:rPr>
        <w:t xml:space="preserve"> </w:t>
      </w:r>
      <w:r>
        <w:rPr>
          <w:sz w:val="28"/>
        </w:rPr>
        <w:t>takes</w:t>
      </w:r>
      <w:r>
        <w:rPr>
          <w:spacing w:val="-5"/>
          <w:sz w:val="28"/>
        </w:rPr>
        <w:t xml:space="preserve"> </w:t>
      </w:r>
      <w:r>
        <w:rPr>
          <w:sz w:val="28"/>
        </w:rPr>
        <w:t>two</w:t>
      </w:r>
      <w:r>
        <w:rPr>
          <w:spacing w:val="-4"/>
          <w:sz w:val="28"/>
        </w:rPr>
        <w:t xml:space="preserve"> </w:t>
      </w:r>
      <w:r>
        <w:rPr>
          <w:sz w:val="28"/>
        </w:rPr>
        <w:t>literals</w:t>
      </w:r>
      <w:r>
        <w:rPr>
          <w:spacing w:val="-5"/>
          <w:sz w:val="28"/>
        </w:rPr>
        <w:t xml:space="preserve"> </w:t>
      </w:r>
      <w:r>
        <w:rPr>
          <w:sz w:val="28"/>
        </w:rPr>
        <w:t>as</w:t>
      </w:r>
      <w:r>
        <w:rPr>
          <w:spacing w:val="-5"/>
          <w:sz w:val="28"/>
        </w:rPr>
        <w:t xml:space="preserve"> </w:t>
      </w:r>
      <w:r>
        <w:rPr>
          <w:sz w:val="28"/>
        </w:rPr>
        <w:t>input</w:t>
      </w:r>
      <w:r>
        <w:rPr>
          <w:spacing w:val="-4"/>
          <w:sz w:val="28"/>
        </w:rPr>
        <w:t xml:space="preserve"> </w:t>
      </w:r>
      <w:r>
        <w:rPr>
          <w:sz w:val="28"/>
        </w:rPr>
        <w:t>and</w:t>
      </w:r>
      <w:r>
        <w:rPr>
          <w:spacing w:val="-5"/>
          <w:sz w:val="28"/>
        </w:rPr>
        <w:t xml:space="preserve"> </w:t>
      </w:r>
      <w:r>
        <w:rPr>
          <w:sz w:val="28"/>
        </w:rPr>
        <w:t>makes</w:t>
      </w:r>
      <w:r>
        <w:rPr>
          <w:spacing w:val="-5"/>
          <w:sz w:val="28"/>
        </w:rPr>
        <w:t xml:space="preserve"> </w:t>
      </w:r>
      <w:r>
        <w:rPr>
          <w:sz w:val="28"/>
        </w:rPr>
        <w:t>them</w:t>
      </w:r>
      <w:r>
        <w:rPr>
          <w:spacing w:val="-4"/>
          <w:sz w:val="28"/>
        </w:rPr>
        <w:t xml:space="preserve"> </w:t>
      </w:r>
      <w:r>
        <w:rPr>
          <w:sz w:val="28"/>
        </w:rPr>
        <w:t>identical</w:t>
      </w:r>
      <w:r>
        <w:rPr>
          <w:spacing w:val="-5"/>
          <w:sz w:val="28"/>
        </w:rPr>
        <w:t xml:space="preserve"> </w:t>
      </w:r>
      <w:r>
        <w:rPr>
          <w:sz w:val="28"/>
        </w:rPr>
        <w:t>using</w:t>
      </w:r>
      <w:r>
        <w:rPr>
          <w:spacing w:val="-4"/>
          <w:sz w:val="28"/>
        </w:rPr>
        <w:t xml:space="preserve"> </w:t>
      </w:r>
      <w:r>
        <w:rPr>
          <w:spacing w:val="-2"/>
          <w:sz w:val="28"/>
        </w:rPr>
        <w:t>substitution.</w:t>
      </w:r>
    </w:p>
    <w:p w14:paraId="106967B8">
      <w:pPr>
        <w:pStyle w:val="10"/>
        <w:numPr>
          <w:ilvl w:val="1"/>
          <w:numId w:val="17"/>
        </w:numPr>
        <w:tabs>
          <w:tab w:val="left" w:pos="743"/>
        </w:tabs>
        <w:spacing w:before="272" w:after="0" w:line="374" w:lineRule="auto"/>
        <w:ind w:left="743" w:right="48" w:hanging="360"/>
        <w:jc w:val="both"/>
        <w:rPr>
          <w:sz w:val="28"/>
        </w:rPr>
      </w:pPr>
      <w:r>
        <w:rPr>
          <w:sz w:val="28"/>
        </w:rPr>
        <w:t>Let</w:t>
      </w:r>
      <w:r>
        <w:rPr>
          <w:spacing w:val="-14"/>
          <w:sz w:val="28"/>
        </w:rPr>
        <w:t xml:space="preserve"> </w:t>
      </w:r>
      <w:r>
        <w:rPr>
          <w:sz w:val="28"/>
        </w:rPr>
        <w:t>Ψ</w:t>
      </w:r>
      <w:r>
        <w:rPr>
          <w:sz w:val="28"/>
          <w:vertAlign w:val="subscript"/>
        </w:rPr>
        <w:t>1</w:t>
      </w:r>
      <w:r>
        <w:rPr>
          <w:spacing w:val="-16"/>
          <w:sz w:val="28"/>
          <w:vertAlign w:val="baseline"/>
        </w:rPr>
        <w:t xml:space="preserve"> </w:t>
      </w:r>
      <w:r>
        <w:rPr>
          <w:sz w:val="28"/>
          <w:vertAlign w:val="baseline"/>
        </w:rPr>
        <w:t>and</w:t>
      </w:r>
      <w:r>
        <w:rPr>
          <w:spacing w:val="-17"/>
          <w:sz w:val="28"/>
          <w:vertAlign w:val="baseline"/>
        </w:rPr>
        <w:t xml:space="preserve"> </w:t>
      </w:r>
      <w:r>
        <w:rPr>
          <w:sz w:val="28"/>
          <w:vertAlign w:val="baseline"/>
        </w:rPr>
        <w:t>Ψ</w:t>
      </w:r>
      <w:r>
        <w:rPr>
          <w:sz w:val="28"/>
          <w:vertAlign w:val="subscript"/>
        </w:rPr>
        <w:t>2</w:t>
      </w:r>
      <w:r>
        <w:rPr>
          <w:spacing w:val="-17"/>
          <w:sz w:val="28"/>
          <w:vertAlign w:val="baseline"/>
        </w:rPr>
        <w:t xml:space="preserve"> </w:t>
      </w:r>
      <w:r>
        <w:rPr>
          <w:sz w:val="28"/>
          <w:vertAlign w:val="baseline"/>
        </w:rPr>
        <w:t>be</w:t>
      </w:r>
      <w:r>
        <w:rPr>
          <w:spacing w:val="-17"/>
          <w:sz w:val="28"/>
          <w:vertAlign w:val="baseline"/>
        </w:rPr>
        <w:t xml:space="preserve"> </w:t>
      </w:r>
      <w:r>
        <w:rPr>
          <w:sz w:val="28"/>
          <w:vertAlign w:val="baseline"/>
        </w:rPr>
        <w:t>two</w:t>
      </w:r>
      <w:r>
        <w:rPr>
          <w:spacing w:val="-17"/>
          <w:sz w:val="28"/>
          <w:vertAlign w:val="baseline"/>
        </w:rPr>
        <w:t xml:space="preserve"> </w:t>
      </w:r>
      <w:r>
        <w:rPr>
          <w:sz w:val="28"/>
          <w:vertAlign w:val="baseline"/>
        </w:rPr>
        <w:t>atomic</w:t>
      </w:r>
      <w:r>
        <w:rPr>
          <w:spacing w:val="-17"/>
          <w:sz w:val="28"/>
          <w:vertAlign w:val="baseline"/>
        </w:rPr>
        <w:t xml:space="preserve"> </w:t>
      </w:r>
      <w:r>
        <w:rPr>
          <w:sz w:val="28"/>
          <w:vertAlign w:val="baseline"/>
        </w:rPr>
        <w:t>sentences</w:t>
      </w:r>
      <w:r>
        <w:rPr>
          <w:spacing w:val="-17"/>
          <w:sz w:val="28"/>
          <w:vertAlign w:val="baseline"/>
        </w:rPr>
        <w:t xml:space="preserve"> </w:t>
      </w:r>
      <w:r>
        <w:rPr>
          <w:sz w:val="28"/>
          <w:vertAlign w:val="baseline"/>
        </w:rPr>
        <w:t>and</w:t>
      </w:r>
      <w:r>
        <w:rPr>
          <w:spacing w:val="-17"/>
          <w:sz w:val="28"/>
          <w:vertAlign w:val="baseline"/>
        </w:rPr>
        <w:t xml:space="preserve"> </w:t>
      </w:r>
      <w:r>
        <w:rPr>
          <w:rFonts w:ascii="Arial MT" w:hAnsi="Arial MT" w:eastAsia="Arial MT"/>
          <w:sz w:val="28"/>
          <w:vertAlign w:val="baseline"/>
        </w:rPr>
        <w:t>𝜎</w:t>
      </w:r>
      <w:r>
        <w:rPr>
          <w:rFonts w:ascii="Arial MT" w:hAnsi="Arial MT" w:eastAsia="Arial MT"/>
          <w:spacing w:val="-20"/>
          <w:sz w:val="28"/>
          <w:vertAlign w:val="baseline"/>
        </w:rPr>
        <w:t xml:space="preserve"> </w:t>
      </w:r>
      <w:r>
        <w:rPr>
          <w:sz w:val="28"/>
          <w:vertAlign w:val="baseline"/>
        </w:rPr>
        <w:t>be</w:t>
      </w:r>
      <w:r>
        <w:rPr>
          <w:spacing w:val="-16"/>
          <w:sz w:val="28"/>
          <w:vertAlign w:val="baseline"/>
        </w:rPr>
        <w:t xml:space="preserve"> </w:t>
      </w:r>
      <w:r>
        <w:rPr>
          <w:sz w:val="28"/>
          <w:vertAlign w:val="baseline"/>
        </w:rPr>
        <w:t>a</w:t>
      </w:r>
      <w:r>
        <w:rPr>
          <w:spacing w:val="-17"/>
          <w:sz w:val="28"/>
          <w:vertAlign w:val="baseline"/>
        </w:rPr>
        <w:t xml:space="preserve"> </w:t>
      </w:r>
      <w:r>
        <w:rPr>
          <w:sz w:val="28"/>
          <w:vertAlign w:val="baseline"/>
        </w:rPr>
        <w:t>unifier</w:t>
      </w:r>
      <w:r>
        <w:rPr>
          <w:spacing w:val="-17"/>
          <w:sz w:val="28"/>
          <w:vertAlign w:val="baseline"/>
        </w:rPr>
        <w:t xml:space="preserve"> </w:t>
      </w:r>
      <w:r>
        <w:rPr>
          <w:sz w:val="28"/>
          <w:vertAlign w:val="baseline"/>
        </w:rPr>
        <w:t>such</w:t>
      </w:r>
      <w:r>
        <w:rPr>
          <w:spacing w:val="-17"/>
          <w:sz w:val="28"/>
          <w:vertAlign w:val="baseline"/>
        </w:rPr>
        <w:t xml:space="preserve"> </w:t>
      </w:r>
      <w:r>
        <w:rPr>
          <w:sz w:val="28"/>
          <w:vertAlign w:val="baseline"/>
        </w:rPr>
        <w:t>that,</w:t>
      </w:r>
      <w:r>
        <w:rPr>
          <w:spacing w:val="-17"/>
          <w:sz w:val="28"/>
          <w:vertAlign w:val="baseline"/>
        </w:rPr>
        <w:t xml:space="preserve"> </w:t>
      </w:r>
      <w:r>
        <w:rPr>
          <w:sz w:val="28"/>
          <w:vertAlign w:val="baseline"/>
        </w:rPr>
        <w:t>Ψ</w:t>
      </w:r>
      <w:r>
        <w:rPr>
          <w:sz w:val="28"/>
          <w:vertAlign w:val="subscript"/>
        </w:rPr>
        <w:t>1</w:t>
      </w:r>
      <w:r>
        <w:rPr>
          <w:rFonts w:ascii="Arial MT" w:hAnsi="Arial MT" w:eastAsia="Arial MT"/>
          <w:sz w:val="28"/>
          <w:vertAlign w:val="baseline"/>
        </w:rPr>
        <w:t>𝜎</w:t>
      </w:r>
      <w:r>
        <w:rPr>
          <w:rFonts w:ascii="Arial MT" w:hAnsi="Arial MT" w:eastAsia="Arial MT"/>
          <w:spacing w:val="-20"/>
          <w:sz w:val="28"/>
          <w:vertAlign w:val="baseline"/>
        </w:rPr>
        <w:t xml:space="preserve"> </w:t>
      </w:r>
      <w:r>
        <w:rPr>
          <w:spacing w:val="-62"/>
          <w:sz w:val="28"/>
          <w:vertAlign w:val="baseline"/>
        </w:rPr>
        <w:t>=</w:t>
      </w:r>
      <w:r>
        <w:rPr>
          <w:sz w:val="28"/>
          <w:vertAlign w:val="baseline"/>
        </w:rPr>
        <w:t xml:space="preserve"> Ψ</w:t>
      </w:r>
      <w:r>
        <w:rPr>
          <w:sz w:val="28"/>
          <w:vertAlign w:val="subscript"/>
        </w:rPr>
        <w:t>2</w:t>
      </w:r>
      <w:r>
        <w:rPr>
          <w:rFonts w:ascii="Arial MT" w:hAnsi="Arial MT" w:eastAsia="Arial MT"/>
          <w:sz w:val="28"/>
          <w:vertAlign w:val="baseline"/>
        </w:rPr>
        <w:t>𝜎</w:t>
      </w:r>
      <w:r>
        <w:rPr>
          <w:sz w:val="28"/>
          <w:vertAlign w:val="baseline"/>
        </w:rPr>
        <w:t>, then it can be expressed as UNIFY(Ψ</w:t>
      </w:r>
      <w:r>
        <w:rPr>
          <w:sz w:val="28"/>
          <w:vertAlign w:val="subscript"/>
        </w:rPr>
        <w:t>1</w:t>
      </w:r>
      <w:r>
        <w:rPr>
          <w:sz w:val="28"/>
          <w:vertAlign w:val="baseline"/>
        </w:rPr>
        <w:t>, Ψ</w:t>
      </w:r>
      <w:r>
        <w:rPr>
          <w:sz w:val="28"/>
          <w:vertAlign w:val="subscript"/>
        </w:rPr>
        <w:t>2</w:t>
      </w:r>
      <w:r>
        <w:rPr>
          <w:sz w:val="28"/>
          <w:vertAlign w:val="baseline"/>
        </w:rPr>
        <w:t>).</w:t>
      </w:r>
    </w:p>
    <w:p w14:paraId="20A1C0C2">
      <w:pPr>
        <w:pStyle w:val="10"/>
        <w:numPr>
          <w:ilvl w:val="1"/>
          <w:numId w:val="17"/>
        </w:numPr>
        <w:tabs>
          <w:tab w:val="left" w:pos="742"/>
        </w:tabs>
        <w:spacing w:before="92" w:after="0" w:line="588" w:lineRule="auto"/>
        <w:ind w:left="23" w:right="1862" w:firstLine="360"/>
        <w:jc w:val="left"/>
        <w:rPr>
          <w:sz w:val="28"/>
        </w:rPr>
      </w:pPr>
      <w:r>
        <w:rPr>
          <w:sz w:val="28"/>
        </w:rPr>
        <w:t>Example:</w:t>
      </w:r>
      <w:r>
        <w:rPr>
          <w:spacing w:val="-7"/>
          <w:sz w:val="28"/>
        </w:rPr>
        <w:t xml:space="preserve"> </w:t>
      </w:r>
      <w:r>
        <w:rPr>
          <w:sz w:val="28"/>
        </w:rPr>
        <w:t>Find</w:t>
      </w:r>
      <w:r>
        <w:rPr>
          <w:spacing w:val="-7"/>
          <w:sz w:val="28"/>
        </w:rPr>
        <w:t xml:space="preserve"> </w:t>
      </w:r>
      <w:r>
        <w:rPr>
          <w:sz w:val="28"/>
        </w:rPr>
        <w:t>the</w:t>
      </w:r>
      <w:r>
        <w:rPr>
          <w:spacing w:val="-7"/>
          <w:sz w:val="28"/>
        </w:rPr>
        <w:t xml:space="preserve"> </w:t>
      </w:r>
      <w:r>
        <w:rPr>
          <w:sz w:val="28"/>
        </w:rPr>
        <w:t>MGU</w:t>
      </w:r>
      <w:r>
        <w:rPr>
          <w:spacing w:val="-7"/>
          <w:sz w:val="28"/>
        </w:rPr>
        <w:t xml:space="preserve"> </w:t>
      </w:r>
      <w:r>
        <w:rPr>
          <w:sz w:val="28"/>
        </w:rPr>
        <w:t>for</w:t>
      </w:r>
      <w:r>
        <w:rPr>
          <w:spacing w:val="-7"/>
          <w:sz w:val="28"/>
        </w:rPr>
        <w:t xml:space="preserve"> </w:t>
      </w:r>
      <w:r>
        <w:rPr>
          <w:sz w:val="28"/>
        </w:rPr>
        <w:t>Unify{King(x),</w:t>
      </w:r>
      <w:r>
        <w:rPr>
          <w:spacing w:val="-7"/>
          <w:sz w:val="28"/>
        </w:rPr>
        <w:t xml:space="preserve"> </w:t>
      </w:r>
      <w:r>
        <w:rPr>
          <w:sz w:val="28"/>
        </w:rPr>
        <w:t>King(John)} Let Ψ</w:t>
      </w:r>
      <w:r>
        <w:rPr>
          <w:sz w:val="28"/>
          <w:vertAlign w:val="subscript"/>
        </w:rPr>
        <w:t>1</w:t>
      </w:r>
      <w:r>
        <w:rPr>
          <w:sz w:val="28"/>
          <w:vertAlign w:val="baseline"/>
        </w:rPr>
        <w:t xml:space="preserve"> = King(x), Ψ</w:t>
      </w:r>
      <w:r>
        <w:rPr>
          <w:sz w:val="28"/>
          <w:vertAlign w:val="subscript"/>
        </w:rPr>
        <w:t>2</w:t>
      </w:r>
      <w:r>
        <w:rPr>
          <w:sz w:val="28"/>
          <w:vertAlign w:val="baseline"/>
        </w:rPr>
        <w:t xml:space="preserve"> = King(John),</w:t>
      </w:r>
    </w:p>
    <w:p w14:paraId="3650CD9D">
      <w:pPr>
        <w:pStyle w:val="7"/>
        <w:spacing w:line="276" w:lineRule="exact"/>
        <w:ind w:left="23"/>
      </w:pPr>
      <w:r>
        <w:t>Substitution</w:t>
      </w:r>
      <w:r>
        <w:rPr>
          <w:spacing w:val="63"/>
          <w:w w:val="150"/>
        </w:rPr>
        <w:t xml:space="preserve"> </w:t>
      </w:r>
      <w:r>
        <w:t>θ</w:t>
      </w:r>
      <w:r>
        <w:rPr>
          <w:spacing w:val="65"/>
          <w:w w:val="150"/>
        </w:rPr>
        <w:t xml:space="preserve"> </w:t>
      </w:r>
      <w:r>
        <w:t>=</w:t>
      </w:r>
      <w:r>
        <w:rPr>
          <w:spacing w:val="50"/>
          <w:w w:val="150"/>
        </w:rPr>
        <w:t xml:space="preserve"> </w:t>
      </w:r>
      <w:r>
        <w:t>{John/x}</w:t>
      </w:r>
      <w:r>
        <w:rPr>
          <w:spacing w:val="50"/>
          <w:w w:val="150"/>
        </w:rPr>
        <w:t xml:space="preserve"> </w:t>
      </w:r>
      <w:r>
        <w:t>is</w:t>
      </w:r>
      <w:r>
        <w:rPr>
          <w:spacing w:val="51"/>
          <w:w w:val="150"/>
        </w:rPr>
        <w:t xml:space="preserve"> </w:t>
      </w:r>
      <w:r>
        <w:t>a</w:t>
      </w:r>
      <w:r>
        <w:rPr>
          <w:spacing w:val="50"/>
          <w:w w:val="150"/>
        </w:rPr>
        <w:t xml:space="preserve"> </w:t>
      </w:r>
      <w:r>
        <w:t>unifier</w:t>
      </w:r>
      <w:r>
        <w:rPr>
          <w:spacing w:val="51"/>
          <w:w w:val="150"/>
        </w:rPr>
        <w:t xml:space="preserve"> </w:t>
      </w:r>
      <w:r>
        <w:t>for</w:t>
      </w:r>
      <w:r>
        <w:rPr>
          <w:spacing w:val="50"/>
          <w:w w:val="150"/>
        </w:rPr>
        <w:t xml:space="preserve"> </w:t>
      </w:r>
      <w:r>
        <w:t>these</w:t>
      </w:r>
      <w:r>
        <w:rPr>
          <w:spacing w:val="50"/>
          <w:w w:val="150"/>
        </w:rPr>
        <w:t xml:space="preserve"> </w:t>
      </w:r>
      <w:r>
        <w:t>atoms</w:t>
      </w:r>
      <w:r>
        <w:rPr>
          <w:spacing w:val="51"/>
          <w:w w:val="150"/>
        </w:rPr>
        <w:t xml:space="preserve"> </w:t>
      </w:r>
      <w:r>
        <w:t>and</w:t>
      </w:r>
      <w:r>
        <w:rPr>
          <w:spacing w:val="50"/>
          <w:w w:val="150"/>
        </w:rPr>
        <w:t xml:space="preserve"> </w:t>
      </w:r>
      <w:r>
        <w:t>applying</w:t>
      </w:r>
      <w:r>
        <w:rPr>
          <w:spacing w:val="51"/>
          <w:w w:val="150"/>
        </w:rPr>
        <w:t xml:space="preserve"> </w:t>
      </w:r>
      <w:r>
        <w:rPr>
          <w:spacing w:val="-4"/>
        </w:rPr>
        <w:t>this</w:t>
      </w:r>
    </w:p>
    <w:p w14:paraId="38F88F2A">
      <w:pPr>
        <w:pStyle w:val="7"/>
        <w:spacing w:before="181"/>
        <w:ind w:left="23"/>
      </w:pPr>
      <w:r>
        <w:t>substitution,</w:t>
      </w:r>
      <w:r>
        <w:rPr>
          <w:spacing w:val="-7"/>
        </w:rPr>
        <w:t xml:space="preserve"> </w:t>
      </w:r>
      <w:r>
        <w:t>and</w:t>
      </w:r>
      <w:r>
        <w:rPr>
          <w:spacing w:val="-6"/>
        </w:rPr>
        <w:t xml:space="preserve"> </w:t>
      </w:r>
      <w:r>
        <w:t>both</w:t>
      </w:r>
      <w:r>
        <w:rPr>
          <w:spacing w:val="-6"/>
        </w:rPr>
        <w:t xml:space="preserve"> </w:t>
      </w:r>
      <w:r>
        <w:t>expressions</w:t>
      </w:r>
      <w:r>
        <w:rPr>
          <w:spacing w:val="-6"/>
        </w:rPr>
        <w:t xml:space="preserve"> </w:t>
      </w:r>
      <w:r>
        <w:t>will</w:t>
      </w:r>
      <w:r>
        <w:rPr>
          <w:spacing w:val="-6"/>
        </w:rPr>
        <w:t xml:space="preserve"> </w:t>
      </w:r>
      <w:r>
        <w:t>be</w:t>
      </w:r>
      <w:r>
        <w:rPr>
          <w:spacing w:val="-6"/>
        </w:rPr>
        <w:t xml:space="preserve"> </w:t>
      </w:r>
      <w:r>
        <w:rPr>
          <w:spacing w:val="-2"/>
        </w:rPr>
        <w:t>identical.</w:t>
      </w:r>
    </w:p>
    <w:p w14:paraId="5BD4CC7F">
      <w:pPr>
        <w:pStyle w:val="7"/>
        <w:spacing w:before="205"/>
      </w:pPr>
    </w:p>
    <w:p w14:paraId="038BDD24">
      <w:pPr>
        <w:pStyle w:val="10"/>
        <w:numPr>
          <w:ilvl w:val="1"/>
          <w:numId w:val="17"/>
        </w:numPr>
        <w:tabs>
          <w:tab w:val="left" w:pos="743"/>
        </w:tabs>
        <w:spacing w:before="1" w:after="0" w:line="374" w:lineRule="auto"/>
        <w:ind w:left="743" w:right="49" w:hanging="360"/>
        <w:jc w:val="both"/>
        <w:rPr>
          <w:sz w:val="28"/>
        </w:rPr>
      </w:pPr>
      <w:r>
        <w:rPr>
          <w:sz w:val="28"/>
        </w:rPr>
        <w:t>The UNIFY algorithm is used for unification, which takes two atomic sentences and returns a unifier for those sentences (If any exist).</w:t>
      </w:r>
    </w:p>
    <w:p w14:paraId="523C9528">
      <w:pPr>
        <w:pStyle w:val="10"/>
        <w:spacing w:after="0" w:line="374" w:lineRule="auto"/>
        <w:jc w:val="both"/>
        <w:rPr>
          <w:sz w:val="28"/>
        </w:rPr>
        <w:sectPr>
          <w:pgSz w:w="11920" w:h="16840"/>
          <w:pgMar w:top="1380" w:right="1417" w:bottom="320" w:left="1417" w:header="0" w:footer="89" w:gutter="0"/>
          <w:cols w:space="720" w:num="1"/>
        </w:sectPr>
      </w:pPr>
    </w:p>
    <w:p w14:paraId="300D43A8">
      <w:pPr>
        <w:pStyle w:val="10"/>
        <w:numPr>
          <w:ilvl w:val="1"/>
          <w:numId w:val="17"/>
        </w:numPr>
        <w:tabs>
          <w:tab w:val="left" w:pos="742"/>
        </w:tabs>
        <w:spacing w:before="66" w:after="0" w:line="240" w:lineRule="auto"/>
        <w:ind w:left="742" w:right="0" w:hanging="359"/>
        <w:jc w:val="left"/>
        <w:rPr>
          <w:sz w:val="28"/>
        </w:rPr>
      </w:pPr>
      <w:r>
        <w:rPr>
          <w:sz w:val="28"/>
        </w:rPr>
        <w:t>Unification</w:t>
      </w:r>
      <w:r>
        <w:rPr>
          <w:spacing w:val="-6"/>
          <w:sz w:val="28"/>
        </w:rPr>
        <w:t xml:space="preserve"> </w:t>
      </w:r>
      <w:r>
        <w:rPr>
          <w:sz w:val="28"/>
        </w:rPr>
        <w:t>is</w:t>
      </w:r>
      <w:r>
        <w:rPr>
          <w:spacing w:val="-6"/>
          <w:sz w:val="28"/>
        </w:rPr>
        <w:t xml:space="preserve"> </w:t>
      </w:r>
      <w:r>
        <w:rPr>
          <w:sz w:val="28"/>
        </w:rPr>
        <w:t>a</w:t>
      </w:r>
      <w:r>
        <w:rPr>
          <w:spacing w:val="-5"/>
          <w:sz w:val="28"/>
        </w:rPr>
        <w:t xml:space="preserve"> </w:t>
      </w:r>
      <w:r>
        <w:rPr>
          <w:sz w:val="28"/>
        </w:rPr>
        <w:t>key</w:t>
      </w:r>
      <w:r>
        <w:rPr>
          <w:spacing w:val="-6"/>
          <w:sz w:val="28"/>
        </w:rPr>
        <w:t xml:space="preserve"> </w:t>
      </w:r>
      <w:r>
        <w:rPr>
          <w:sz w:val="28"/>
        </w:rPr>
        <w:t>component</w:t>
      </w:r>
      <w:r>
        <w:rPr>
          <w:spacing w:val="-6"/>
          <w:sz w:val="28"/>
        </w:rPr>
        <w:t xml:space="preserve"> </w:t>
      </w:r>
      <w:r>
        <w:rPr>
          <w:sz w:val="28"/>
        </w:rPr>
        <w:t>of</w:t>
      </w:r>
      <w:r>
        <w:rPr>
          <w:spacing w:val="-5"/>
          <w:sz w:val="28"/>
        </w:rPr>
        <w:t xml:space="preserve"> </w:t>
      </w:r>
      <w:r>
        <w:rPr>
          <w:sz w:val="28"/>
        </w:rPr>
        <w:t>all</w:t>
      </w:r>
      <w:r>
        <w:rPr>
          <w:spacing w:val="-6"/>
          <w:sz w:val="28"/>
        </w:rPr>
        <w:t xml:space="preserve"> </w:t>
      </w:r>
      <w:r>
        <w:rPr>
          <w:sz w:val="28"/>
        </w:rPr>
        <w:t>first-order</w:t>
      </w:r>
      <w:r>
        <w:rPr>
          <w:spacing w:val="-6"/>
          <w:sz w:val="28"/>
        </w:rPr>
        <w:t xml:space="preserve"> </w:t>
      </w:r>
      <w:r>
        <w:rPr>
          <w:sz w:val="28"/>
        </w:rPr>
        <w:t>inference</w:t>
      </w:r>
      <w:r>
        <w:rPr>
          <w:spacing w:val="-5"/>
          <w:sz w:val="28"/>
        </w:rPr>
        <w:t xml:space="preserve"> </w:t>
      </w:r>
      <w:r>
        <w:rPr>
          <w:spacing w:val="-2"/>
          <w:sz w:val="28"/>
        </w:rPr>
        <w:t>algorithms.</w:t>
      </w:r>
    </w:p>
    <w:p w14:paraId="6699D1B5">
      <w:pPr>
        <w:pStyle w:val="10"/>
        <w:numPr>
          <w:ilvl w:val="1"/>
          <w:numId w:val="17"/>
        </w:numPr>
        <w:tabs>
          <w:tab w:val="left" w:pos="742"/>
        </w:tabs>
        <w:spacing w:before="273" w:after="0" w:line="240" w:lineRule="auto"/>
        <w:ind w:left="742" w:right="0" w:hanging="359"/>
        <w:jc w:val="left"/>
        <w:rPr>
          <w:sz w:val="28"/>
        </w:rPr>
      </w:pPr>
      <w:r>
        <w:rPr>
          <w:sz w:val="28"/>
        </w:rPr>
        <w:t>It</w:t>
      </w:r>
      <w:r>
        <w:rPr>
          <w:spacing w:val="-7"/>
          <w:sz w:val="28"/>
        </w:rPr>
        <w:t xml:space="preserve"> </w:t>
      </w:r>
      <w:r>
        <w:rPr>
          <w:sz w:val="28"/>
        </w:rPr>
        <w:t>returns</w:t>
      </w:r>
      <w:r>
        <w:rPr>
          <w:spacing w:val="-4"/>
          <w:sz w:val="28"/>
        </w:rPr>
        <w:t xml:space="preserve"> </w:t>
      </w:r>
      <w:r>
        <w:rPr>
          <w:sz w:val="28"/>
        </w:rPr>
        <w:t>fail</w:t>
      </w:r>
      <w:r>
        <w:rPr>
          <w:spacing w:val="-4"/>
          <w:sz w:val="28"/>
        </w:rPr>
        <w:t xml:space="preserve"> </w:t>
      </w:r>
      <w:r>
        <w:rPr>
          <w:sz w:val="28"/>
        </w:rPr>
        <w:t>if</w:t>
      </w:r>
      <w:r>
        <w:rPr>
          <w:spacing w:val="-5"/>
          <w:sz w:val="28"/>
        </w:rPr>
        <w:t xml:space="preserve"> </w:t>
      </w:r>
      <w:r>
        <w:rPr>
          <w:sz w:val="28"/>
        </w:rPr>
        <w:t>the</w:t>
      </w:r>
      <w:r>
        <w:rPr>
          <w:spacing w:val="-4"/>
          <w:sz w:val="28"/>
        </w:rPr>
        <w:t xml:space="preserve"> </w:t>
      </w:r>
      <w:r>
        <w:rPr>
          <w:sz w:val="28"/>
        </w:rPr>
        <w:t>expressions</w:t>
      </w:r>
      <w:r>
        <w:rPr>
          <w:spacing w:val="-4"/>
          <w:sz w:val="28"/>
        </w:rPr>
        <w:t xml:space="preserve"> </w:t>
      </w:r>
      <w:r>
        <w:rPr>
          <w:sz w:val="28"/>
        </w:rPr>
        <w:t>do</w:t>
      </w:r>
      <w:r>
        <w:rPr>
          <w:spacing w:val="-4"/>
          <w:sz w:val="28"/>
        </w:rPr>
        <w:t xml:space="preserve"> </w:t>
      </w:r>
      <w:r>
        <w:rPr>
          <w:sz w:val="28"/>
        </w:rPr>
        <w:t>not</w:t>
      </w:r>
      <w:r>
        <w:rPr>
          <w:spacing w:val="-5"/>
          <w:sz w:val="28"/>
        </w:rPr>
        <w:t xml:space="preserve"> </w:t>
      </w:r>
      <w:r>
        <w:rPr>
          <w:sz w:val="28"/>
        </w:rPr>
        <w:t>match</w:t>
      </w:r>
      <w:r>
        <w:rPr>
          <w:spacing w:val="-4"/>
          <w:sz w:val="28"/>
        </w:rPr>
        <w:t xml:space="preserve"> </w:t>
      </w:r>
      <w:r>
        <w:rPr>
          <w:sz w:val="28"/>
        </w:rPr>
        <w:t>with</w:t>
      </w:r>
      <w:r>
        <w:rPr>
          <w:spacing w:val="-4"/>
          <w:sz w:val="28"/>
        </w:rPr>
        <w:t xml:space="preserve"> </w:t>
      </w:r>
      <w:r>
        <w:rPr>
          <w:sz w:val="28"/>
        </w:rPr>
        <w:t>each</w:t>
      </w:r>
      <w:r>
        <w:rPr>
          <w:spacing w:val="-4"/>
          <w:sz w:val="28"/>
        </w:rPr>
        <w:t xml:space="preserve"> </w:t>
      </w:r>
      <w:r>
        <w:rPr>
          <w:spacing w:val="-2"/>
          <w:sz w:val="28"/>
        </w:rPr>
        <w:t>other.</w:t>
      </w:r>
    </w:p>
    <w:p w14:paraId="056016B1">
      <w:pPr>
        <w:pStyle w:val="10"/>
        <w:numPr>
          <w:ilvl w:val="1"/>
          <w:numId w:val="17"/>
        </w:numPr>
        <w:tabs>
          <w:tab w:val="left" w:pos="742"/>
        </w:tabs>
        <w:spacing w:before="273" w:after="0" w:line="240" w:lineRule="auto"/>
        <w:ind w:left="742" w:right="0" w:hanging="359"/>
        <w:jc w:val="left"/>
        <w:rPr>
          <w:sz w:val="28"/>
        </w:rPr>
      </w:pPr>
      <w:r>
        <w:rPr>
          <w:sz w:val="28"/>
        </w:rPr>
        <w:t>The</w:t>
      </w:r>
      <w:r>
        <w:rPr>
          <w:spacing w:val="-6"/>
          <w:sz w:val="28"/>
        </w:rPr>
        <w:t xml:space="preserve"> </w:t>
      </w:r>
      <w:r>
        <w:rPr>
          <w:sz w:val="28"/>
        </w:rPr>
        <w:t>substitution</w:t>
      </w:r>
      <w:r>
        <w:rPr>
          <w:spacing w:val="-6"/>
          <w:sz w:val="28"/>
        </w:rPr>
        <w:t xml:space="preserve"> </w:t>
      </w:r>
      <w:r>
        <w:rPr>
          <w:sz w:val="28"/>
        </w:rPr>
        <w:t>variables</w:t>
      </w:r>
      <w:r>
        <w:rPr>
          <w:spacing w:val="-6"/>
          <w:sz w:val="28"/>
        </w:rPr>
        <w:t xml:space="preserve"> </w:t>
      </w:r>
      <w:r>
        <w:rPr>
          <w:sz w:val="28"/>
        </w:rPr>
        <w:t>are</w:t>
      </w:r>
      <w:r>
        <w:rPr>
          <w:spacing w:val="-6"/>
          <w:sz w:val="28"/>
        </w:rPr>
        <w:t xml:space="preserve"> </w:t>
      </w:r>
      <w:r>
        <w:rPr>
          <w:sz w:val="28"/>
        </w:rPr>
        <w:t>called</w:t>
      </w:r>
      <w:r>
        <w:rPr>
          <w:spacing w:val="-6"/>
          <w:sz w:val="28"/>
        </w:rPr>
        <w:t xml:space="preserve"> </w:t>
      </w:r>
      <w:r>
        <w:rPr>
          <w:sz w:val="28"/>
        </w:rPr>
        <w:t>Most</w:t>
      </w:r>
      <w:r>
        <w:rPr>
          <w:spacing w:val="-6"/>
          <w:sz w:val="28"/>
        </w:rPr>
        <w:t xml:space="preserve"> </w:t>
      </w:r>
      <w:r>
        <w:rPr>
          <w:sz w:val="28"/>
        </w:rPr>
        <w:t>General</w:t>
      </w:r>
      <w:r>
        <w:rPr>
          <w:spacing w:val="-6"/>
          <w:sz w:val="28"/>
        </w:rPr>
        <w:t xml:space="preserve"> </w:t>
      </w:r>
      <w:r>
        <w:rPr>
          <w:sz w:val="28"/>
        </w:rPr>
        <w:t>Unifier</w:t>
      </w:r>
      <w:r>
        <w:rPr>
          <w:spacing w:val="-6"/>
          <w:sz w:val="28"/>
        </w:rPr>
        <w:t xml:space="preserve"> </w:t>
      </w:r>
      <w:r>
        <w:rPr>
          <w:sz w:val="28"/>
        </w:rPr>
        <w:t>or</w:t>
      </w:r>
      <w:r>
        <w:rPr>
          <w:spacing w:val="-5"/>
          <w:sz w:val="28"/>
        </w:rPr>
        <w:t xml:space="preserve"> </w:t>
      </w:r>
      <w:r>
        <w:rPr>
          <w:spacing w:val="-4"/>
          <w:sz w:val="28"/>
        </w:rPr>
        <w:t>MGU.</w:t>
      </w:r>
    </w:p>
    <w:p w14:paraId="144A904E">
      <w:pPr>
        <w:pStyle w:val="7"/>
        <w:spacing w:before="145"/>
      </w:pPr>
    </w:p>
    <w:p w14:paraId="1644AD7E">
      <w:pPr>
        <w:pStyle w:val="7"/>
        <w:ind w:left="23"/>
      </w:pPr>
      <w:r>
        <w:t>E.g.</w:t>
      </w:r>
      <w:r>
        <w:rPr>
          <w:spacing w:val="-8"/>
        </w:rPr>
        <w:t xml:space="preserve"> </w:t>
      </w:r>
      <w:r>
        <w:t>Let's</w:t>
      </w:r>
      <w:r>
        <w:rPr>
          <w:spacing w:val="-5"/>
        </w:rPr>
        <w:t xml:space="preserve"> </w:t>
      </w:r>
      <w:r>
        <w:t>say</w:t>
      </w:r>
      <w:r>
        <w:rPr>
          <w:spacing w:val="-5"/>
        </w:rPr>
        <w:t xml:space="preserve"> </w:t>
      </w:r>
      <w:r>
        <w:t>there</w:t>
      </w:r>
      <w:r>
        <w:rPr>
          <w:spacing w:val="-5"/>
        </w:rPr>
        <w:t xml:space="preserve"> </w:t>
      </w:r>
      <w:r>
        <w:t>are</w:t>
      </w:r>
      <w:r>
        <w:rPr>
          <w:spacing w:val="-6"/>
        </w:rPr>
        <w:t xml:space="preserve"> </w:t>
      </w:r>
      <w:r>
        <w:t>two</w:t>
      </w:r>
      <w:r>
        <w:rPr>
          <w:spacing w:val="-5"/>
        </w:rPr>
        <w:t xml:space="preserve"> </w:t>
      </w:r>
      <w:r>
        <w:t>different</w:t>
      </w:r>
      <w:r>
        <w:rPr>
          <w:spacing w:val="-5"/>
        </w:rPr>
        <w:t xml:space="preserve"> </w:t>
      </w:r>
      <w:r>
        <w:t>expressions,</w:t>
      </w:r>
      <w:r>
        <w:rPr>
          <w:spacing w:val="-5"/>
        </w:rPr>
        <w:t xml:space="preserve"> </w:t>
      </w:r>
      <w:r>
        <w:t>P(x,</w:t>
      </w:r>
      <w:r>
        <w:rPr>
          <w:spacing w:val="-6"/>
        </w:rPr>
        <w:t xml:space="preserve"> </w:t>
      </w:r>
      <w:r>
        <w:t>y),</w:t>
      </w:r>
      <w:r>
        <w:rPr>
          <w:spacing w:val="-5"/>
        </w:rPr>
        <w:t xml:space="preserve"> </w:t>
      </w:r>
      <w:r>
        <w:t>and</w:t>
      </w:r>
      <w:r>
        <w:rPr>
          <w:spacing w:val="-5"/>
        </w:rPr>
        <w:t xml:space="preserve"> </w:t>
      </w:r>
      <w:r>
        <w:t>P(a,</w:t>
      </w:r>
      <w:r>
        <w:rPr>
          <w:spacing w:val="-5"/>
        </w:rPr>
        <w:t xml:space="preserve"> </w:t>
      </w:r>
      <w:r>
        <w:rPr>
          <w:spacing w:val="-2"/>
        </w:rPr>
        <w:t>f(z)).</w:t>
      </w:r>
    </w:p>
    <w:p w14:paraId="53755960">
      <w:pPr>
        <w:pStyle w:val="7"/>
        <w:spacing w:before="99"/>
      </w:pPr>
    </w:p>
    <w:p w14:paraId="2CCD1FB6">
      <w:pPr>
        <w:pStyle w:val="7"/>
        <w:spacing w:line="374" w:lineRule="auto"/>
        <w:ind w:left="23"/>
      </w:pPr>
      <w:r>
        <w:t>In this example, we need to make both</w:t>
      </w:r>
      <w:r>
        <w:rPr>
          <w:spacing w:val="-5"/>
        </w:rPr>
        <w:t xml:space="preserve"> </w:t>
      </w:r>
      <w:r>
        <w:t>above</w:t>
      </w:r>
      <w:r>
        <w:rPr>
          <w:spacing w:val="-5"/>
        </w:rPr>
        <w:t xml:space="preserve"> </w:t>
      </w:r>
      <w:r>
        <w:t>statements</w:t>
      </w:r>
      <w:r>
        <w:rPr>
          <w:spacing w:val="-5"/>
        </w:rPr>
        <w:t xml:space="preserve"> </w:t>
      </w:r>
      <w:r>
        <w:t>identical</w:t>
      </w:r>
      <w:r>
        <w:rPr>
          <w:spacing w:val="-5"/>
        </w:rPr>
        <w:t xml:space="preserve"> </w:t>
      </w:r>
      <w:r>
        <w:t>to</w:t>
      </w:r>
      <w:r>
        <w:rPr>
          <w:spacing w:val="-5"/>
        </w:rPr>
        <w:t xml:space="preserve"> </w:t>
      </w:r>
      <w:r>
        <w:t>each</w:t>
      </w:r>
      <w:r>
        <w:rPr>
          <w:spacing w:val="-5"/>
        </w:rPr>
        <w:t xml:space="preserve"> </w:t>
      </w:r>
      <w:r>
        <w:t>other. For this, we will perform the substitution.</w:t>
      </w:r>
    </w:p>
    <w:p w14:paraId="264384A6">
      <w:pPr>
        <w:pStyle w:val="7"/>
        <w:tabs>
          <w:tab w:val="left" w:leader="dot" w:pos="2323"/>
        </w:tabs>
        <w:spacing w:before="242"/>
        <w:ind w:left="862"/>
      </w:pPr>
      <w:r>
        <w:t>P(x,</w:t>
      </w:r>
      <w:r>
        <w:rPr>
          <w:spacing w:val="-4"/>
        </w:rPr>
        <w:t xml:space="preserve"> </w:t>
      </w:r>
      <w:r>
        <w:rPr>
          <w:spacing w:val="-5"/>
        </w:rPr>
        <w:t>y)</w:t>
      </w:r>
      <w:r>
        <w:tab/>
      </w:r>
      <w:r>
        <w:rPr>
          <w:spacing w:val="-5"/>
        </w:rPr>
        <w:t>(i)</w:t>
      </w:r>
    </w:p>
    <w:p w14:paraId="67B0DF06">
      <w:pPr>
        <w:pStyle w:val="7"/>
        <w:spacing w:before="99"/>
      </w:pPr>
    </w:p>
    <w:p w14:paraId="7E590A97">
      <w:pPr>
        <w:pStyle w:val="7"/>
        <w:tabs>
          <w:tab w:val="left" w:leader="dot" w:pos="2571"/>
        </w:tabs>
        <w:ind w:left="862"/>
      </w:pPr>
      <w:r>
        <w:t>P(a,</w:t>
      </w:r>
      <w:r>
        <w:rPr>
          <w:spacing w:val="-4"/>
        </w:rPr>
        <w:t xml:space="preserve"> </w:t>
      </w:r>
      <w:r>
        <w:rPr>
          <w:spacing w:val="-2"/>
        </w:rPr>
        <w:t>f(z))</w:t>
      </w:r>
      <w:r>
        <w:tab/>
      </w:r>
      <w:r>
        <w:rPr>
          <w:spacing w:val="-4"/>
        </w:rPr>
        <w:t>(ii)</w:t>
      </w:r>
    </w:p>
    <w:p w14:paraId="32952DF5">
      <w:pPr>
        <w:pStyle w:val="7"/>
        <w:spacing w:before="205"/>
      </w:pPr>
    </w:p>
    <w:p w14:paraId="35961035">
      <w:pPr>
        <w:pStyle w:val="10"/>
        <w:numPr>
          <w:ilvl w:val="0"/>
          <w:numId w:val="18"/>
        </w:numPr>
        <w:tabs>
          <w:tab w:val="left" w:pos="743"/>
        </w:tabs>
        <w:spacing w:before="0" w:after="0" w:line="374" w:lineRule="auto"/>
        <w:ind w:left="743" w:right="43" w:hanging="360"/>
        <w:jc w:val="left"/>
        <w:rPr>
          <w:sz w:val="28"/>
        </w:rPr>
      </w:pPr>
      <w:r>
        <w:rPr>
          <w:sz w:val="28"/>
        </w:rPr>
        <w:t>Substitute</w:t>
      </w:r>
      <w:r>
        <w:rPr>
          <w:spacing w:val="27"/>
          <w:sz w:val="28"/>
        </w:rPr>
        <w:t xml:space="preserve"> </w:t>
      </w:r>
      <w:r>
        <w:rPr>
          <w:sz w:val="28"/>
        </w:rPr>
        <w:t>x</w:t>
      </w:r>
      <w:r>
        <w:rPr>
          <w:spacing w:val="27"/>
          <w:sz w:val="28"/>
        </w:rPr>
        <w:t xml:space="preserve"> </w:t>
      </w:r>
      <w:r>
        <w:rPr>
          <w:sz w:val="28"/>
        </w:rPr>
        <w:t>with</w:t>
      </w:r>
      <w:r>
        <w:rPr>
          <w:spacing w:val="27"/>
          <w:sz w:val="28"/>
        </w:rPr>
        <w:t xml:space="preserve"> </w:t>
      </w:r>
      <w:r>
        <w:rPr>
          <w:sz w:val="28"/>
        </w:rPr>
        <w:t>a,</w:t>
      </w:r>
      <w:r>
        <w:rPr>
          <w:spacing w:val="27"/>
          <w:sz w:val="28"/>
        </w:rPr>
        <w:t xml:space="preserve"> </w:t>
      </w:r>
      <w:r>
        <w:rPr>
          <w:sz w:val="28"/>
        </w:rPr>
        <w:t>and</w:t>
      </w:r>
      <w:r>
        <w:rPr>
          <w:spacing w:val="27"/>
          <w:sz w:val="28"/>
        </w:rPr>
        <w:t xml:space="preserve"> </w:t>
      </w:r>
      <w:r>
        <w:rPr>
          <w:sz w:val="28"/>
        </w:rPr>
        <w:t>y</w:t>
      </w:r>
      <w:r>
        <w:rPr>
          <w:spacing w:val="27"/>
          <w:sz w:val="28"/>
        </w:rPr>
        <w:t xml:space="preserve"> </w:t>
      </w:r>
      <w:r>
        <w:rPr>
          <w:sz w:val="28"/>
        </w:rPr>
        <w:t>with f(z) in the first expression, and it will be represented as a/x and f(z)/y.</w:t>
      </w:r>
    </w:p>
    <w:p w14:paraId="43AD8B74">
      <w:pPr>
        <w:pStyle w:val="10"/>
        <w:numPr>
          <w:ilvl w:val="0"/>
          <w:numId w:val="18"/>
        </w:numPr>
        <w:tabs>
          <w:tab w:val="left" w:pos="743"/>
        </w:tabs>
        <w:spacing w:before="94" w:after="0" w:line="374" w:lineRule="auto"/>
        <w:ind w:left="743" w:right="36" w:hanging="360"/>
        <w:jc w:val="left"/>
        <w:rPr>
          <w:sz w:val="28"/>
        </w:rPr>
      </w:pPr>
      <w:r>
        <w:rPr>
          <w:sz w:val="28"/>
        </w:rPr>
        <w:t>With</w:t>
      </w:r>
      <w:r>
        <w:rPr>
          <w:spacing w:val="40"/>
          <w:sz w:val="28"/>
        </w:rPr>
        <w:t xml:space="preserve"> </w:t>
      </w:r>
      <w:r>
        <w:rPr>
          <w:sz w:val="28"/>
        </w:rPr>
        <w:t>both</w:t>
      </w:r>
      <w:r>
        <w:rPr>
          <w:spacing w:val="40"/>
          <w:sz w:val="28"/>
        </w:rPr>
        <w:t xml:space="preserve"> </w:t>
      </w:r>
      <w:r>
        <w:rPr>
          <w:sz w:val="28"/>
        </w:rPr>
        <w:t>the</w:t>
      </w:r>
      <w:r>
        <w:rPr>
          <w:spacing w:val="40"/>
          <w:sz w:val="28"/>
        </w:rPr>
        <w:t xml:space="preserve"> </w:t>
      </w:r>
      <w:r>
        <w:rPr>
          <w:sz w:val="28"/>
        </w:rPr>
        <w:t>substitutions,</w:t>
      </w:r>
      <w:r>
        <w:rPr>
          <w:spacing w:val="40"/>
          <w:sz w:val="28"/>
        </w:rPr>
        <w:t xml:space="preserve"> </w:t>
      </w:r>
      <w:r>
        <w:rPr>
          <w:sz w:val="28"/>
        </w:rPr>
        <w:t>the</w:t>
      </w:r>
      <w:r>
        <w:rPr>
          <w:spacing w:val="40"/>
          <w:sz w:val="28"/>
        </w:rPr>
        <w:t xml:space="preserve"> </w:t>
      </w:r>
      <w:r>
        <w:rPr>
          <w:sz w:val="28"/>
        </w:rPr>
        <w:t>first</w:t>
      </w:r>
      <w:r>
        <w:rPr>
          <w:spacing w:val="40"/>
          <w:sz w:val="28"/>
        </w:rPr>
        <w:t xml:space="preserve"> </w:t>
      </w:r>
      <w:r>
        <w:rPr>
          <w:sz w:val="28"/>
        </w:rPr>
        <w:t>expression</w:t>
      </w:r>
      <w:r>
        <w:rPr>
          <w:spacing w:val="40"/>
          <w:sz w:val="28"/>
        </w:rPr>
        <w:t xml:space="preserve"> </w:t>
      </w:r>
      <w:r>
        <w:rPr>
          <w:sz w:val="28"/>
        </w:rPr>
        <w:t>will</w:t>
      </w:r>
      <w:r>
        <w:rPr>
          <w:spacing w:val="40"/>
          <w:sz w:val="28"/>
        </w:rPr>
        <w:t xml:space="preserve"> </w:t>
      </w:r>
      <w:r>
        <w:rPr>
          <w:sz w:val="28"/>
        </w:rPr>
        <w:t>be identical to the second expression and the substitution set will be: [a/x, f(z)/y].</w:t>
      </w:r>
    </w:p>
    <w:p w14:paraId="6F284723">
      <w:pPr>
        <w:pStyle w:val="7"/>
        <w:spacing w:before="85"/>
      </w:pPr>
    </w:p>
    <w:p w14:paraId="57ED9781">
      <w:pPr>
        <w:pStyle w:val="4"/>
      </w:pPr>
      <w:r>
        <w:t>Conditions</w:t>
      </w:r>
      <w:r>
        <w:rPr>
          <w:spacing w:val="-7"/>
        </w:rPr>
        <w:t xml:space="preserve"> </w:t>
      </w:r>
      <w:r>
        <w:t>for</w:t>
      </w:r>
      <w:r>
        <w:rPr>
          <w:spacing w:val="-11"/>
        </w:rPr>
        <w:t xml:space="preserve"> </w:t>
      </w:r>
      <w:r>
        <w:rPr>
          <w:spacing w:val="-2"/>
        </w:rPr>
        <w:t>Unification:</w:t>
      </w:r>
    </w:p>
    <w:p w14:paraId="630F072B">
      <w:pPr>
        <w:pStyle w:val="7"/>
        <w:spacing w:before="14"/>
        <w:rPr>
          <w:b/>
        </w:rPr>
      </w:pPr>
    </w:p>
    <w:p w14:paraId="12C11D53">
      <w:pPr>
        <w:pStyle w:val="7"/>
        <w:spacing w:before="1"/>
        <w:ind w:left="23"/>
      </w:pPr>
      <w:r>
        <w:t>Following</w:t>
      </w:r>
      <w:r>
        <w:rPr>
          <w:spacing w:val="-6"/>
        </w:rPr>
        <w:t xml:space="preserve"> </w:t>
      </w:r>
      <w:r>
        <w:t>are</w:t>
      </w:r>
      <w:r>
        <w:rPr>
          <w:spacing w:val="-6"/>
        </w:rPr>
        <w:t xml:space="preserve"> </w:t>
      </w:r>
      <w:r>
        <w:t>some</w:t>
      </w:r>
      <w:r>
        <w:rPr>
          <w:spacing w:val="-5"/>
        </w:rPr>
        <w:t xml:space="preserve"> </w:t>
      </w:r>
      <w:r>
        <w:t>basic</w:t>
      </w:r>
      <w:r>
        <w:rPr>
          <w:spacing w:val="-6"/>
        </w:rPr>
        <w:t xml:space="preserve"> </w:t>
      </w:r>
      <w:r>
        <w:t>conditions</w:t>
      </w:r>
      <w:r>
        <w:rPr>
          <w:spacing w:val="-6"/>
        </w:rPr>
        <w:t xml:space="preserve"> </w:t>
      </w:r>
      <w:r>
        <w:t>for</w:t>
      </w:r>
      <w:r>
        <w:rPr>
          <w:spacing w:val="-5"/>
        </w:rPr>
        <w:t xml:space="preserve"> </w:t>
      </w:r>
      <w:r>
        <w:rPr>
          <w:spacing w:val="-2"/>
        </w:rPr>
        <w:t>unification:</w:t>
      </w:r>
    </w:p>
    <w:p w14:paraId="31B29A10">
      <w:pPr>
        <w:pStyle w:val="7"/>
        <w:spacing w:before="205"/>
      </w:pPr>
    </w:p>
    <w:p w14:paraId="1D26B7FE">
      <w:pPr>
        <w:pStyle w:val="10"/>
        <w:numPr>
          <w:ilvl w:val="0"/>
          <w:numId w:val="18"/>
        </w:numPr>
        <w:tabs>
          <w:tab w:val="left" w:pos="743"/>
        </w:tabs>
        <w:spacing w:before="0" w:after="0" w:line="374" w:lineRule="auto"/>
        <w:ind w:left="743" w:right="43" w:hanging="360"/>
        <w:jc w:val="left"/>
        <w:rPr>
          <w:sz w:val="28"/>
        </w:rPr>
      </w:pPr>
      <w:r>
        <w:rPr>
          <w:sz w:val="28"/>
        </w:rPr>
        <w:t>Predicate</w:t>
      </w:r>
      <w:r>
        <w:rPr>
          <w:spacing w:val="80"/>
          <w:sz w:val="28"/>
        </w:rPr>
        <w:t xml:space="preserve"> </w:t>
      </w:r>
      <w:r>
        <w:rPr>
          <w:sz w:val="28"/>
        </w:rPr>
        <w:t>symbol</w:t>
      </w:r>
      <w:r>
        <w:rPr>
          <w:spacing w:val="80"/>
          <w:sz w:val="28"/>
        </w:rPr>
        <w:t xml:space="preserve"> </w:t>
      </w:r>
      <w:r>
        <w:rPr>
          <w:sz w:val="28"/>
        </w:rPr>
        <w:t>must</w:t>
      </w:r>
      <w:r>
        <w:rPr>
          <w:spacing w:val="80"/>
          <w:sz w:val="28"/>
        </w:rPr>
        <w:t xml:space="preserve"> </w:t>
      </w:r>
      <w:r>
        <w:rPr>
          <w:sz w:val="28"/>
        </w:rPr>
        <w:t>be</w:t>
      </w:r>
      <w:r>
        <w:rPr>
          <w:spacing w:val="80"/>
          <w:sz w:val="28"/>
        </w:rPr>
        <w:t xml:space="preserve"> </w:t>
      </w:r>
      <w:r>
        <w:rPr>
          <w:sz w:val="28"/>
        </w:rPr>
        <w:t>same,</w:t>
      </w:r>
      <w:r>
        <w:rPr>
          <w:spacing w:val="80"/>
          <w:sz w:val="28"/>
        </w:rPr>
        <w:t xml:space="preserve"> </w:t>
      </w:r>
      <w:r>
        <w:rPr>
          <w:sz w:val="28"/>
        </w:rPr>
        <w:t>atoms</w:t>
      </w:r>
      <w:r>
        <w:rPr>
          <w:spacing w:val="80"/>
          <w:sz w:val="28"/>
        </w:rPr>
        <w:t xml:space="preserve"> </w:t>
      </w:r>
      <w:r>
        <w:rPr>
          <w:sz w:val="28"/>
        </w:rPr>
        <w:t>or</w:t>
      </w:r>
      <w:r>
        <w:rPr>
          <w:spacing w:val="80"/>
          <w:sz w:val="28"/>
        </w:rPr>
        <w:t xml:space="preserve"> </w:t>
      </w:r>
      <w:r>
        <w:rPr>
          <w:sz w:val="28"/>
        </w:rPr>
        <w:t>expression</w:t>
      </w:r>
      <w:r>
        <w:rPr>
          <w:spacing w:val="80"/>
          <w:sz w:val="28"/>
        </w:rPr>
        <w:t xml:space="preserve"> </w:t>
      </w:r>
      <w:r>
        <w:rPr>
          <w:sz w:val="28"/>
        </w:rPr>
        <w:t>with</w:t>
      </w:r>
      <w:r>
        <w:rPr>
          <w:spacing w:val="40"/>
          <w:sz w:val="28"/>
        </w:rPr>
        <w:t xml:space="preserve"> </w:t>
      </w:r>
      <w:r>
        <w:rPr>
          <w:sz w:val="28"/>
        </w:rPr>
        <w:t>different predicate symbol can never be unified.</w:t>
      </w:r>
    </w:p>
    <w:p w14:paraId="301EDAE3">
      <w:pPr>
        <w:pStyle w:val="10"/>
        <w:numPr>
          <w:ilvl w:val="0"/>
          <w:numId w:val="18"/>
        </w:numPr>
        <w:tabs>
          <w:tab w:val="left" w:pos="742"/>
        </w:tabs>
        <w:spacing w:before="93" w:after="0" w:line="240" w:lineRule="auto"/>
        <w:ind w:left="742" w:right="0" w:hanging="359"/>
        <w:jc w:val="left"/>
        <w:rPr>
          <w:sz w:val="28"/>
        </w:rPr>
      </w:pPr>
      <w:r>
        <w:rPr>
          <w:sz w:val="28"/>
        </w:rPr>
        <w:t>Number</w:t>
      </w:r>
      <w:r>
        <w:rPr>
          <w:spacing w:val="-8"/>
          <w:sz w:val="28"/>
        </w:rPr>
        <w:t xml:space="preserve"> </w:t>
      </w:r>
      <w:r>
        <w:rPr>
          <w:sz w:val="28"/>
        </w:rPr>
        <w:t>of</w:t>
      </w:r>
      <w:r>
        <w:rPr>
          <w:spacing w:val="-18"/>
          <w:sz w:val="28"/>
        </w:rPr>
        <w:t xml:space="preserve"> </w:t>
      </w:r>
      <w:r>
        <w:rPr>
          <w:sz w:val="28"/>
        </w:rPr>
        <w:t>Arguments</w:t>
      </w:r>
      <w:r>
        <w:rPr>
          <w:spacing w:val="-6"/>
          <w:sz w:val="28"/>
        </w:rPr>
        <w:t xml:space="preserve"> </w:t>
      </w:r>
      <w:r>
        <w:rPr>
          <w:sz w:val="28"/>
        </w:rPr>
        <w:t>in</w:t>
      </w:r>
      <w:r>
        <w:rPr>
          <w:spacing w:val="-5"/>
          <w:sz w:val="28"/>
        </w:rPr>
        <w:t xml:space="preserve"> </w:t>
      </w:r>
      <w:r>
        <w:rPr>
          <w:sz w:val="28"/>
        </w:rPr>
        <w:t>both</w:t>
      </w:r>
      <w:r>
        <w:rPr>
          <w:spacing w:val="-6"/>
          <w:sz w:val="28"/>
        </w:rPr>
        <w:t xml:space="preserve"> </w:t>
      </w:r>
      <w:r>
        <w:rPr>
          <w:sz w:val="28"/>
        </w:rPr>
        <w:t>expressions</w:t>
      </w:r>
      <w:r>
        <w:rPr>
          <w:spacing w:val="-6"/>
          <w:sz w:val="28"/>
        </w:rPr>
        <w:t xml:space="preserve"> </w:t>
      </w:r>
      <w:r>
        <w:rPr>
          <w:sz w:val="28"/>
        </w:rPr>
        <w:t>must</w:t>
      </w:r>
      <w:r>
        <w:rPr>
          <w:spacing w:val="-6"/>
          <w:sz w:val="28"/>
        </w:rPr>
        <w:t xml:space="preserve"> </w:t>
      </w:r>
      <w:r>
        <w:rPr>
          <w:sz w:val="28"/>
        </w:rPr>
        <w:t>be</w:t>
      </w:r>
      <w:r>
        <w:rPr>
          <w:spacing w:val="-5"/>
          <w:sz w:val="28"/>
        </w:rPr>
        <w:t xml:space="preserve"> </w:t>
      </w:r>
      <w:r>
        <w:rPr>
          <w:spacing w:val="-2"/>
          <w:sz w:val="28"/>
        </w:rPr>
        <w:t>identical.</w:t>
      </w:r>
    </w:p>
    <w:p w14:paraId="20C8EAE0">
      <w:pPr>
        <w:pStyle w:val="10"/>
        <w:numPr>
          <w:ilvl w:val="0"/>
          <w:numId w:val="18"/>
        </w:numPr>
        <w:tabs>
          <w:tab w:val="left" w:pos="743"/>
        </w:tabs>
        <w:spacing w:before="274" w:after="0" w:line="374" w:lineRule="auto"/>
        <w:ind w:left="743" w:right="47" w:hanging="360"/>
        <w:jc w:val="left"/>
        <w:rPr>
          <w:sz w:val="28"/>
        </w:rPr>
      </w:pPr>
      <w:r>
        <w:rPr>
          <w:sz w:val="28"/>
        </w:rPr>
        <w:t>Unification will fail if there are two similar variables present in</w:t>
      </w:r>
      <w:r>
        <w:rPr>
          <w:spacing w:val="-4"/>
          <w:sz w:val="28"/>
        </w:rPr>
        <w:t xml:space="preserve"> </w:t>
      </w:r>
      <w:r>
        <w:rPr>
          <w:sz w:val="28"/>
        </w:rPr>
        <w:t>the</w:t>
      </w:r>
      <w:r>
        <w:rPr>
          <w:spacing w:val="-4"/>
          <w:sz w:val="28"/>
        </w:rPr>
        <w:t xml:space="preserve"> </w:t>
      </w:r>
      <w:r>
        <w:rPr>
          <w:sz w:val="28"/>
        </w:rPr>
        <w:t xml:space="preserve">same </w:t>
      </w:r>
      <w:r>
        <w:rPr>
          <w:spacing w:val="-2"/>
          <w:sz w:val="28"/>
        </w:rPr>
        <w:t>expression.</w:t>
      </w:r>
    </w:p>
    <w:p w14:paraId="621D8C99">
      <w:pPr>
        <w:pStyle w:val="10"/>
        <w:spacing w:after="0" w:line="374" w:lineRule="auto"/>
        <w:jc w:val="left"/>
        <w:rPr>
          <w:sz w:val="28"/>
        </w:rPr>
        <w:sectPr>
          <w:pgSz w:w="11920" w:h="16840"/>
          <w:pgMar w:top="1420" w:right="1417" w:bottom="320" w:left="1417" w:header="0" w:footer="89" w:gutter="0"/>
          <w:cols w:space="720" w:num="1"/>
        </w:sectPr>
      </w:pPr>
    </w:p>
    <w:p w14:paraId="711ADB27">
      <w:pPr>
        <w:pStyle w:val="3"/>
        <w:spacing w:before="60"/>
      </w:pPr>
      <w:r>
        <w:rPr>
          <w:spacing w:val="-2"/>
        </w:rPr>
        <w:t>Unification</w:t>
      </w:r>
      <w:r>
        <w:rPr>
          <w:spacing w:val="-8"/>
        </w:rPr>
        <w:t xml:space="preserve"> </w:t>
      </w:r>
      <w:r>
        <w:rPr>
          <w:spacing w:val="-2"/>
        </w:rPr>
        <w:t>Algorithm:</w:t>
      </w:r>
    </w:p>
    <w:p w14:paraId="1CBEA2E2">
      <w:pPr>
        <w:pStyle w:val="7"/>
        <w:spacing w:before="364"/>
        <w:ind w:left="23"/>
      </w:pPr>
      <w:r>
        <w:t>Algorithm:</w:t>
      </w:r>
      <w:r>
        <w:rPr>
          <w:spacing w:val="-14"/>
        </w:rPr>
        <w:t xml:space="preserve"> </w:t>
      </w:r>
      <w:r>
        <w:t>Unify(Ψ</w:t>
      </w:r>
      <w:r>
        <w:rPr>
          <w:vertAlign w:val="subscript"/>
        </w:rPr>
        <w:t>1</w:t>
      </w:r>
      <w:r>
        <w:rPr>
          <w:vertAlign w:val="baseline"/>
        </w:rPr>
        <w:t>,</w:t>
      </w:r>
      <w:r>
        <w:rPr>
          <w:spacing w:val="-13"/>
          <w:vertAlign w:val="baseline"/>
        </w:rPr>
        <w:t xml:space="preserve"> </w:t>
      </w:r>
      <w:r>
        <w:rPr>
          <w:spacing w:val="-5"/>
          <w:vertAlign w:val="baseline"/>
        </w:rPr>
        <w:t>Ψ</w:t>
      </w:r>
      <w:r>
        <w:rPr>
          <w:spacing w:val="-5"/>
          <w:vertAlign w:val="subscript"/>
        </w:rPr>
        <w:t>2</w:t>
      </w:r>
      <w:r>
        <w:rPr>
          <w:spacing w:val="-5"/>
          <w:vertAlign w:val="baseline"/>
        </w:rPr>
        <w:t>)</w:t>
      </w:r>
    </w:p>
    <w:p w14:paraId="48FE828E">
      <w:pPr>
        <w:pStyle w:val="7"/>
        <w:spacing w:before="99"/>
      </w:pPr>
    </w:p>
    <w:p w14:paraId="624FAAA3">
      <w:pPr>
        <w:pStyle w:val="7"/>
        <w:ind w:left="22"/>
      </w:pPr>
      <w:r>
        <w:t>Step.</w:t>
      </w:r>
      <w:r>
        <w:rPr>
          <w:spacing w:val="-5"/>
        </w:rPr>
        <w:t xml:space="preserve"> </w:t>
      </w:r>
      <w:r>
        <w:t>1:</w:t>
      </w:r>
      <w:r>
        <w:rPr>
          <w:spacing w:val="-5"/>
        </w:rPr>
        <w:t xml:space="preserve"> </w:t>
      </w:r>
      <w:r>
        <w:t>If</w:t>
      </w:r>
      <w:r>
        <w:rPr>
          <w:spacing w:val="-5"/>
        </w:rPr>
        <w:t xml:space="preserve"> </w:t>
      </w:r>
      <w:r>
        <w:t>Ψ</w:t>
      </w:r>
      <w:r>
        <w:rPr>
          <w:vertAlign w:val="subscript"/>
        </w:rPr>
        <w:t>1</w:t>
      </w:r>
      <w:r>
        <w:rPr>
          <w:spacing w:val="-4"/>
          <w:vertAlign w:val="baseline"/>
        </w:rPr>
        <w:t xml:space="preserve"> </w:t>
      </w:r>
      <w:r>
        <w:rPr>
          <w:vertAlign w:val="baseline"/>
        </w:rPr>
        <w:t>or</w:t>
      </w:r>
      <w:r>
        <w:rPr>
          <w:spacing w:val="-5"/>
          <w:vertAlign w:val="baseline"/>
        </w:rPr>
        <w:t xml:space="preserve"> </w:t>
      </w:r>
      <w:r>
        <w:rPr>
          <w:vertAlign w:val="baseline"/>
        </w:rPr>
        <w:t>Ψ</w:t>
      </w:r>
      <w:r>
        <w:rPr>
          <w:vertAlign w:val="subscript"/>
        </w:rPr>
        <w:t>2</w:t>
      </w:r>
      <w:r>
        <w:rPr>
          <w:spacing w:val="-5"/>
          <w:vertAlign w:val="baseline"/>
        </w:rPr>
        <w:t xml:space="preserve"> </w:t>
      </w:r>
      <w:r>
        <w:rPr>
          <w:vertAlign w:val="baseline"/>
        </w:rPr>
        <w:t>is</w:t>
      </w:r>
      <w:r>
        <w:rPr>
          <w:spacing w:val="-4"/>
          <w:vertAlign w:val="baseline"/>
        </w:rPr>
        <w:t xml:space="preserve"> </w:t>
      </w:r>
      <w:r>
        <w:rPr>
          <w:vertAlign w:val="baseline"/>
        </w:rPr>
        <w:t>a</w:t>
      </w:r>
      <w:r>
        <w:rPr>
          <w:spacing w:val="-5"/>
          <w:vertAlign w:val="baseline"/>
        </w:rPr>
        <w:t xml:space="preserve"> </w:t>
      </w:r>
      <w:r>
        <w:rPr>
          <w:vertAlign w:val="baseline"/>
        </w:rPr>
        <w:t>variable</w:t>
      </w:r>
      <w:r>
        <w:rPr>
          <w:spacing w:val="-5"/>
          <w:vertAlign w:val="baseline"/>
        </w:rPr>
        <w:t xml:space="preserve"> </w:t>
      </w:r>
      <w:r>
        <w:rPr>
          <w:vertAlign w:val="baseline"/>
        </w:rPr>
        <w:t>or</w:t>
      </w:r>
      <w:r>
        <w:rPr>
          <w:spacing w:val="-4"/>
          <w:vertAlign w:val="baseline"/>
        </w:rPr>
        <w:t xml:space="preserve"> </w:t>
      </w:r>
      <w:r>
        <w:rPr>
          <w:vertAlign w:val="baseline"/>
        </w:rPr>
        <w:t>constant,</w:t>
      </w:r>
      <w:r>
        <w:rPr>
          <w:spacing w:val="-5"/>
          <w:vertAlign w:val="baseline"/>
        </w:rPr>
        <w:t xml:space="preserve"> </w:t>
      </w:r>
      <w:r>
        <w:rPr>
          <w:spacing w:val="-2"/>
          <w:vertAlign w:val="baseline"/>
        </w:rPr>
        <w:t>then:</w:t>
      </w:r>
    </w:p>
    <w:p w14:paraId="24C61BC0">
      <w:pPr>
        <w:pStyle w:val="7"/>
        <w:spacing w:before="39"/>
      </w:pPr>
    </w:p>
    <w:p w14:paraId="72914170">
      <w:pPr>
        <w:pStyle w:val="10"/>
        <w:numPr>
          <w:ilvl w:val="0"/>
          <w:numId w:val="19"/>
        </w:numPr>
        <w:tabs>
          <w:tab w:val="left" w:pos="1027"/>
        </w:tabs>
        <w:spacing w:before="0" w:after="0" w:line="240" w:lineRule="auto"/>
        <w:ind w:left="1027" w:right="0" w:hanging="285"/>
        <w:jc w:val="left"/>
        <w:rPr>
          <w:sz w:val="28"/>
        </w:rPr>
      </w:pPr>
      <w:r>
        <w:rPr>
          <w:sz w:val="28"/>
        </w:rPr>
        <w:t>If</w:t>
      </w:r>
      <w:r>
        <w:rPr>
          <w:spacing w:val="-6"/>
          <w:sz w:val="28"/>
        </w:rPr>
        <w:t xml:space="preserve"> </w:t>
      </w:r>
      <w:r>
        <w:rPr>
          <w:sz w:val="28"/>
        </w:rPr>
        <w:t>Ψ</w:t>
      </w:r>
      <w:r>
        <w:rPr>
          <w:sz w:val="28"/>
          <w:vertAlign w:val="subscript"/>
        </w:rPr>
        <w:t>1</w:t>
      </w:r>
      <w:r>
        <w:rPr>
          <w:spacing w:val="-6"/>
          <w:sz w:val="28"/>
          <w:vertAlign w:val="baseline"/>
        </w:rPr>
        <w:t xml:space="preserve"> </w:t>
      </w:r>
      <w:r>
        <w:rPr>
          <w:sz w:val="28"/>
          <w:vertAlign w:val="baseline"/>
        </w:rPr>
        <w:t>or</w:t>
      </w:r>
      <w:r>
        <w:rPr>
          <w:spacing w:val="-6"/>
          <w:sz w:val="28"/>
          <w:vertAlign w:val="baseline"/>
        </w:rPr>
        <w:t xml:space="preserve"> </w:t>
      </w:r>
      <w:r>
        <w:rPr>
          <w:sz w:val="28"/>
          <w:vertAlign w:val="baseline"/>
        </w:rPr>
        <w:t>Ψ</w:t>
      </w:r>
      <w:r>
        <w:rPr>
          <w:sz w:val="28"/>
          <w:vertAlign w:val="subscript"/>
        </w:rPr>
        <w:t>2</w:t>
      </w:r>
      <w:r>
        <w:rPr>
          <w:spacing w:val="-5"/>
          <w:sz w:val="28"/>
          <w:vertAlign w:val="baseline"/>
        </w:rPr>
        <w:t xml:space="preserve"> </w:t>
      </w:r>
      <w:r>
        <w:rPr>
          <w:sz w:val="28"/>
          <w:vertAlign w:val="baseline"/>
        </w:rPr>
        <w:t>are</w:t>
      </w:r>
      <w:r>
        <w:rPr>
          <w:spacing w:val="-6"/>
          <w:sz w:val="28"/>
          <w:vertAlign w:val="baseline"/>
        </w:rPr>
        <w:t xml:space="preserve"> </w:t>
      </w:r>
      <w:r>
        <w:rPr>
          <w:sz w:val="28"/>
          <w:vertAlign w:val="baseline"/>
        </w:rPr>
        <w:t>identical,</w:t>
      </w:r>
      <w:r>
        <w:rPr>
          <w:spacing w:val="-6"/>
          <w:sz w:val="28"/>
          <w:vertAlign w:val="baseline"/>
        </w:rPr>
        <w:t xml:space="preserve"> </w:t>
      </w:r>
      <w:r>
        <w:rPr>
          <w:sz w:val="28"/>
          <w:vertAlign w:val="baseline"/>
        </w:rPr>
        <w:t>then</w:t>
      </w:r>
      <w:r>
        <w:rPr>
          <w:spacing w:val="-5"/>
          <w:sz w:val="28"/>
          <w:vertAlign w:val="baseline"/>
        </w:rPr>
        <w:t xml:space="preserve"> </w:t>
      </w:r>
      <w:r>
        <w:rPr>
          <w:sz w:val="28"/>
          <w:vertAlign w:val="baseline"/>
        </w:rPr>
        <w:t>return</w:t>
      </w:r>
      <w:r>
        <w:rPr>
          <w:spacing w:val="-6"/>
          <w:sz w:val="28"/>
          <w:vertAlign w:val="baseline"/>
        </w:rPr>
        <w:t xml:space="preserve"> </w:t>
      </w:r>
      <w:r>
        <w:rPr>
          <w:spacing w:val="-4"/>
          <w:sz w:val="28"/>
          <w:vertAlign w:val="baseline"/>
        </w:rPr>
        <w:t>NIL.</w:t>
      </w:r>
    </w:p>
    <w:p w14:paraId="2200D880">
      <w:pPr>
        <w:pStyle w:val="7"/>
        <w:spacing w:before="39"/>
      </w:pPr>
    </w:p>
    <w:p w14:paraId="5FF1B830">
      <w:pPr>
        <w:pStyle w:val="10"/>
        <w:numPr>
          <w:ilvl w:val="0"/>
          <w:numId w:val="19"/>
        </w:numPr>
        <w:tabs>
          <w:tab w:val="left" w:pos="1043"/>
        </w:tabs>
        <w:spacing w:before="0" w:after="0" w:line="240" w:lineRule="auto"/>
        <w:ind w:left="1043" w:right="0" w:hanging="301"/>
        <w:jc w:val="left"/>
        <w:rPr>
          <w:sz w:val="28"/>
        </w:rPr>
      </w:pPr>
      <w:r>
        <w:rPr>
          <w:sz w:val="28"/>
        </w:rPr>
        <w:t>Else</w:t>
      </w:r>
      <w:r>
        <w:rPr>
          <w:spacing w:val="-5"/>
          <w:sz w:val="28"/>
        </w:rPr>
        <w:t xml:space="preserve"> </w:t>
      </w:r>
      <w:r>
        <w:rPr>
          <w:sz w:val="28"/>
        </w:rPr>
        <w:t>if</w:t>
      </w:r>
      <w:r>
        <w:rPr>
          <w:spacing w:val="-5"/>
          <w:sz w:val="28"/>
        </w:rPr>
        <w:t xml:space="preserve"> </w:t>
      </w:r>
      <w:r>
        <w:rPr>
          <w:sz w:val="28"/>
        </w:rPr>
        <w:t>Ψ</w:t>
      </w:r>
      <w:r>
        <w:rPr>
          <w:sz w:val="28"/>
          <w:vertAlign w:val="subscript"/>
        </w:rPr>
        <w:t>1</w:t>
      </w:r>
      <w:r>
        <w:rPr>
          <w:sz w:val="28"/>
          <w:vertAlign w:val="baseline"/>
        </w:rPr>
        <w:t>is</w:t>
      </w:r>
      <w:r>
        <w:rPr>
          <w:spacing w:val="-4"/>
          <w:sz w:val="28"/>
          <w:vertAlign w:val="baseline"/>
        </w:rPr>
        <w:t xml:space="preserve"> </w:t>
      </w:r>
      <w:r>
        <w:rPr>
          <w:sz w:val="28"/>
          <w:vertAlign w:val="baseline"/>
        </w:rPr>
        <w:t>a</w:t>
      </w:r>
      <w:r>
        <w:rPr>
          <w:spacing w:val="-5"/>
          <w:sz w:val="28"/>
          <w:vertAlign w:val="baseline"/>
        </w:rPr>
        <w:t xml:space="preserve"> </w:t>
      </w:r>
      <w:r>
        <w:rPr>
          <w:spacing w:val="-2"/>
          <w:sz w:val="28"/>
          <w:vertAlign w:val="baseline"/>
        </w:rPr>
        <w:t>variable,</w:t>
      </w:r>
    </w:p>
    <w:p w14:paraId="499CD5BC">
      <w:pPr>
        <w:pStyle w:val="7"/>
        <w:spacing w:before="39"/>
      </w:pPr>
    </w:p>
    <w:p w14:paraId="1EC40CD7">
      <w:pPr>
        <w:pStyle w:val="10"/>
        <w:numPr>
          <w:ilvl w:val="1"/>
          <w:numId w:val="19"/>
        </w:numPr>
        <w:tabs>
          <w:tab w:val="left" w:pos="1724"/>
        </w:tabs>
        <w:spacing w:before="0" w:after="0" w:line="240" w:lineRule="auto"/>
        <w:ind w:left="1724" w:right="0" w:hanging="262"/>
        <w:jc w:val="left"/>
        <w:rPr>
          <w:sz w:val="28"/>
        </w:rPr>
      </w:pPr>
      <w:r>
        <w:rPr>
          <w:sz w:val="28"/>
        </w:rPr>
        <w:t>then</w:t>
      </w:r>
      <w:r>
        <w:rPr>
          <w:spacing w:val="-6"/>
          <w:sz w:val="28"/>
        </w:rPr>
        <w:t xml:space="preserve"> </w:t>
      </w:r>
      <w:r>
        <w:rPr>
          <w:sz w:val="28"/>
        </w:rPr>
        <w:t>if</w:t>
      </w:r>
      <w:r>
        <w:rPr>
          <w:spacing w:val="-5"/>
          <w:sz w:val="28"/>
        </w:rPr>
        <w:t xml:space="preserve"> </w:t>
      </w:r>
      <w:r>
        <w:rPr>
          <w:sz w:val="28"/>
        </w:rPr>
        <w:t>Ψ</w:t>
      </w:r>
      <w:r>
        <w:rPr>
          <w:sz w:val="28"/>
          <w:vertAlign w:val="subscript"/>
        </w:rPr>
        <w:t>1</w:t>
      </w:r>
      <w:r>
        <w:rPr>
          <w:spacing w:val="-6"/>
          <w:sz w:val="28"/>
          <w:vertAlign w:val="baseline"/>
        </w:rPr>
        <w:t xml:space="preserve"> </w:t>
      </w:r>
      <w:r>
        <w:rPr>
          <w:sz w:val="28"/>
          <w:vertAlign w:val="baseline"/>
        </w:rPr>
        <w:t>occurs</w:t>
      </w:r>
      <w:r>
        <w:rPr>
          <w:spacing w:val="-5"/>
          <w:sz w:val="28"/>
          <w:vertAlign w:val="baseline"/>
        </w:rPr>
        <w:t xml:space="preserve"> </w:t>
      </w:r>
      <w:r>
        <w:rPr>
          <w:sz w:val="28"/>
          <w:vertAlign w:val="baseline"/>
        </w:rPr>
        <w:t>in</w:t>
      </w:r>
      <w:r>
        <w:rPr>
          <w:spacing w:val="-6"/>
          <w:sz w:val="28"/>
          <w:vertAlign w:val="baseline"/>
        </w:rPr>
        <w:t xml:space="preserve"> </w:t>
      </w:r>
      <w:r>
        <w:rPr>
          <w:sz w:val="28"/>
          <w:vertAlign w:val="baseline"/>
        </w:rPr>
        <w:t>Ψ</w:t>
      </w:r>
      <w:r>
        <w:rPr>
          <w:sz w:val="28"/>
          <w:vertAlign w:val="subscript"/>
        </w:rPr>
        <w:t>2</w:t>
      </w:r>
      <w:r>
        <w:rPr>
          <w:sz w:val="28"/>
          <w:vertAlign w:val="baseline"/>
        </w:rPr>
        <w:t>,</w:t>
      </w:r>
      <w:r>
        <w:rPr>
          <w:spacing w:val="-5"/>
          <w:sz w:val="28"/>
          <w:vertAlign w:val="baseline"/>
        </w:rPr>
        <w:t xml:space="preserve"> </w:t>
      </w:r>
      <w:r>
        <w:rPr>
          <w:sz w:val="28"/>
          <w:vertAlign w:val="baseline"/>
        </w:rPr>
        <w:t>then</w:t>
      </w:r>
      <w:r>
        <w:rPr>
          <w:spacing w:val="-5"/>
          <w:sz w:val="28"/>
          <w:vertAlign w:val="baseline"/>
        </w:rPr>
        <w:t xml:space="preserve"> </w:t>
      </w:r>
      <w:r>
        <w:rPr>
          <w:sz w:val="28"/>
          <w:vertAlign w:val="baseline"/>
        </w:rPr>
        <w:t>return</w:t>
      </w:r>
      <w:r>
        <w:rPr>
          <w:spacing w:val="-6"/>
          <w:sz w:val="28"/>
          <w:vertAlign w:val="baseline"/>
        </w:rPr>
        <w:t xml:space="preserve"> </w:t>
      </w:r>
      <w:r>
        <w:rPr>
          <w:spacing w:val="-2"/>
          <w:sz w:val="28"/>
          <w:vertAlign w:val="baseline"/>
        </w:rPr>
        <w:t>FAILURE</w:t>
      </w:r>
    </w:p>
    <w:p w14:paraId="0218AC05">
      <w:pPr>
        <w:pStyle w:val="7"/>
        <w:spacing w:before="39"/>
      </w:pPr>
    </w:p>
    <w:p w14:paraId="6D794948">
      <w:pPr>
        <w:pStyle w:val="10"/>
        <w:numPr>
          <w:ilvl w:val="1"/>
          <w:numId w:val="19"/>
        </w:numPr>
        <w:tabs>
          <w:tab w:val="left" w:pos="1741"/>
        </w:tabs>
        <w:spacing w:before="1" w:after="0" w:line="240" w:lineRule="auto"/>
        <w:ind w:left="1741" w:right="0" w:hanging="278"/>
        <w:jc w:val="left"/>
        <w:rPr>
          <w:sz w:val="28"/>
        </w:rPr>
      </w:pPr>
      <w:r>
        <w:rPr>
          <w:sz w:val="28"/>
        </w:rPr>
        <w:t>Else</w:t>
      </w:r>
      <w:r>
        <w:rPr>
          <w:spacing w:val="-6"/>
          <w:sz w:val="28"/>
        </w:rPr>
        <w:t xml:space="preserve"> </w:t>
      </w:r>
      <w:r>
        <w:rPr>
          <w:sz w:val="28"/>
        </w:rPr>
        <w:t>return</w:t>
      </w:r>
      <w:r>
        <w:rPr>
          <w:spacing w:val="-6"/>
          <w:sz w:val="28"/>
        </w:rPr>
        <w:t xml:space="preserve"> </w:t>
      </w:r>
      <w:r>
        <w:rPr>
          <w:sz w:val="28"/>
        </w:rPr>
        <w:t>{</w:t>
      </w:r>
      <w:r>
        <w:rPr>
          <w:spacing w:val="-5"/>
          <w:sz w:val="28"/>
        </w:rPr>
        <w:t xml:space="preserve"> </w:t>
      </w:r>
      <w:r>
        <w:rPr>
          <w:sz w:val="28"/>
        </w:rPr>
        <w:t>(Ψ</w:t>
      </w:r>
      <w:r>
        <w:rPr>
          <w:sz w:val="28"/>
          <w:vertAlign w:val="subscript"/>
        </w:rPr>
        <w:t>2</w:t>
      </w:r>
      <w:r>
        <w:rPr>
          <w:sz w:val="28"/>
          <w:vertAlign w:val="baseline"/>
        </w:rPr>
        <w:t>/</w:t>
      </w:r>
      <w:r>
        <w:rPr>
          <w:spacing w:val="-6"/>
          <w:sz w:val="28"/>
          <w:vertAlign w:val="baseline"/>
        </w:rPr>
        <w:t xml:space="preserve"> </w:t>
      </w:r>
      <w:r>
        <w:rPr>
          <w:spacing w:val="-4"/>
          <w:sz w:val="28"/>
          <w:vertAlign w:val="baseline"/>
        </w:rPr>
        <w:t>Ψ</w:t>
      </w:r>
      <w:r>
        <w:rPr>
          <w:spacing w:val="-4"/>
          <w:sz w:val="28"/>
          <w:vertAlign w:val="subscript"/>
        </w:rPr>
        <w:t>1</w:t>
      </w:r>
      <w:r>
        <w:rPr>
          <w:spacing w:val="-4"/>
          <w:sz w:val="28"/>
          <w:vertAlign w:val="baseline"/>
        </w:rPr>
        <w:t>)}.</w:t>
      </w:r>
    </w:p>
    <w:p w14:paraId="2B24C757">
      <w:pPr>
        <w:pStyle w:val="7"/>
        <w:spacing w:before="39"/>
      </w:pPr>
    </w:p>
    <w:p w14:paraId="41582BA3">
      <w:pPr>
        <w:pStyle w:val="10"/>
        <w:numPr>
          <w:ilvl w:val="0"/>
          <w:numId w:val="19"/>
        </w:numPr>
        <w:tabs>
          <w:tab w:val="left" w:pos="1027"/>
        </w:tabs>
        <w:spacing w:before="0" w:after="0" w:line="240" w:lineRule="auto"/>
        <w:ind w:left="1027" w:right="0" w:hanging="285"/>
        <w:jc w:val="left"/>
        <w:rPr>
          <w:sz w:val="28"/>
        </w:rPr>
      </w:pPr>
      <w:r>
        <w:rPr>
          <w:sz w:val="28"/>
        </w:rPr>
        <w:t>Else</w:t>
      </w:r>
      <w:r>
        <w:rPr>
          <w:spacing w:val="-4"/>
          <w:sz w:val="28"/>
        </w:rPr>
        <w:t xml:space="preserve"> </w:t>
      </w:r>
      <w:r>
        <w:rPr>
          <w:sz w:val="28"/>
        </w:rPr>
        <w:t>if</w:t>
      </w:r>
      <w:r>
        <w:rPr>
          <w:spacing w:val="-4"/>
          <w:sz w:val="28"/>
        </w:rPr>
        <w:t xml:space="preserve"> </w:t>
      </w:r>
      <w:r>
        <w:rPr>
          <w:sz w:val="28"/>
        </w:rPr>
        <w:t>Ψ</w:t>
      </w:r>
      <w:r>
        <w:rPr>
          <w:sz w:val="28"/>
          <w:vertAlign w:val="subscript"/>
        </w:rPr>
        <w:t>2</w:t>
      </w:r>
      <w:r>
        <w:rPr>
          <w:spacing w:val="-3"/>
          <w:sz w:val="28"/>
          <w:vertAlign w:val="baseline"/>
        </w:rPr>
        <w:t xml:space="preserve"> </w:t>
      </w:r>
      <w:r>
        <w:rPr>
          <w:sz w:val="28"/>
          <w:vertAlign w:val="baseline"/>
        </w:rPr>
        <w:t>is</w:t>
      </w:r>
      <w:r>
        <w:rPr>
          <w:spacing w:val="-4"/>
          <w:sz w:val="28"/>
          <w:vertAlign w:val="baseline"/>
        </w:rPr>
        <w:t xml:space="preserve"> </w:t>
      </w:r>
      <w:r>
        <w:rPr>
          <w:sz w:val="28"/>
          <w:vertAlign w:val="baseline"/>
        </w:rPr>
        <w:t>a</w:t>
      </w:r>
      <w:r>
        <w:rPr>
          <w:spacing w:val="-4"/>
          <w:sz w:val="28"/>
          <w:vertAlign w:val="baseline"/>
        </w:rPr>
        <w:t xml:space="preserve"> </w:t>
      </w:r>
      <w:r>
        <w:rPr>
          <w:spacing w:val="-2"/>
          <w:sz w:val="28"/>
          <w:vertAlign w:val="baseline"/>
        </w:rPr>
        <w:t>variable,</w:t>
      </w:r>
    </w:p>
    <w:p w14:paraId="4D7D27CC">
      <w:pPr>
        <w:pStyle w:val="7"/>
        <w:spacing w:before="39"/>
      </w:pPr>
    </w:p>
    <w:p w14:paraId="25035FDF">
      <w:pPr>
        <w:pStyle w:val="10"/>
        <w:numPr>
          <w:ilvl w:val="1"/>
          <w:numId w:val="19"/>
        </w:numPr>
        <w:tabs>
          <w:tab w:val="left" w:pos="1724"/>
        </w:tabs>
        <w:spacing w:before="0" w:after="0" w:line="240" w:lineRule="auto"/>
        <w:ind w:left="1724" w:right="0" w:hanging="262"/>
        <w:jc w:val="left"/>
        <w:rPr>
          <w:sz w:val="28"/>
        </w:rPr>
      </w:pPr>
      <w:r>
        <w:rPr>
          <w:sz w:val="28"/>
        </w:rPr>
        <w:t>If</w:t>
      </w:r>
      <w:r>
        <w:rPr>
          <w:spacing w:val="-6"/>
          <w:sz w:val="28"/>
        </w:rPr>
        <w:t xml:space="preserve"> </w:t>
      </w:r>
      <w:r>
        <w:rPr>
          <w:sz w:val="28"/>
        </w:rPr>
        <w:t>Ψ</w:t>
      </w:r>
      <w:r>
        <w:rPr>
          <w:sz w:val="28"/>
          <w:vertAlign w:val="subscript"/>
        </w:rPr>
        <w:t>2</w:t>
      </w:r>
      <w:r>
        <w:rPr>
          <w:spacing w:val="-5"/>
          <w:sz w:val="28"/>
          <w:vertAlign w:val="baseline"/>
        </w:rPr>
        <w:t xml:space="preserve"> </w:t>
      </w:r>
      <w:r>
        <w:rPr>
          <w:sz w:val="28"/>
          <w:vertAlign w:val="baseline"/>
        </w:rPr>
        <w:t>occurs</w:t>
      </w:r>
      <w:r>
        <w:rPr>
          <w:spacing w:val="-6"/>
          <w:sz w:val="28"/>
          <w:vertAlign w:val="baseline"/>
        </w:rPr>
        <w:t xml:space="preserve"> </w:t>
      </w:r>
      <w:r>
        <w:rPr>
          <w:sz w:val="28"/>
          <w:vertAlign w:val="baseline"/>
        </w:rPr>
        <w:t>in</w:t>
      </w:r>
      <w:r>
        <w:rPr>
          <w:spacing w:val="-5"/>
          <w:sz w:val="28"/>
          <w:vertAlign w:val="baseline"/>
        </w:rPr>
        <w:t xml:space="preserve"> </w:t>
      </w:r>
      <w:r>
        <w:rPr>
          <w:sz w:val="28"/>
          <w:vertAlign w:val="baseline"/>
        </w:rPr>
        <w:t>Ψ</w:t>
      </w:r>
      <w:r>
        <w:rPr>
          <w:sz w:val="28"/>
          <w:vertAlign w:val="subscript"/>
        </w:rPr>
        <w:t>1</w:t>
      </w:r>
      <w:r>
        <w:rPr>
          <w:spacing w:val="-6"/>
          <w:sz w:val="28"/>
          <w:vertAlign w:val="baseline"/>
        </w:rPr>
        <w:t xml:space="preserve"> </w:t>
      </w:r>
      <w:r>
        <w:rPr>
          <w:sz w:val="28"/>
          <w:vertAlign w:val="baseline"/>
        </w:rPr>
        <w:t>then</w:t>
      </w:r>
      <w:r>
        <w:rPr>
          <w:spacing w:val="-5"/>
          <w:sz w:val="28"/>
          <w:vertAlign w:val="baseline"/>
        </w:rPr>
        <w:t xml:space="preserve"> </w:t>
      </w:r>
      <w:r>
        <w:rPr>
          <w:sz w:val="28"/>
          <w:vertAlign w:val="baseline"/>
        </w:rPr>
        <w:t>return</w:t>
      </w:r>
      <w:r>
        <w:rPr>
          <w:spacing w:val="-6"/>
          <w:sz w:val="28"/>
          <w:vertAlign w:val="baseline"/>
        </w:rPr>
        <w:t xml:space="preserve"> </w:t>
      </w:r>
      <w:r>
        <w:rPr>
          <w:spacing w:val="-2"/>
          <w:sz w:val="28"/>
          <w:vertAlign w:val="baseline"/>
        </w:rPr>
        <w:t>FAILURE,</w:t>
      </w:r>
    </w:p>
    <w:p w14:paraId="4EDBB8AE">
      <w:pPr>
        <w:pStyle w:val="7"/>
        <w:spacing w:before="39"/>
      </w:pPr>
    </w:p>
    <w:p w14:paraId="3958F4B7">
      <w:pPr>
        <w:pStyle w:val="10"/>
        <w:numPr>
          <w:ilvl w:val="1"/>
          <w:numId w:val="19"/>
        </w:numPr>
        <w:tabs>
          <w:tab w:val="left" w:pos="1740"/>
        </w:tabs>
        <w:spacing w:before="0" w:after="0" w:line="240" w:lineRule="auto"/>
        <w:ind w:left="1740" w:right="0" w:hanging="278"/>
        <w:jc w:val="left"/>
        <w:rPr>
          <w:sz w:val="28"/>
        </w:rPr>
      </w:pPr>
      <w:r>
        <w:rPr>
          <w:sz w:val="28"/>
        </w:rPr>
        <w:t>Else</w:t>
      </w:r>
      <w:r>
        <w:rPr>
          <w:spacing w:val="-6"/>
          <w:sz w:val="28"/>
        </w:rPr>
        <w:t xml:space="preserve"> </w:t>
      </w:r>
      <w:r>
        <w:rPr>
          <w:sz w:val="28"/>
        </w:rPr>
        <w:t>return</w:t>
      </w:r>
      <w:r>
        <w:rPr>
          <w:spacing w:val="-6"/>
          <w:sz w:val="28"/>
        </w:rPr>
        <w:t xml:space="preserve"> </w:t>
      </w:r>
      <w:r>
        <w:rPr>
          <w:sz w:val="28"/>
        </w:rPr>
        <w:t>{(</w:t>
      </w:r>
      <w:r>
        <w:rPr>
          <w:spacing w:val="-5"/>
          <w:sz w:val="28"/>
        </w:rPr>
        <w:t xml:space="preserve"> </w:t>
      </w:r>
      <w:r>
        <w:rPr>
          <w:sz w:val="28"/>
        </w:rPr>
        <w:t>Ψ</w:t>
      </w:r>
      <w:r>
        <w:rPr>
          <w:sz w:val="28"/>
          <w:vertAlign w:val="subscript"/>
        </w:rPr>
        <w:t>1</w:t>
      </w:r>
      <w:r>
        <w:rPr>
          <w:sz w:val="28"/>
          <w:vertAlign w:val="baseline"/>
        </w:rPr>
        <w:t>/</w:t>
      </w:r>
      <w:r>
        <w:rPr>
          <w:spacing w:val="-6"/>
          <w:sz w:val="28"/>
          <w:vertAlign w:val="baseline"/>
        </w:rPr>
        <w:t xml:space="preserve"> </w:t>
      </w:r>
      <w:r>
        <w:rPr>
          <w:spacing w:val="-4"/>
          <w:sz w:val="28"/>
          <w:vertAlign w:val="baseline"/>
        </w:rPr>
        <w:t>Ψ</w:t>
      </w:r>
      <w:r>
        <w:rPr>
          <w:spacing w:val="-4"/>
          <w:sz w:val="28"/>
          <w:vertAlign w:val="subscript"/>
        </w:rPr>
        <w:t>2</w:t>
      </w:r>
      <w:r>
        <w:rPr>
          <w:spacing w:val="-4"/>
          <w:sz w:val="28"/>
          <w:vertAlign w:val="baseline"/>
        </w:rPr>
        <w:t>)}.</w:t>
      </w:r>
    </w:p>
    <w:p w14:paraId="17AA3B83">
      <w:pPr>
        <w:pStyle w:val="7"/>
        <w:spacing w:before="39"/>
      </w:pPr>
    </w:p>
    <w:p w14:paraId="2B1DE32B">
      <w:pPr>
        <w:pStyle w:val="10"/>
        <w:numPr>
          <w:ilvl w:val="0"/>
          <w:numId w:val="19"/>
        </w:numPr>
        <w:tabs>
          <w:tab w:val="left" w:pos="1043"/>
        </w:tabs>
        <w:spacing w:before="0" w:after="0" w:line="240" w:lineRule="auto"/>
        <w:ind w:left="1043" w:right="0" w:hanging="301"/>
        <w:jc w:val="left"/>
        <w:rPr>
          <w:sz w:val="28"/>
        </w:rPr>
      </w:pPr>
      <w:r>
        <w:rPr>
          <w:sz w:val="28"/>
        </w:rPr>
        <w:t>Else</w:t>
      </w:r>
      <w:r>
        <w:rPr>
          <w:spacing w:val="-5"/>
          <w:sz w:val="28"/>
        </w:rPr>
        <w:t xml:space="preserve"> </w:t>
      </w:r>
      <w:r>
        <w:rPr>
          <w:sz w:val="28"/>
        </w:rPr>
        <w:t>return</w:t>
      </w:r>
      <w:r>
        <w:rPr>
          <w:spacing w:val="-5"/>
          <w:sz w:val="28"/>
        </w:rPr>
        <w:t xml:space="preserve"> </w:t>
      </w:r>
      <w:r>
        <w:rPr>
          <w:spacing w:val="-2"/>
          <w:sz w:val="28"/>
        </w:rPr>
        <w:t>FAILURE.</w:t>
      </w:r>
    </w:p>
    <w:p w14:paraId="1367B31A">
      <w:pPr>
        <w:pStyle w:val="7"/>
        <w:spacing w:before="39"/>
      </w:pPr>
    </w:p>
    <w:p w14:paraId="05C5273E">
      <w:pPr>
        <w:pStyle w:val="7"/>
        <w:spacing w:line="374" w:lineRule="auto"/>
        <w:ind w:left="22"/>
      </w:pPr>
      <w:r>
        <w:t>Step.2:</w:t>
      </w:r>
      <w:r>
        <w:rPr>
          <w:spacing w:val="40"/>
        </w:rPr>
        <w:t xml:space="preserve"> </w:t>
      </w:r>
      <w:r>
        <w:t>If</w:t>
      </w:r>
      <w:r>
        <w:rPr>
          <w:spacing w:val="40"/>
        </w:rPr>
        <w:t xml:space="preserve"> </w:t>
      </w:r>
      <w:r>
        <w:t>the</w:t>
      </w:r>
      <w:r>
        <w:rPr>
          <w:spacing w:val="40"/>
        </w:rPr>
        <w:t xml:space="preserve"> </w:t>
      </w:r>
      <w:r>
        <w:t>initial</w:t>
      </w:r>
      <w:r>
        <w:rPr>
          <w:spacing w:val="40"/>
        </w:rPr>
        <w:t xml:space="preserve"> </w:t>
      </w:r>
      <w:r>
        <w:t>Predicate</w:t>
      </w:r>
      <w:r>
        <w:rPr>
          <w:spacing w:val="40"/>
        </w:rPr>
        <w:t xml:space="preserve"> </w:t>
      </w:r>
      <w:r>
        <w:t>symbol</w:t>
      </w:r>
      <w:r>
        <w:rPr>
          <w:spacing w:val="40"/>
        </w:rPr>
        <w:t xml:space="preserve"> </w:t>
      </w:r>
      <w:r>
        <w:t>in</w:t>
      </w:r>
      <w:r>
        <w:rPr>
          <w:spacing w:val="26"/>
        </w:rPr>
        <w:t xml:space="preserve"> </w:t>
      </w:r>
      <w:r>
        <w:t>Ψ</w:t>
      </w:r>
      <w:r>
        <w:rPr>
          <w:vertAlign w:val="subscript"/>
        </w:rPr>
        <w:t>1</w:t>
      </w:r>
      <w:r>
        <w:rPr>
          <w:spacing w:val="26"/>
          <w:vertAlign w:val="baseline"/>
        </w:rPr>
        <w:t xml:space="preserve"> </w:t>
      </w:r>
      <w:r>
        <w:rPr>
          <w:vertAlign w:val="baseline"/>
        </w:rPr>
        <w:t>and</w:t>
      </w:r>
      <w:r>
        <w:rPr>
          <w:spacing w:val="26"/>
          <w:vertAlign w:val="baseline"/>
        </w:rPr>
        <w:t xml:space="preserve"> </w:t>
      </w:r>
      <w:r>
        <w:rPr>
          <w:vertAlign w:val="baseline"/>
        </w:rPr>
        <w:t>Ψ</w:t>
      </w:r>
      <w:r>
        <w:rPr>
          <w:vertAlign w:val="subscript"/>
        </w:rPr>
        <w:t>2</w:t>
      </w:r>
      <w:r>
        <w:rPr>
          <w:spacing w:val="26"/>
          <w:vertAlign w:val="baseline"/>
        </w:rPr>
        <w:t xml:space="preserve"> </w:t>
      </w:r>
      <w:r>
        <w:rPr>
          <w:vertAlign w:val="baseline"/>
        </w:rPr>
        <w:t>are</w:t>
      </w:r>
      <w:r>
        <w:rPr>
          <w:spacing w:val="26"/>
          <w:vertAlign w:val="baseline"/>
        </w:rPr>
        <w:t xml:space="preserve"> </w:t>
      </w:r>
      <w:r>
        <w:rPr>
          <w:vertAlign w:val="baseline"/>
        </w:rPr>
        <w:t>not</w:t>
      </w:r>
      <w:r>
        <w:rPr>
          <w:spacing w:val="26"/>
          <w:vertAlign w:val="baseline"/>
        </w:rPr>
        <w:t xml:space="preserve"> </w:t>
      </w:r>
      <w:r>
        <w:rPr>
          <w:vertAlign w:val="baseline"/>
        </w:rPr>
        <w:t>same,</w:t>
      </w:r>
      <w:r>
        <w:rPr>
          <w:spacing w:val="26"/>
          <w:vertAlign w:val="baseline"/>
        </w:rPr>
        <w:t xml:space="preserve"> </w:t>
      </w:r>
      <w:r>
        <w:rPr>
          <w:vertAlign w:val="baseline"/>
        </w:rPr>
        <w:t>then</w:t>
      </w:r>
      <w:r>
        <w:rPr>
          <w:spacing w:val="26"/>
          <w:vertAlign w:val="baseline"/>
        </w:rPr>
        <w:t xml:space="preserve"> </w:t>
      </w:r>
      <w:r>
        <w:rPr>
          <w:vertAlign w:val="baseline"/>
        </w:rPr>
        <w:t xml:space="preserve">return </w:t>
      </w:r>
      <w:r>
        <w:rPr>
          <w:spacing w:val="-2"/>
          <w:vertAlign w:val="baseline"/>
        </w:rPr>
        <w:t>FAILURE.</w:t>
      </w:r>
    </w:p>
    <w:p w14:paraId="078C8DC3">
      <w:pPr>
        <w:pStyle w:val="7"/>
        <w:spacing w:before="182" w:line="374" w:lineRule="auto"/>
        <w:ind w:left="22"/>
      </w:pPr>
      <w:r>
        <w:t>Step.</w:t>
      </w:r>
      <w:r>
        <w:rPr>
          <w:spacing w:val="80"/>
        </w:rPr>
        <w:t xml:space="preserve"> </w:t>
      </w:r>
      <w:r>
        <w:t>3:</w:t>
      </w:r>
      <w:r>
        <w:rPr>
          <w:spacing w:val="80"/>
        </w:rPr>
        <w:t xml:space="preserve"> </w:t>
      </w:r>
      <w:r>
        <w:t>IF</w:t>
      </w:r>
      <w:r>
        <w:rPr>
          <w:spacing w:val="70"/>
        </w:rPr>
        <w:t xml:space="preserve"> </w:t>
      </w:r>
      <w:r>
        <w:t>Ψ</w:t>
      </w:r>
      <w:r>
        <w:rPr>
          <w:vertAlign w:val="subscript"/>
        </w:rPr>
        <w:t>1</w:t>
      </w:r>
      <w:r>
        <w:rPr>
          <w:spacing w:val="70"/>
          <w:vertAlign w:val="baseline"/>
        </w:rPr>
        <w:t xml:space="preserve"> </w:t>
      </w:r>
      <w:r>
        <w:rPr>
          <w:vertAlign w:val="baseline"/>
        </w:rPr>
        <w:t>and</w:t>
      </w:r>
      <w:r>
        <w:rPr>
          <w:spacing w:val="70"/>
          <w:vertAlign w:val="baseline"/>
        </w:rPr>
        <w:t xml:space="preserve"> </w:t>
      </w:r>
      <w:r>
        <w:rPr>
          <w:vertAlign w:val="baseline"/>
        </w:rPr>
        <w:t>Ψ</w:t>
      </w:r>
      <w:r>
        <w:rPr>
          <w:vertAlign w:val="subscript"/>
        </w:rPr>
        <w:t>2</w:t>
      </w:r>
      <w:r>
        <w:rPr>
          <w:spacing w:val="70"/>
          <w:vertAlign w:val="baseline"/>
        </w:rPr>
        <w:t xml:space="preserve"> </w:t>
      </w:r>
      <w:r>
        <w:rPr>
          <w:vertAlign w:val="baseline"/>
        </w:rPr>
        <w:t>have</w:t>
      </w:r>
      <w:r>
        <w:rPr>
          <w:spacing w:val="70"/>
          <w:vertAlign w:val="baseline"/>
        </w:rPr>
        <w:t xml:space="preserve"> </w:t>
      </w:r>
      <w:r>
        <w:rPr>
          <w:vertAlign w:val="baseline"/>
        </w:rPr>
        <w:t>a</w:t>
      </w:r>
      <w:r>
        <w:rPr>
          <w:spacing w:val="70"/>
          <w:vertAlign w:val="baseline"/>
        </w:rPr>
        <w:t xml:space="preserve"> </w:t>
      </w:r>
      <w:r>
        <w:rPr>
          <w:vertAlign w:val="baseline"/>
        </w:rPr>
        <w:t>different</w:t>
      </w:r>
      <w:r>
        <w:rPr>
          <w:spacing w:val="70"/>
          <w:vertAlign w:val="baseline"/>
        </w:rPr>
        <w:t xml:space="preserve"> </w:t>
      </w:r>
      <w:r>
        <w:rPr>
          <w:vertAlign w:val="baseline"/>
        </w:rPr>
        <w:t>number</w:t>
      </w:r>
      <w:r>
        <w:rPr>
          <w:spacing w:val="70"/>
          <w:vertAlign w:val="baseline"/>
        </w:rPr>
        <w:t xml:space="preserve"> </w:t>
      </w:r>
      <w:r>
        <w:rPr>
          <w:vertAlign w:val="baseline"/>
        </w:rPr>
        <w:t>of</w:t>
      </w:r>
      <w:r>
        <w:rPr>
          <w:spacing w:val="70"/>
          <w:vertAlign w:val="baseline"/>
        </w:rPr>
        <w:t xml:space="preserve"> </w:t>
      </w:r>
      <w:r>
        <w:rPr>
          <w:vertAlign w:val="baseline"/>
        </w:rPr>
        <w:t>arguments,</w:t>
      </w:r>
      <w:r>
        <w:rPr>
          <w:spacing w:val="70"/>
          <w:vertAlign w:val="baseline"/>
        </w:rPr>
        <w:t xml:space="preserve"> </w:t>
      </w:r>
      <w:r>
        <w:rPr>
          <w:vertAlign w:val="baseline"/>
        </w:rPr>
        <w:t>then</w:t>
      </w:r>
      <w:r>
        <w:rPr>
          <w:spacing w:val="70"/>
          <w:vertAlign w:val="baseline"/>
        </w:rPr>
        <w:t xml:space="preserve"> </w:t>
      </w:r>
      <w:r>
        <w:rPr>
          <w:vertAlign w:val="baseline"/>
        </w:rPr>
        <w:t xml:space="preserve">return </w:t>
      </w:r>
      <w:r>
        <w:rPr>
          <w:spacing w:val="-2"/>
          <w:vertAlign w:val="baseline"/>
        </w:rPr>
        <w:t>FAILURE.</w:t>
      </w:r>
    </w:p>
    <w:p w14:paraId="5D99C0A1">
      <w:pPr>
        <w:pStyle w:val="7"/>
        <w:spacing w:before="181" w:line="508" w:lineRule="auto"/>
        <w:ind w:left="22" w:right="3475"/>
      </w:pPr>
      <w:r>
        <w:t>Step. 4: Set Substitution set(SUBST) to NIL. Step.</w:t>
      </w:r>
      <w:r>
        <w:rPr>
          <w:spacing w:val="-5"/>
        </w:rPr>
        <w:t xml:space="preserve"> </w:t>
      </w:r>
      <w:r>
        <w:t>5:</w:t>
      </w:r>
      <w:r>
        <w:rPr>
          <w:spacing w:val="-5"/>
        </w:rPr>
        <w:t xml:space="preserve"> </w:t>
      </w:r>
      <w:r>
        <w:t>For</w:t>
      </w:r>
      <w:r>
        <w:rPr>
          <w:spacing w:val="-5"/>
        </w:rPr>
        <w:t xml:space="preserve"> </w:t>
      </w:r>
      <w:r>
        <w:t>i=1</w:t>
      </w:r>
      <w:r>
        <w:rPr>
          <w:spacing w:val="-5"/>
        </w:rPr>
        <w:t xml:space="preserve"> </w:t>
      </w:r>
      <w:r>
        <w:t>to</w:t>
      </w:r>
      <w:r>
        <w:rPr>
          <w:spacing w:val="-5"/>
        </w:rPr>
        <w:t xml:space="preserve"> </w:t>
      </w:r>
      <w:r>
        <w:t>the</w:t>
      </w:r>
      <w:r>
        <w:rPr>
          <w:spacing w:val="-5"/>
        </w:rPr>
        <w:t xml:space="preserve"> </w:t>
      </w:r>
      <w:r>
        <w:t>number</w:t>
      </w:r>
      <w:r>
        <w:rPr>
          <w:spacing w:val="-5"/>
        </w:rPr>
        <w:t xml:space="preserve"> </w:t>
      </w:r>
      <w:r>
        <w:t>of</w:t>
      </w:r>
      <w:r>
        <w:rPr>
          <w:spacing w:val="-5"/>
        </w:rPr>
        <w:t xml:space="preserve"> </w:t>
      </w:r>
      <w:r>
        <w:t>elements</w:t>
      </w:r>
      <w:r>
        <w:rPr>
          <w:spacing w:val="-5"/>
        </w:rPr>
        <w:t xml:space="preserve"> </w:t>
      </w:r>
      <w:r>
        <w:t>in</w:t>
      </w:r>
      <w:r>
        <w:rPr>
          <w:spacing w:val="-5"/>
        </w:rPr>
        <w:t xml:space="preserve"> </w:t>
      </w:r>
      <w:r>
        <w:t>Ψ</w:t>
      </w:r>
      <w:r>
        <w:rPr>
          <w:vertAlign w:val="subscript"/>
        </w:rPr>
        <w:t>1</w:t>
      </w:r>
      <w:r>
        <w:rPr>
          <w:vertAlign w:val="baseline"/>
        </w:rPr>
        <w:t>.</w:t>
      </w:r>
    </w:p>
    <w:p w14:paraId="1C20445F">
      <w:pPr>
        <w:pStyle w:val="10"/>
        <w:numPr>
          <w:ilvl w:val="0"/>
          <w:numId w:val="20"/>
        </w:numPr>
        <w:tabs>
          <w:tab w:val="left" w:pos="1057"/>
        </w:tabs>
        <w:spacing w:before="1" w:after="0" w:line="374" w:lineRule="auto"/>
        <w:ind w:left="22" w:right="39" w:firstLine="720"/>
        <w:jc w:val="left"/>
        <w:rPr>
          <w:sz w:val="28"/>
        </w:rPr>
      </w:pPr>
      <w:r>
        <w:rPr>
          <w:sz w:val="28"/>
        </w:rPr>
        <w:t>Call Unify function with the ith element of Ψ</w:t>
      </w:r>
      <w:r>
        <w:rPr>
          <w:sz w:val="28"/>
          <w:vertAlign w:val="subscript"/>
        </w:rPr>
        <w:t>1</w:t>
      </w:r>
      <w:r>
        <w:rPr>
          <w:sz w:val="28"/>
          <w:vertAlign w:val="baseline"/>
        </w:rPr>
        <w:t xml:space="preserve"> and ith element of Ψ</w:t>
      </w:r>
      <w:r>
        <w:rPr>
          <w:sz w:val="28"/>
          <w:vertAlign w:val="subscript"/>
        </w:rPr>
        <w:t>2</w:t>
      </w:r>
      <w:r>
        <w:rPr>
          <w:sz w:val="28"/>
          <w:vertAlign w:val="baseline"/>
        </w:rPr>
        <w:t>,</w:t>
      </w:r>
      <w:r>
        <w:rPr>
          <w:spacing w:val="40"/>
          <w:sz w:val="28"/>
          <w:vertAlign w:val="baseline"/>
        </w:rPr>
        <w:t xml:space="preserve"> </w:t>
      </w:r>
      <w:r>
        <w:rPr>
          <w:sz w:val="28"/>
          <w:vertAlign w:val="baseline"/>
        </w:rPr>
        <w:t>and put the result into S.</w:t>
      </w:r>
    </w:p>
    <w:p w14:paraId="5CD2636D">
      <w:pPr>
        <w:pStyle w:val="10"/>
        <w:numPr>
          <w:ilvl w:val="0"/>
          <w:numId w:val="20"/>
        </w:numPr>
        <w:tabs>
          <w:tab w:val="left" w:pos="1043"/>
        </w:tabs>
        <w:spacing w:before="182" w:after="0" w:line="240" w:lineRule="auto"/>
        <w:ind w:left="1043" w:right="0" w:hanging="301"/>
        <w:jc w:val="left"/>
        <w:rPr>
          <w:sz w:val="28"/>
        </w:rPr>
      </w:pPr>
      <w:r>
        <w:rPr>
          <w:sz w:val="28"/>
        </w:rPr>
        <w:t>If</w:t>
      </w:r>
      <w:r>
        <w:rPr>
          <w:spacing w:val="-4"/>
          <w:sz w:val="28"/>
        </w:rPr>
        <w:t xml:space="preserve"> </w:t>
      </w:r>
      <w:r>
        <w:rPr>
          <w:sz w:val="28"/>
        </w:rPr>
        <w:t>S</w:t>
      </w:r>
      <w:r>
        <w:rPr>
          <w:spacing w:val="-4"/>
          <w:sz w:val="28"/>
        </w:rPr>
        <w:t xml:space="preserve"> </w:t>
      </w:r>
      <w:r>
        <w:rPr>
          <w:sz w:val="28"/>
        </w:rPr>
        <w:t>=</w:t>
      </w:r>
      <w:r>
        <w:rPr>
          <w:spacing w:val="-3"/>
          <w:sz w:val="28"/>
        </w:rPr>
        <w:t xml:space="preserve"> </w:t>
      </w:r>
      <w:r>
        <w:rPr>
          <w:sz w:val="28"/>
        </w:rPr>
        <w:t>failure</w:t>
      </w:r>
      <w:r>
        <w:rPr>
          <w:spacing w:val="-4"/>
          <w:sz w:val="28"/>
        </w:rPr>
        <w:t xml:space="preserve"> </w:t>
      </w:r>
      <w:r>
        <w:rPr>
          <w:sz w:val="28"/>
        </w:rPr>
        <w:t>then</w:t>
      </w:r>
      <w:r>
        <w:rPr>
          <w:spacing w:val="-4"/>
          <w:sz w:val="28"/>
        </w:rPr>
        <w:t xml:space="preserve"> </w:t>
      </w:r>
      <w:r>
        <w:rPr>
          <w:sz w:val="28"/>
        </w:rPr>
        <w:t>returns</w:t>
      </w:r>
      <w:r>
        <w:rPr>
          <w:spacing w:val="-3"/>
          <w:sz w:val="28"/>
        </w:rPr>
        <w:t xml:space="preserve"> </w:t>
      </w:r>
      <w:r>
        <w:rPr>
          <w:spacing w:val="-2"/>
          <w:sz w:val="28"/>
        </w:rPr>
        <w:t>Failure</w:t>
      </w:r>
    </w:p>
    <w:p w14:paraId="7307CBA2">
      <w:pPr>
        <w:pStyle w:val="7"/>
        <w:spacing w:before="39"/>
      </w:pPr>
    </w:p>
    <w:p w14:paraId="5E181974">
      <w:pPr>
        <w:pStyle w:val="10"/>
        <w:numPr>
          <w:ilvl w:val="0"/>
          <w:numId w:val="20"/>
        </w:numPr>
        <w:tabs>
          <w:tab w:val="left" w:pos="1027"/>
        </w:tabs>
        <w:spacing w:before="0" w:after="0" w:line="240" w:lineRule="auto"/>
        <w:ind w:left="1027" w:right="0" w:hanging="285"/>
        <w:jc w:val="left"/>
        <w:rPr>
          <w:sz w:val="28"/>
        </w:rPr>
      </w:pPr>
      <w:r>
        <w:rPr>
          <w:sz w:val="28"/>
        </w:rPr>
        <w:t>If</w:t>
      </w:r>
      <w:r>
        <w:rPr>
          <w:spacing w:val="-3"/>
          <w:sz w:val="28"/>
        </w:rPr>
        <w:t xml:space="preserve"> </w:t>
      </w:r>
      <w:r>
        <w:rPr>
          <w:sz w:val="28"/>
        </w:rPr>
        <w:t>S</w:t>
      </w:r>
      <w:r>
        <w:rPr>
          <w:spacing w:val="-2"/>
          <w:sz w:val="28"/>
        </w:rPr>
        <w:t xml:space="preserve"> </w:t>
      </w:r>
      <w:r>
        <w:rPr>
          <w:sz w:val="28"/>
        </w:rPr>
        <w:t>≠</w:t>
      </w:r>
      <w:r>
        <w:rPr>
          <w:spacing w:val="-2"/>
          <w:sz w:val="28"/>
        </w:rPr>
        <w:t xml:space="preserve"> </w:t>
      </w:r>
      <w:r>
        <w:rPr>
          <w:sz w:val="28"/>
        </w:rPr>
        <w:t>NIL</w:t>
      </w:r>
      <w:r>
        <w:rPr>
          <w:spacing w:val="-12"/>
          <w:sz w:val="28"/>
        </w:rPr>
        <w:t xml:space="preserve"> </w:t>
      </w:r>
      <w:r>
        <w:rPr>
          <w:sz w:val="28"/>
        </w:rPr>
        <w:t>then</w:t>
      </w:r>
      <w:r>
        <w:rPr>
          <w:spacing w:val="-2"/>
          <w:sz w:val="28"/>
        </w:rPr>
        <w:t xml:space="preserve"> </w:t>
      </w:r>
      <w:r>
        <w:rPr>
          <w:spacing w:val="-5"/>
          <w:sz w:val="28"/>
        </w:rPr>
        <w:t>do,</w:t>
      </w:r>
    </w:p>
    <w:p w14:paraId="65159145">
      <w:pPr>
        <w:pStyle w:val="10"/>
        <w:spacing w:after="0" w:line="240" w:lineRule="auto"/>
        <w:jc w:val="left"/>
        <w:rPr>
          <w:sz w:val="28"/>
        </w:rPr>
        <w:sectPr>
          <w:pgSz w:w="11920" w:h="16840"/>
          <w:pgMar w:top="1380" w:right="1417" w:bottom="320" w:left="1417" w:header="0" w:footer="89" w:gutter="0"/>
          <w:cols w:space="720" w:num="1"/>
        </w:sectPr>
      </w:pPr>
    </w:p>
    <w:p w14:paraId="0BA6F444">
      <w:pPr>
        <w:pStyle w:val="10"/>
        <w:numPr>
          <w:ilvl w:val="1"/>
          <w:numId w:val="20"/>
        </w:numPr>
        <w:tabs>
          <w:tab w:val="left" w:pos="1710"/>
        </w:tabs>
        <w:spacing w:before="60" w:after="0" w:line="240" w:lineRule="auto"/>
        <w:ind w:left="1710" w:right="0" w:hanging="247"/>
        <w:jc w:val="left"/>
        <w:rPr>
          <w:sz w:val="28"/>
        </w:rPr>
      </w:pPr>
      <w:r>
        <w:rPr>
          <w:sz w:val="28"/>
        </w:rPr>
        <w:t>Apply</w:t>
      </w:r>
      <w:r>
        <w:rPr>
          <w:spacing w:val="-6"/>
          <w:sz w:val="28"/>
        </w:rPr>
        <w:t xml:space="preserve"> </w:t>
      </w:r>
      <w:r>
        <w:rPr>
          <w:sz w:val="28"/>
        </w:rPr>
        <w:t>S</w:t>
      </w:r>
      <w:r>
        <w:rPr>
          <w:spacing w:val="-3"/>
          <w:sz w:val="28"/>
        </w:rPr>
        <w:t xml:space="preserve"> </w:t>
      </w:r>
      <w:r>
        <w:rPr>
          <w:sz w:val="28"/>
        </w:rPr>
        <w:t>to</w:t>
      </w:r>
      <w:r>
        <w:rPr>
          <w:spacing w:val="-4"/>
          <w:sz w:val="28"/>
        </w:rPr>
        <w:t xml:space="preserve"> </w:t>
      </w:r>
      <w:r>
        <w:rPr>
          <w:sz w:val="28"/>
        </w:rPr>
        <w:t>the</w:t>
      </w:r>
      <w:r>
        <w:rPr>
          <w:spacing w:val="-3"/>
          <w:sz w:val="28"/>
        </w:rPr>
        <w:t xml:space="preserve"> </w:t>
      </w:r>
      <w:r>
        <w:rPr>
          <w:sz w:val="28"/>
        </w:rPr>
        <w:t>remainder</w:t>
      </w:r>
      <w:r>
        <w:rPr>
          <w:spacing w:val="-4"/>
          <w:sz w:val="28"/>
        </w:rPr>
        <w:t xml:space="preserve"> </w:t>
      </w:r>
      <w:r>
        <w:rPr>
          <w:sz w:val="28"/>
        </w:rPr>
        <w:t>of</w:t>
      </w:r>
      <w:r>
        <w:rPr>
          <w:spacing w:val="-3"/>
          <w:sz w:val="28"/>
        </w:rPr>
        <w:t xml:space="preserve"> </w:t>
      </w:r>
      <w:r>
        <w:rPr>
          <w:sz w:val="28"/>
        </w:rPr>
        <w:t>both</w:t>
      </w:r>
      <w:r>
        <w:rPr>
          <w:spacing w:val="-4"/>
          <w:sz w:val="28"/>
        </w:rPr>
        <w:t xml:space="preserve"> </w:t>
      </w:r>
      <w:r>
        <w:rPr>
          <w:sz w:val="28"/>
        </w:rPr>
        <w:t>L1</w:t>
      </w:r>
      <w:r>
        <w:rPr>
          <w:spacing w:val="-3"/>
          <w:sz w:val="28"/>
        </w:rPr>
        <w:t xml:space="preserve"> </w:t>
      </w:r>
      <w:r>
        <w:rPr>
          <w:sz w:val="28"/>
        </w:rPr>
        <w:t>and</w:t>
      </w:r>
      <w:r>
        <w:rPr>
          <w:spacing w:val="-3"/>
          <w:sz w:val="28"/>
        </w:rPr>
        <w:t xml:space="preserve"> </w:t>
      </w:r>
      <w:r>
        <w:rPr>
          <w:spacing w:val="-5"/>
          <w:sz w:val="28"/>
        </w:rPr>
        <w:t>L2.</w:t>
      </w:r>
    </w:p>
    <w:p w14:paraId="02816C77">
      <w:pPr>
        <w:pStyle w:val="7"/>
        <w:spacing w:before="39"/>
      </w:pPr>
    </w:p>
    <w:p w14:paraId="2FEF285F">
      <w:pPr>
        <w:pStyle w:val="10"/>
        <w:numPr>
          <w:ilvl w:val="1"/>
          <w:numId w:val="20"/>
        </w:numPr>
        <w:tabs>
          <w:tab w:val="left" w:pos="1741"/>
        </w:tabs>
        <w:spacing w:before="0" w:after="0" w:line="240" w:lineRule="auto"/>
        <w:ind w:left="1741" w:right="0" w:hanging="278"/>
        <w:jc w:val="left"/>
        <w:rPr>
          <w:sz w:val="28"/>
        </w:rPr>
      </w:pPr>
      <w:r>
        <w:rPr>
          <w:sz w:val="28"/>
        </w:rPr>
        <w:t>SUBST=</w:t>
      </w:r>
      <w:r>
        <w:rPr>
          <w:spacing w:val="-18"/>
          <w:sz w:val="28"/>
        </w:rPr>
        <w:t xml:space="preserve"> </w:t>
      </w:r>
      <w:r>
        <w:rPr>
          <w:sz w:val="28"/>
        </w:rPr>
        <w:t>APPEND(S,</w:t>
      </w:r>
      <w:r>
        <w:rPr>
          <w:spacing w:val="-12"/>
          <w:sz w:val="28"/>
        </w:rPr>
        <w:t xml:space="preserve"> </w:t>
      </w:r>
      <w:r>
        <w:rPr>
          <w:spacing w:val="-2"/>
          <w:sz w:val="28"/>
        </w:rPr>
        <w:t>SUBST).</w:t>
      </w:r>
    </w:p>
    <w:p w14:paraId="2675A5AE">
      <w:pPr>
        <w:pStyle w:val="7"/>
        <w:spacing w:before="39"/>
      </w:pPr>
    </w:p>
    <w:p w14:paraId="7E8B7324">
      <w:pPr>
        <w:pStyle w:val="7"/>
        <w:ind w:left="23"/>
      </w:pPr>
      <w:r>
        <w:t>Step.6:</w:t>
      </w:r>
      <w:r>
        <w:rPr>
          <w:spacing w:val="-7"/>
        </w:rPr>
        <w:t xml:space="preserve"> </w:t>
      </w:r>
      <w:r>
        <w:t>Return</w:t>
      </w:r>
      <w:r>
        <w:rPr>
          <w:spacing w:val="-6"/>
        </w:rPr>
        <w:t xml:space="preserve"> </w:t>
      </w:r>
      <w:r>
        <w:rPr>
          <w:spacing w:val="-2"/>
        </w:rPr>
        <w:t>SUBST.</w:t>
      </w:r>
    </w:p>
    <w:p w14:paraId="5EE518D6">
      <w:pPr>
        <w:pStyle w:val="7"/>
        <w:spacing w:before="39"/>
      </w:pPr>
    </w:p>
    <w:p w14:paraId="712B6057">
      <w:pPr>
        <w:pStyle w:val="3"/>
      </w:pPr>
      <w:r>
        <w:t>Implementation</w:t>
      </w:r>
      <w:r>
        <w:rPr>
          <w:spacing w:val="-7"/>
        </w:rPr>
        <w:t xml:space="preserve"> </w:t>
      </w:r>
      <w:r>
        <w:t>of</w:t>
      </w:r>
      <w:r>
        <w:rPr>
          <w:spacing w:val="-5"/>
        </w:rPr>
        <w:t xml:space="preserve"> </w:t>
      </w:r>
      <w:r>
        <w:t>the</w:t>
      </w:r>
      <w:r>
        <w:rPr>
          <w:spacing w:val="-22"/>
        </w:rPr>
        <w:t xml:space="preserve"> </w:t>
      </w:r>
      <w:r>
        <w:rPr>
          <w:spacing w:val="-2"/>
        </w:rPr>
        <w:t>Algorithm</w:t>
      </w:r>
    </w:p>
    <w:p w14:paraId="7DBCB413">
      <w:pPr>
        <w:pStyle w:val="7"/>
        <w:spacing w:before="59"/>
        <w:rPr>
          <w:b/>
          <w:sz w:val="36"/>
        </w:rPr>
      </w:pPr>
    </w:p>
    <w:p w14:paraId="2FD4A120">
      <w:pPr>
        <w:pStyle w:val="7"/>
        <w:spacing w:line="554" w:lineRule="auto"/>
        <w:ind w:left="23" w:right="3386"/>
      </w:pPr>
      <w:r>
        <w:t>Step.1:</w:t>
      </w:r>
      <w:r>
        <w:rPr>
          <w:spacing w:val="-9"/>
        </w:rPr>
        <w:t xml:space="preserve"> </w:t>
      </w:r>
      <w:r>
        <w:t>Initialize</w:t>
      </w:r>
      <w:r>
        <w:rPr>
          <w:spacing w:val="-9"/>
        </w:rPr>
        <w:t xml:space="preserve"> </w:t>
      </w:r>
      <w:r>
        <w:t>the</w:t>
      </w:r>
      <w:r>
        <w:rPr>
          <w:spacing w:val="-9"/>
        </w:rPr>
        <w:t xml:space="preserve"> </w:t>
      </w:r>
      <w:r>
        <w:t>substitution</w:t>
      </w:r>
      <w:r>
        <w:rPr>
          <w:spacing w:val="-9"/>
        </w:rPr>
        <w:t xml:space="preserve"> </w:t>
      </w:r>
      <w:r>
        <w:t>set</w:t>
      </w:r>
      <w:r>
        <w:rPr>
          <w:spacing w:val="-9"/>
        </w:rPr>
        <w:t xml:space="preserve"> </w:t>
      </w:r>
      <w:r>
        <w:t>to</w:t>
      </w:r>
      <w:r>
        <w:rPr>
          <w:spacing w:val="-9"/>
        </w:rPr>
        <w:t xml:space="preserve"> </w:t>
      </w:r>
      <w:r>
        <w:t>be</w:t>
      </w:r>
      <w:r>
        <w:rPr>
          <w:spacing w:val="-9"/>
        </w:rPr>
        <w:t xml:space="preserve"> </w:t>
      </w:r>
      <w:r>
        <w:t>empty. Step.2: Recursively unify atomic sentences:</w:t>
      </w:r>
    </w:p>
    <w:p w14:paraId="107DD5B4">
      <w:pPr>
        <w:pStyle w:val="10"/>
        <w:numPr>
          <w:ilvl w:val="0"/>
          <w:numId w:val="21"/>
        </w:numPr>
        <w:tabs>
          <w:tab w:val="left" w:pos="741"/>
        </w:tabs>
        <w:spacing w:before="104" w:after="0" w:line="240" w:lineRule="auto"/>
        <w:ind w:left="741" w:right="0" w:hanging="358"/>
        <w:jc w:val="left"/>
        <w:rPr>
          <w:sz w:val="28"/>
        </w:rPr>
      </w:pPr>
      <w:r>
        <w:rPr>
          <w:sz w:val="28"/>
        </w:rPr>
        <w:t>Check</w:t>
      </w:r>
      <w:r>
        <w:rPr>
          <w:spacing w:val="-7"/>
          <w:sz w:val="28"/>
        </w:rPr>
        <w:t xml:space="preserve"> </w:t>
      </w:r>
      <w:r>
        <w:rPr>
          <w:sz w:val="28"/>
        </w:rPr>
        <w:t>for</w:t>
      </w:r>
      <w:r>
        <w:rPr>
          <w:spacing w:val="-7"/>
          <w:sz w:val="28"/>
        </w:rPr>
        <w:t xml:space="preserve"> </w:t>
      </w:r>
      <w:r>
        <w:rPr>
          <w:sz w:val="28"/>
        </w:rPr>
        <w:t>Identical</w:t>
      </w:r>
      <w:r>
        <w:rPr>
          <w:spacing w:val="-7"/>
          <w:sz w:val="28"/>
        </w:rPr>
        <w:t xml:space="preserve"> </w:t>
      </w:r>
      <w:r>
        <w:rPr>
          <w:sz w:val="28"/>
        </w:rPr>
        <w:t>expression</w:t>
      </w:r>
      <w:r>
        <w:rPr>
          <w:spacing w:val="-6"/>
          <w:sz w:val="28"/>
        </w:rPr>
        <w:t xml:space="preserve"> </w:t>
      </w:r>
      <w:r>
        <w:rPr>
          <w:spacing w:val="-2"/>
          <w:sz w:val="28"/>
        </w:rPr>
        <w:t>match.</w:t>
      </w:r>
    </w:p>
    <w:p w14:paraId="273D1E66">
      <w:pPr>
        <w:pStyle w:val="10"/>
        <w:numPr>
          <w:ilvl w:val="0"/>
          <w:numId w:val="21"/>
        </w:numPr>
        <w:tabs>
          <w:tab w:val="left" w:pos="741"/>
          <w:tab w:val="left" w:pos="743"/>
        </w:tabs>
        <w:spacing w:before="271" w:after="0" w:line="374" w:lineRule="auto"/>
        <w:ind w:left="743" w:right="37" w:hanging="361"/>
        <w:jc w:val="left"/>
        <w:rPr>
          <w:sz w:val="28"/>
        </w:rPr>
      </w:pPr>
      <w:r>
        <w:rPr>
          <w:sz w:val="28"/>
        </w:rPr>
        <w:t>If one expression is a variable v</w:t>
      </w:r>
      <w:r>
        <w:rPr>
          <w:sz w:val="28"/>
          <w:vertAlign w:val="subscript"/>
        </w:rPr>
        <w:t>i</w:t>
      </w:r>
      <w:r>
        <w:rPr>
          <w:sz w:val="28"/>
          <w:vertAlign w:val="baseline"/>
        </w:rPr>
        <w:t>, and</w:t>
      </w:r>
      <w:r>
        <w:rPr>
          <w:spacing w:val="-3"/>
          <w:sz w:val="28"/>
          <w:vertAlign w:val="baseline"/>
        </w:rPr>
        <w:t xml:space="preserve"> </w:t>
      </w:r>
      <w:r>
        <w:rPr>
          <w:sz w:val="28"/>
          <w:vertAlign w:val="baseline"/>
        </w:rPr>
        <w:t>the</w:t>
      </w:r>
      <w:r>
        <w:rPr>
          <w:spacing w:val="-3"/>
          <w:sz w:val="28"/>
          <w:vertAlign w:val="baseline"/>
        </w:rPr>
        <w:t xml:space="preserve"> </w:t>
      </w:r>
      <w:r>
        <w:rPr>
          <w:sz w:val="28"/>
          <w:vertAlign w:val="baseline"/>
        </w:rPr>
        <w:t>other</w:t>
      </w:r>
      <w:r>
        <w:rPr>
          <w:spacing w:val="-3"/>
          <w:sz w:val="28"/>
          <w:vertAlign w:val="baseline"/>
        </w:rPr>
        <w:t xml:space="preserve"> </w:t>
      </w:r>
      <w:r>
        <w:rPr>
          <w:sz w:val="28"/>
          <w:vertAlign w:val="baseline"/>
        </w:rPr>
        <w:t>is</w:t>
      </w:r>
      <w:r>
        <w:rPr>
          <w:spacing w:val="-3"/>
          <w:sz w:val="28"/>
          <w:vertAlign w:val="baseline"/>
        </w:rPr>
        <w:t xml:space="preserve"> </w:t>
      </w:r>
      <w:r>
        <w:rPr>
          <w:sz w:val="28"/>
          <w:vertAlign w:val="baseline"/>
        </w:rPr>
        <w:t>a</w:t>
      </w:r>
      <w:r>
        <w:rPr>
          <w:spacing w:val="-3"/>
          <w:sz w:val="28"/>
          <w:vertAlign w:val="baseline"/>
        </w:rPr>
        <w:t xml:space="preserve"> </w:t>
      </w:r>
      <w:r>
        <w:rPr>
          <w:sz w:val="28"/>
          <w:vertAlign w:val="baseline"/>
        </w:rPr>
        <w:t>term</w:t>
      </w:r>
      <w:r>
        <w:rPr>
          <w:spacing w:val="-3"/>
          <w:sz w:val="28"/>
          <w:vertAlign w:val="baseline"/>
        </w:rPr>
        <w:t xml:space="preserve"> </w:t>
      </w:r>
      <w:r>
        <w:rPr>
          <w:sz w:val="28"/>
          <w:vertAlign w:val="baseline"/>
        </w:rPr>
        <w:t>t</w:t>
      </w:r>
      <w:r>
        <w:rPr>
          <w:sz w:val="28"/>
          <w:vertAlign w:val="subscript"/>
        </w:rPr>
        <w:t>i</w:t>
      </w:r>
      <w:r>
        <w:rPr>
          <w:spacing w:val="-3"/>
          <w:sz w:val="28"/>
          <w:vertAlign w:val="baseline"/>
        </w:rPr>
        <w:t xml:space="preserve"> </w:t>
      </w:r>
      <w:r>
        <w:rPr>
          <w:sz w:val="28"/>
          <w:vertAlign w:val="baseline"/>
        </w:rPr>
        <w:t>which</w:t>
      </w:r>
      <w:r>
        <w:rPr>
          <w:spacing w:val="-3"/>
          <w:sz w:val="28"/>
          <w:vertAlign w:val="baseline"/>
        </w:rPr>
        <w:t xml:space="preserve"> </w:t>
      </w:r>
      <w:r>
        <w:rPr>
          <w:sz w:val="28"/>
          <w:vertAlign w:val="baseline"/>
        </w:rPr>
        <w:t>does</w:t>
      </w:r>
      <w:r>
        <w:rPr>
          <w:spacing w:val="-3"/>
          <w:sz w:val="28"/>
          <w:vertAlign w:val="baseline"/>
        </w:rPr>
        <w:t xml:space="preserve"> </w:t>
      </w:r>
      <w:r>
        <w:rPr>
          <w:sz w:val="28"/>
          <w:vertAlign w:val="baseline"/>
        </w:rPr>
        <w:t>not contain variable v</w:t>
      </w:r>
      <w:r>
        <w:rPr>
          <w:sz w:val="28"/>
          <w:vertAlign w:val="subscript"/>
        </w:rPr>
        <w:t>i</w:t>
      </w:r>
      <w:r>
        <w:rPr>
          <w:sz w:val="28"/>
          <w:vertAlign w:val="baseline"/>
        </w:rPr>
        <w:t>, then:</w:t>
      </w:r>
    </w:p>
    <w:p w14:paraId="0A633C18">
      <w:pPr>
        <w:pStyle w:val="10"/>
        <w:numPr>
          <w:ilvl w:val="1"/>
          <w:numId w:val="21"/>
        </w:numPr>
        <w:tabs>
          <w:tab w:val="left" w:pos="1461"/>
        </w:tabs>
        <w:spacing w:before="91" w:after="0" w:line="240" w:lineRule="auto"/>
        <w:ind w:left="1461" w:right="0" w:hanging="358"/>
        <w:jc w:val="left"/>
        <w:rPr>
          <w:sz w:val="28"/>
        </w:rPr>
      </w:pPr>
      <w:r>
        <w:rPr>
          <w:sz w:val="28"/>
        </w:rPr>
        <w:t>Substitute</w:t>
      </w:r>
      <w:r>
        <w:rPr>
          <w:spacing w:val="-8"/>
          <w:sz w:val="28"/>
        </w:rPr>
        <w:t xml:space="preserve"> </w:t>
      </w:r>
      <w:r>
        <w:rPr>
          <w:sz w:val="28"/>
        </w:rPr>
        <w:t>t</w:t>
      </w:r>
      <w:r>
        <w:rPr>
          <w:sz w:val="28"/>
          <w:vertAlign w:val="subscript"/>
        </w:rPr>
        <w:t>i</w:t>
      </w:r>
      <w:r>
        <w:rPr>
          <w:spacing w:val="-5"/>
          <w:sz w:val="28"/>
          <w:vertAlign w:val="baseline"/>
        </w:rPr>
        <w:t xml:space="preserve"> </w:t>
      </w:r>
      <w:r>
        <w:rPr>
          <w:sz w:val="28"/>
          <w:vertAlign w:val="baseline"/>
        </w:rPr>
        <w:t>/</w:t>
      </w:r>
      <w:r>
        <w:rPr>
          <w:spacing w:val="-5"/>
          <w:sz w:val="28"/>
          <w:vertAlign w:val="baseline"/>
        </w:rPr>
        <w:t xml:space="preserve"> </w:t>
      </w:r>
      <w:r>
        <w:rPr>
          <w:sz w:val="28"/>
          <w:vertAlign w:val="baseline"/>
        </w:rPr>
        <w:t>v</w:t>
      </w:r>
      <w:r>
        <w:rPr>
          <w:sz w:val="28"/>
          <w:vertAlign w:val="subscript"/>
        </w:rPr>
        <w:t>i</w:t>
      </w:r>
      <w:r>
        <w:rPr>
          <w:spacing w:val="-5"/>
          <w:sz w:val="28"/>
          <w:vertAlign w:val="baseline"/>
        </w:rPr>
        <w:t xml:space="preserve"> </w:t>
      </w:r>
      <w:r>
        <w:rPr>
          <w:sz w:val="28"/>
          <w:vertAlign w:val="baseline"/>
        </w:rPr>
        <w:t>in</w:t>
      </w:r>
      <w:r>
        <w:rPr>
          <w:spacing w:val="-5"/>
          <w:sz w:val="28"/>
          <w:vertAlign w:val="baseline"/>
        </w:rPr>
        <w:t xml:space="preserve"> </w:t>
      </w:r>
      <w:r>
        <w:rPr>
          <w:sz w:val="28"/>
          <w:vertAlign w:val="baseline"/>
        </w:rPr>
        <w:t>the</w:t>
      </w:r>
      <w:r>
        <w:rPr>
          <w:spacing w:val="-5"/>
          <w:sz w:val="28"/>
          <w:vertAlign w:val="baseline"/>
        </w:rPr>
        <w:t xml:space="preserve"> </w:t>
      </w:r>
      <w:r>
        <w:rPr>
          <w:sz w:val="28"/>
          <w:vertAlign w:val="baseline"/>
        </w:rPr>
        <w:t>existing</w:t>
      </w:r>
      <w:r>
        <w:rPr>
          <w:spacing w:val="-5"/>
          <w:sz w:val="28"/>
          <w:vertAlign w:val="baseline"/>
        </w:rPr>
        <w:t xml:space="preserve"> </w:t>
      </w:r>
      <w:r>
        <w:rPr>
          <w:spacing w:val="-2"/>
          <w:sz w:val="28"/>
          <w:vertAlign w:val="baseline"/>
        </w:rPr>
        <w:t>substitutions</w:t>
      </w:r>
    </w:p>
    <w:p w14:paraId="2C6E2A53">
      <w:pPr>
        <w:pStyle w:val="10"/>
        <w:numPr>
          <w:ilvl w:val="1"/>
          <w:numId w:val="21"/>
        </w:numPr>
        <w:tabs>
          <w:tab w:val="left" w:pos="1462"/>
        </w:tabs>
        <w:spacing w:before="271" w:after="0" w:line="240" w:lineRule="auto"/>
        <w:ind w:left="1462" w:right="0" w:hanging="359"/>
        <w:jc w:val="left"/>
        <w:rPr>
          <w:sz w:val="28"/>
        </w:rPr>
      </w:pPr>
      <w:r>
        <w:rPr>
          <w:sz w:val="28"/>
        </w:rPr>
        <w:t>Add</w:t>
      </w:r>
      <w:r>
        <w:rPr>
          <w:spacing w:val="-8"/>
          <w:sz w:val="28"/>
        </w:rPr>
        <w:t xml:space="preserve"> </w:t>
      </w:r>
      <w:r>
        <w:rPr>
          <w:sz w:val="28"/>
        </w:rPr>
        <w:t>t</w:t>
      </w:r>
      <w:r>
        <w:rPr>
          <w:sz w:val="28"/>
          <w:vertAlign w:val="subscript"/>
        </w:rPr>
        <w:t>i</w:t>
      </w:r>
      <w:r>
        <w:rPr>
          <w:spacing w:val="-5"/>
          <w:sz w:val="28"/>
          <w:vertAlign w:val="baseline"/>
        </w:rPr>
        <w:t xml:space="preserve"> </w:t>
      </w:r>
      <w:r>
        <w:rPr>
          <w:sz w:val="28"/>
          <w:vertAlign w:val="baseline"/>
        </w:rPr>
        <w:t>/v</w:t>
      </w:r>
      <w:r>
        <w:rPr>
          <w:sz w:val="28"/>
          <w:vertAlign w:val="subscript"/>
        </w:rPr>
        <w:t>i</w:t>
      </w:r>
      <w:r>
        <w:rPr>
          <w:spacing w:val="-6"/>
          <w:sz w:val="28"/>
          <w:vertAlign w:val="baseline"/>
        </w:rPr>
        <w:t xml:space="preserve"> </w:t>
      </w:r>
      <w:r>
        <w:rPr>
          <w:sz w:val="28"/>
          <w:vertAlign w:val="baseline"/>
        </w:rPr>
        <w:t>to</w:t>
      </w:r>
      <w:r>
        <w:rPr>
          <w:spacing w:val="-5"/>
          <w:sz w:val="28"/>
          <w:vertAlign w:val="baseline"/>
        </w:rPr>
        <w:t xml:space="preserve"> </w:t>
      </w:r>
      <w:r>
        <w:rPr>
          <w:sz w:val="28"/>
          <w:vertAlign w:val="baseline"/>
        </w:rPr>
        <w:t>the</w:t>
      </w:r>
      <w:r>
        <w:rPr>
          <w:spacing w:val="-6"/>
          <w:sz w:val="28"/>
          <w:vertAlign w:val="baseline"/>
        </w:rPr>
        <w:t xml:space="preserve"> </w:t>
      </w:r>
      <w:r>
        <w:rPr>
          <w:sz w:val="28"/>
          <w:vertAlign w:val="baseline"/>
        </w:rPr>
        <w:t>substitution</w:t>
      </w:r>
      <w:r>
        <w:rPr>
          <w:spacing w:val="-5"/>
          <w:sz w:val="28"/>
          <w:vertAlign w:val="baseline"/>
        </w:rPr>
        <w:t xml:space="preserve"> </w:t>
      </w:r>
      <w:r>
        <w:rPr>
          <w:spacing w:val="-2"/>
          <w:sz w:val="28"/>
          <w:vertAlign w:val="baseline"/>
        </w:rPr>
        <w:t>setlist.</w:t>
      </w:r>
    </w:p>
    <w:p w14:paraId="421025E8">
      <w:pPr>
        <w:pStyle w:val="10"/>
        <w:numPr>
          <w:ilvl w:val="1"/>
          <w:numId w:val="21"/>
        </w:numPr>
        <w:tabs>
          <w:tab w:val="left" w:pos="1461"/>
          <w:tab w:val="left" w:pos="1463"/>
        </w:tabs>
        <w:spacing w:before="272" w:after="0" w:line="374" w:lineRule="auto"/>
        <w:ind w:left="1463" w:right="37" w:hanging="360"/>
        <w:jc w:val="both"/>
        <w:rPr>
          <w:sz w:val="28"/>
        </w:rPr>
      </w:pPr>
      <w:r>
        <w:rPr>
          <w:sz w:val="28"/>
        </w:rPr>
        <w:t>If both the expressions are functions, then function name must be similar, and the number of arguments must be the</w:t>
      </w:r>
      <w:r>
        <w:rPr>
          <w:spacing w:val="-4"/>
          <w:sz w:val="28"/>
        </w:rPr>
        <w:t xml:space="preserve"> </w:t>
      </w:r>
      <w:r>
        <w:rPr>
          <w:sz w:val="28"/>
        </w:rPr>
        <w:t>same</w:t>
      </w:r>
      <w:r>
        <w:rPr>
          <w:spacing w:val="-4"/>
          <w:sz w:val="28"/>
        </w:rPr>
        <w:t xml:space="preserve"> </w:t>
      </w:r>
      <w:r>
        <w:rPr>
          <w:sz w:val="28"/>
        </w:rPr>
        <w:t>in</w:t>
      </w:r>
      <w:r>
        <w:rPr>
          <w:spacing w:val="-4"/>
          <w:sz w:val="28"/>
        </w:rPr>
        <w:t xml:space="preserve"> </w:t>
      </w:r>
      <w:r>
        <w:rPr>
          <w:sz w:val="28"/>
        </w:rPr>
        <w:t>both</w:t>
      </w:r>
      <w:r>
        <w:rPr>
          <w:spacing w:val="-4"/>
          <w:sz w:val="28"/>
        </w:rPr>
        <w:t xml:space="preserve"> </w:t>
      </w:r>
      <w:r>
        <w:rPr>
          <w:sz w:val="28"/>
        </w:rPr>
        <w:t xml:space="preserve">the </w:t>
      </w:r>
      <w:r>
        <w:rPr>
          <w:spacing w:val="-2"/>
          <w:sz w:val="28"/>
        </w:rPr>
        <w:t>expression.</w:t>
      </w:r>
    </w:p>
    <w:p w14:paraId="6FDBCFDC">
      <w:pPr>
        <w:pStyle w:val="7"/>
        <w:spacing w:before="287" w:line="374" w:lineRule="auto"/>
        <w:ind w:left="23"/>
      </w:pPr>
      <w:r>
        <w:t>For each pair of the following atomic</w:t>
      </w:r>
      <w:r>
        <w:rPr>
          <w:spacing w:val="-4"/>
        </w:rPr>
        <w:t xml:space="preserve"> </w:t>
      </w:r>
      <w:r>
        <w:t>sentences</w:t>
      </w:r>
      <w:r>
        <w:rPr>
          <w:spacing w:val="-4"/>
        </w:rPr>
        <w:t xml:space="preserve"> </w:t>
      </w:r>
      <w:r>
        <w:t>find</w:t>
      </w:r>
      <w:r>
        <w:rPr>
          <w:spacing w:val="-4"/>
        </w:rPr>
        <w:t xml:space="preserve"> </w:t>
      </w:r>
      <w:r>
        <w:t>the</w:t>
      </w:r>
      <w:r>
        <w:rPr>
          <w:spacing w:val="-4"/>
        </w:rPr>
        <w:t xml:space="preserve"> </w:t>
      </w:r>
      <w:r>
        <w:t>most</w:t>
      </w:r>
      <w:r>
        <w:rPr>
          <w:spacing w:val="-4"/>
        </w:rPr>
        <w:t xml:space="preserve"> </w:t>
      </w:r>
      <w:r>
        <w:t>general</w:t>
      </w:r>
      <w:r>
        <w:rPr>
          <w:spacing w:val="-4"/>
        </w:rPr>
        <w:t xml:space="preserve"> </w:t>
      </w:r>
      <w:r>
        <w:t>unifier</w:t>
      </w:r>
      <w:r>
        <w:rPr>
          <w:spacing w:val="-4"/>
        </w:rPr>
        <w:t xml:space="preserve"> </w:t>
      </w:r>
      <w:r>
        <w:t xml:space="preserve">(If </w:t>
      </w:r>
      <w:r>
        <w:rPr>
          <w:spacing w:val="-2"/>
        </w:rPr>
        <w:t>exist).</w:t>
      </w:r>
    </w:p>
    <w:p w14:paraId="51DA5232">
      <w:pPr>
        <w:pStyle w:val="10"/>
        <w:numPr>
          <w:ilvl w:val="0"/>
          <w:numId w:val="22"/>
        </w:numPr>
        <w:tabs>
          <w:tab w:val="left" w:pos="301"/>
        </w:tabs>
        <w:spacing w:before="242" w:after="0" w:line="240" w:lineRule="auto"/>
        <w:ind w:left="301" w:right="0" w:hanging="278"/>
        <w:jc w:val="left"/>
        <w:rPr>
          <w:sz w:val="28"/>
        </w:rPr>
      </w:pPr>
      <w:r>
        <w:rPr>
          <w:sz w:val="28"/>
        </w:rPr>
        <w:t>Find</w:t>
      </w:r>
      <w:r>
        <w:rPr>
          <w:spacing w:val="-6"/>
          <w:sz w:val="28"/>
        </w:rPr>
        <w:t xml:space="preserve"> </w:t>
      </w:r>
      <w:r>
        <w:rPr>
          <w:sz w:val="28"/>
        </w:rPr>
        <w:t>the</w:t>
      </w:r>
      <w:r>
        <w:rPr>
          <w:spacing w:val="-4"/>
          <w:sz w:val="28"/>
        </w:rPr>
        <w:t xml:space="preserve"> </w:t>
      </w:r>
      <w:r>
        <w:rPr>
          <w:sz w:val="28"/>
        </w:rPr>
        <w:t>MGU</w:t>
      </w:r>
      <w:r>
        <w:rPr>
          <w:spacing w:val="-4"/>
          <w:sz w:val="28"/>
        </w:rPr>
        <w:t xml:space="preserve"> </w:t>
      </w:r>
      <w:r>
        <w:rPr>
          <w:sz w:val="28"/>
        </w:rPr>
        <w:t>of</w:t>
      </w:r>
      <w:r>
        <w:rPr>
          <w:spacing w:val="-4"/>
          <w:sz w:val="28"/>
        </w:rPr>
        <w:t xml:space="preserve"> </w:t>
      </w:r>
      <w:r>
        <w:rPr>
          <w:sz w:val="28"/>
        </w:rPr>
        <w:t>{p(f(a),</w:t>
      </w:r>
      <w:r>
        <w:rPr>
          <w:spacing w:val="-4"/>
          <w:sz w:val="28"/>
        </w:rPr>
        <w:t xml:space="preserve"> </w:t>
      </w:r>
      <w:r>
        <w:rPr>
          <w:sz w:val="28"/>
        </w:rPr>
        <w:t>g(Y))</w:t>
      </w:r>
      <w:r>
        <w:rPr>
          <w:spacing w:val="-4"/>
          <w:sz w:val="28"/>
        </w:rPr>
        <w:t xml:space="preserve"> </w:t>
      </w:r>
      <w:r>
        <w:rPr>
          <w:sz w:val="28"/>
        </w:rPr>
        <w:t>and</w:t>
      </w:r>
      <w:r>
        <w:rPr>
          <w:spacing w:val="-4"/>
          <w:sz w:val="28"/>
        </w:rPr>
        <w:t xml:space="preserve"> </w:t>
      </w:r>
      <w:r>
        <w:rPr>
          <w:sz w:val="28"/>
        </w:rPr>
        <w:t>p(X,</w:t>
      </w:r>
      <w:r>
        <w:rPr>
          <w:spacing w:val="-4"/>
          <w:sz w:val="28"/>
        </w:rPr>
        <w:t xml:space="preserve"> </w:t>
      </w:r>
      <w:r>
        <w:rPr>
          <w:spacing w:val="-5"/>
          <w:sz w:val="28"/>
        </w:rPr>
        <w:t>X)}</w:t>
      </w:r>
    </w:p>
    <w:p w14:paraId="10111370">
      <w:pPr>
        <w:pStyle w:val="7"/>
        <w:spacing w:before="99"/>
      </w:pPr>
    </w:p>
    <w:p w14:paraId="63D1BFED">
      <w:pPr>
        <w:pStyle w:val="7"/>
        <w:spacing w:line="554" w:lineRule="auto"/>
        <w:ind w:left="1282" w:right="1784" w:hanging="420"/>
      </w:pPr>
      <w:r>
        <w:t>Sol:</w:t>
      </w:r>
      <w:r>
        <w:rPr>
          <w:spacing w:val="-5"/>
        </w:rPr>
        <w:t xml:space="preserve"> </w:t>
      </w:r>
      <w:r>
        <w:t>S</w:t>
      </w:r>
      <w:r>
        <w:rPr>
          <w:vertAlign w:val="subscript"/>
        </w:rPr>
        <w:t>0</w:t>
      </w:r>
      <w:r>
        <w:rPr>
          <w:spacing w:val="-5"/>
          <w:vertAlign w:val="baseline"/>
        </w:rPr>
        <w:t xml:space="preserve"> </w:t>
      </w:r>
      <w:r>
        <w:rPr>
          <w:vertAlign w:val="baseline"/>
        </w:rPr>
        <w:t>=&gt;</w:t>
      </w:r>
      <w:r>
        <w:rPr>
          <w:spacing w:val="-5"/>
          <w:vertAlign w:val="baseline"/>
        </w:rPr>
        <w:t xml:space="preserve"> </w:t>
      </w:r>
      <w:r>
        <w:rPr>
          <w:vertAlign w:val="baseline"/>
        </w:rPr>
        <w:t>Here,</w:t>
      </w:r>
      <w:r>
        <w:rPr>
          <w:spacing w:val="-5"/>
          <w:vertAlign w:val="baseline"/>
        </w:rPr>
        <w:t xml:space="preserve"> </w:t>
      </w:r>
      <w:r>
        <w:rPr>
          <w:vertAlign w:val="baseline"/>
        </w:rPr>
        <w:t>Ψ</w:t>
      </w:r>
      <w:r>
        <w:rPr>
          <w:vertAlign w:val="subscript"/>
        </w:rPr>
        <w:t>1</w:t>
      </w:r>
      <w:r>
        <w:rPr>
          <w:spacing w:val="-5"/>
          <w:vertAlign w:val="baseline"/>
        </w:rPr>
        <w:t xml:space="preserve"> </w:t>
      </w:r>
      <w:r>
        <w:rPr>
          <w:vertAlign w:val="baseline"/>
        </w:rPr>
        <w:t>=</w:t>
      </w:r>
      <w:r>
        <w:rPr>
          <w:spacing w:val="-5"/>
          <w:vertAlign w:val="baseline"/>
        </w:rPr>
        <w:t xml:space="preserve"> </w:t>
      </w:r>
      <w:r>
        <w:rPr>
          <w:vertAlign w:val="baseline"/>
        </w:rPr>
        <w:t>p(f(a),</w:t>
      </w:r>
      <w:r>
        <w:rPr>
          <w:spacing w:val="-5"/>
          <w:vertAlign w:val="baseline"/>
        </w:rPr>
        <w:t xml:space="preserve"> </w:t>
      </w:r>
      <w:r>
        <w:rPr>
          <w:vertAlign w:val="baseline"/>
        </w:rPr>
        <w:t>g(Y)),</w:t>
      </w:r>
      <w:r>
        <w:rPr>
          <w:spacing w:val="-5"/>
          <w:vertAlign w:val="baseline"/>
        </w:rPr>
        <w:t xml:space="preserve"> </w:t>
      </w:r>
      <w:r>
        <w:rPr>
          <w:vertAlign w:val="baseline"/>
        </w:rPr>
        <w:t>and</w:t>
      </w:r>
      <w:r>
        <w:rPr>
          <w:spacing w:val="-5"/>
          <w:vertAlign w:val="baseline"/>
        </w:rPr>
        <w:t xml:space="preserve"> </w:t>
      </w:r>
      <w:r>
        <w:rPr>
          <w:vertAlign w:val="baseline"/>
        </w:rPr>
        <w:t>Ψ</w:t>
      </w:r>
      <w:r>
        <w:rPr>
          <w:vertAlign w:val="subscript"/>
        </w:rPr>
        <w:t>2</w:t>
      </w:r>
      <w:r>
        <w:rPr>
          <w:spacing w:val="-5"/>
          <w:vertAlign w:val="baseline"/>
        </w:rPr>
        <w:t xml:space="preserve"> </w:t>
      </w:r>
      <w:r>
        <w:rPr>
          <w:vertAlign w:val="baseline"/>
        </w:rPr>
        <w:t>=</w:t>
      </w:r>
      <w:r>
        <w:rPr>
          <w:spacing w:val="-5"/>
          <w:vertAlign w:val="baseline"/>
        </w:rPr>
        <w:t xml:space="preserve"> </w:t>
      </w:r>
      <w:r>
        <w:rPr>
          <w:vertAlign w:val="baseline"/>
        </w:rPr>
        <w:t>p(X,</w:t>
      </w:r>
      <w:r>
        <w:rPr>
          <w:spacing w:val="-5"/>
          <w:vertAlign w:val="baseline"/>
        </w:rPr>
        <w:t xml:space="preserve"> </w:t>
      </w:r>
      <w:r>
        <w:rPr>
          <w:vertAlign w:val="baseline"/>
        </w:rPr>
        <w:t>X) SUBST θ= {f(a) / X}</w:t>
      </w:r>
    </w:p>
    <w:p w14:paraId="50943C69">
      <w:pPr>
        <w:pStyle w:val="7"/>
        <w:spacing w:line="554" w:lineRule="auto"/>
        <w:ind w:left="1282" w:right="1784"/>
      </w:pPr>
      <w:r>
        <w:t>S1</w:t>
      </w:r>
      <w:r>
        <w:rPr>
          <w:spacing w:val="-6"/>
        </w:rPr>
        <w:t xml:space="preserve"> </w:t>
      </w:r>
      <w:r>
        <w:t>=&gt;</w:t>
      </w:r>
      <w:r>
        <w:rPr>
          <w:spacing w:val="-6"/>
        </w:rPr>
        <w:t xml:space="preserve"> </w:t>
      </w:r>
      <w:r>
        <w:t>Ψ</w:t>
      </w:r>
      <w:r>
        <w:rPr>
          <w:vertAlign w:val="subscript"/>
        </w:rPr>
        <w:t>1</w:t>
      </w:r>
      <w:r>
        <w:rPr>
          <w:spacing w:val="-6"/>
          <w:vertAlign w:val="baseline"/>
        </w:rPr>
        <w:t xml:space="preserve"> </w:t>
      </w:r>
      <w:r>
        <w:rPr>
          <w:vertAlign w:val="baseline"/>
        </w:rPr>
        <w:t>=</w:t>
      </w:r>
      <w:r>
        <w:rPr>
          <w:spacing w:val="-6"/>
          <w:vertAlign w:val="baseline"/>
        </w:rPr>
        <w:t xml:space="preserve"> </w:t>
      </w:r>
      <w:r>
        <w:rPr>
          <w:vertAlign w:val="baseline"/>
        </w:rPr>
        <w:t>p(f(a),</w:t>
      </w:r>
      <w:r>
        <w:rPr>
          <w:spacing w:val="-6"/>
          <w:vertAlign w:val="baseline"/>
        </w:rPr>
        <w:t xml:space="preserve"> </w:t>
      </w:r>
      <w:r>
        <w:rPr>
          <w:vertAlign w:val="baseline"/>
        </w:rPr>
        <w:t>g(Y)),</w:t>
      </w:r>
      <w:r>
        <w:rPr>
          <w:spacing w:val="-6"/>
          <w:vertAlign w:val="baseline"/>
        </w:rPr>
        <w:t xml:space="preserve"> </w:t>
      </w:r>
      <w:r>
        <w:rPr>
          <w:vertAlign w:val="baseline"/>
        </w:rPr>
        <w:t>and</w:t>
      </w:r>
      <w:r>
        <w:rPr>
          <w:spacing w:val="-6"/>
          <w:vertAlign w:val="baseline"/>
        </w:rPr>
        <w:t xml:space="preserve"> </w:t>
      </w:r>
      <w:r>
        <w:rPr>
          <w:vertAlign w:val="baseline"/>
        </w:rPr>
        <w:t>Ψ</w:t>
      </w:r>
      <w:r>
        <w:rPr>
          <w:vertAlign w:val="subscript"/>
        </w:rPr>
        <w:t>2</w:t>
      </w:r>
      <w:r>
        <w:rPr>
          <w:spacing w:val="-6"/>
          <w:vertAlign w:val="baseline"/>
        </w:rPr>
        <w:t xml:space="preserve"> </w:t>
      </w:r>
      <w:r>
        <w:rPr>
          <w:vertAlign w:val="baseline"/>
        </w:rPr>
        <w:t>=</w:t>
      </w:r>
      <w:r>
        <w:rPr>
          <w:spacing w:val="-6"/>
          <w:vertAlign w:val="baseline"/>
        </w:rPr>
        <w:t xml:space="preserve"> </w:t>
      </w:r>
      <w:r>
        <w:rPr>
          <w:vertAlign w:val="baseline"/>
        </w:rPr>
        <w:t>p(f(a),</w:t>
      </w:r>
      <w:r>
        <w:rPr>
          <w:spacing w:val="-6"/>
          <w:vertAlign w:val="baseline"/>
        </w:rPr>
        <w:t xml:space="preserve"> </w:t>
      </w:r>
      <w:r>
        <w:rPr>
          <w:vertAlign w:val="baseline"/>
        </w:rPr>
        <w:t>f(a)) SUBST θ= {f(a) / g(y)}, Unification failed.</w:t>
      </w:r>
    </w:p>
    <w:p w14:paraId="1A645AB5">
      <w:pPr>
        <w:pStyle w:val="7"/>
        <w:spacing w:after="0" w:line="554" w:lineRule="auto"/>
        <w:sectPr>
          <w:pgSz w:w="11920" w:h="16840"/>
          <w:pgMar w:top="1380" w:right="1417" w:bottom="320" w:left="1417" w:header="0" w:footer="89" w:gutter="0"/>
          <w:cols w:space="720" w:num="1"/>
        </w:sectPr>
      </w:pPr>
    </w:p>
    <w:p w14:paraId="0AD34EDD">
      <w:pPr>
        <w:pStyle w:val="7"/>
        <w:spacing w:before="60"/>
        <w:ind w:left="23"/>
      </w:pPr>
      <w:r>
        <w:t>Unification</w:t>
      </w:r>
      <w:r>
        <w:rPr>
          <w:spacing w:val="-8"/>
        </w:rPr>
        <w:t xml:space="preserve"> </w:t>
      </w:r>
      <w:r>
        <w:t>is</w:t>
      </w:r>
      <w:r>
        <w:rPr>
          <w:spacing w:val="-5"/>
        </w:rPr>
        <w:t xml:space="preserve"> </w:t>
      </w:r>
      <w:r>
        <w:t>not</w:t>
      </w:r>
      <w:r>
        <w:rPr>
          <w:spacing w:val="-5"/>
        </w:rPr>
        <w:t xml:space="preserve"> </w:t>
      </w:r>
      <w:r>
        <w:t>possible</w:t>
      </w:r>
      <w:r>
        <w:rPr>
          <w:spacing w:val="-6"/>
        </w:rPr>
        <w:t xml:space="preserve"> </w:t>
      </w:r>
      <w:r>
        <w:t>for</w:t>
      </w:r>
      <w:r>
        <w:rPr>
          <w:spacing w:val="-5"/>
        </w:rPr>
        <w:t xml:space="preserve"> </w:t>
      </w:r>
      <w:r>
        <w:t>these</w:t>
      </w:r>
      <w:r>
        <w:rPr>
          <w:spacing w:val="-5"/>
        </w:rPr>
        <w:t xml:space="preserve"> </w:t>
      </w:r>
      <w:r>
        <w:rPr>
          <w:spacing w:val="-2"/>
        </w:rPr>
        <w:t>expressions.</w:t>
      </w:r>
    </w:p>
    <w:p w14:paraId="6CBDAE07">
      <w:pPr>
        <w:pStyle w:val="7"/>
        <w:spacing w:before="99"/>
      </w:pPr>
    </w:p>
    <w:p w14:paraId="257DB98F">
      <w:pPr>
        <w:pStyle w:val="10"/>
        <w:numPr>
          <w:ilvl w:val="0"/>
          <w:numId w:val="22"/>
        </w:numPr>
        <w:tabs>
          <w:tab w:val="left" w:pos="301"/>
        </w:tabs>
        <w:spacing w:before="0" w:after="0" w:line="240" w:lineRule="auto"/>
        <w:ind w:left="301" w:right="0" w:hanging="278"/>
        <w:jc w:val="left"/>
        <w:rPr>
          <w:sz w:val="28"/>
        </w:rPr>
      </w:pPr>
      <w:r>
        <w:rPr>
          <w:sz w:val="28"/>
        </w:rPr>
        <w:t>Find</w:t>
      </w:r>
      <w:r>
        <w:rPr>
          <w:spacing w:val="-6"/>
          <w:sz w:val="28"/>
        </w:rPr>
        <w:t xml:space="preserve"> </w:t>
      </w:r>
      <w:r>
        <w:rPr>
          <w:sz w:val="28"/>
        </w:rPr>
        <w:t>the</w:t>
      </w:r>
      <w:r>
        <w:rPr>
          <w:spacing w:val="-4"/>
          <w:sz w:val="28"/>
        </w:rPr>
        <w:t xml:space="preserve"> </w:t>
      </w:r>
      <w:r>
        <w:rPr>
          <w:sz w:val="28"/>
        </w:rPr>
        <w:t>MGU</w:t>
      </w:r>
      <w:r>
        <w:rPr>
          <w:spacing w:val="-4"/>
          <w:sz w:val="28"/>
        </w:rPr>
        <w:t xml:space="preserve"> </w:t>
      </w:r>
      <w:r>
        <w:rPr>
          <w:sz w:val="28"/>
        </w:rPr>
        <w:t>of</w:t>
      </w:r>
      <w:r>
        <w:rPr>
          <w:spacing w:val="-4"/>
          <w:sz w:val="28"/>
        </w:rPr>
        <w:t xml:space="preserve"> </w:t>
      </w:r>
      <w:r>
        <w:rPr>
          <w:sz w:val="28"/>
        </w:rPr>
        <w:t>{p(b,</w:t>
      </w:r>
      <w:r>
        <w:rPr>
          <w:spacing w:val="-4"/>
          <w:sz w:val="28"/>
        </w:rPr>
        <w:t xml:space="preserve"> </w:t>
      </w:r>
      <w:r>
        <w:rPr>
          <w:sz w:val="28"/>
        </w:rPr>
        <w:t>X,</w:t>
      </w:r>
      <w:r>
        <w:rPr>
          <w:spacing w:val="-4"/>
          <w:sz w:val="28"/>
        </w:rPr>
        <w:t xml:space="preserve"> </w:t>
      </w:r>
      <w:r>
        <w:rPr>
          <w:sz w:val="28"/>
        </w:rPr>
        <w:t>f(g(Z)))</w:t>
      </w:r>
      <w:r>
        <w:rPr>
          <w:spacing w:val="-4"/>
          <w:sz w:val="28"/>
        </w:rPr>
        <w:t xml:space="preserve"> </w:t>
      </w:r>
      <w:r>
        <w:rPr>
          <w:sz w:val="28"/>
        </w:rPr>
        <w:t>and</w:t>
      </w:r>
      <w:r>
        <w:rPr>
          <w:spacing w:val="-4"/>
          <w:sz w:val="28"/>
        </w:rPr>
        <w:t xml:space="preserve"> </w:t>
      </w:r>
      <w:r>
        <w:rPr>
          <w:sz w:val="28"/>
        </w:rPr>
        <w:t>p(Z,</w:t>
      </w:r>
      <w:r>
        <w:rPr>
          <w:spacing w:val="-4"/>
          <w:sz w:val="28"/>
        </w:rPr>
        <w:t xml:space="preserve"> </w:t>
      </w:r>
      <w:r>
        <w:rPr>
          <w:sz w:val="28"/>
        </w:rPr>
        <w:t>f(Y),</w:t>
      </w:r>
      <w:r>
        <w:rPr>
          <w:spacing w:val="-3"/>
          <w:sz w:val="28"/>
        </w:rPr>
        <w:t xml:space="preserve"> </w:t>
      </w:r>
      <w:r>
        <w:rPr>
          <w:spacing w:val="-2"/>
          <w:sz w:val="28"/>
        </w:rPr>
        <w:t>f(Y))}</w:t>
      </w:r>
    </w:p>
    <w:p w14:paraId="36930383">
      <w:pPr>
        <w:pStyle w:val="7"/>
        <w:spacing w:before="99"/>
      </w:pPr>
    </w:p>
    <w:p w14:paraId="176E6677">
      <w:pPr>
        <w:pStyle w:val="7"/>
        <w:ind w:left="23"/>
      </w:pPr>
      <w:r>
        <w:t>Here,</w:t>
      </w:r>
      <w:r>
        <w:rPr>
          <w:spacing w:val="-5"/>
        </w:rPr>
        <w:t xml:space="preserve"> </w:t>
      </w:r>
      <w:r>
        <w:t>Ψ</w:t>
      </w:r>
      <w:r>
        <w:rPr>
          <w:vertAlign w:val="subscript"/>
        </w:rPr>
        <w:t>1</w:t>
      </w:r>
      <w:r>
        <w:rPr>
          <w:spacing w:val="-4"/>
          <w:vertAlign w:val="baseline"/>
        </w:rPr>
        <w:t xml:space="preserve"> </w:t>
      </w:r>
      <w:r>
        <w:rPr>
          <w:vertAlign w:val="baseline"/>
        </w:rPr>
        <w:t>=</w:t>
      </w:r>
      <w:r>
        <w:rPr>
          <w:spacing w:val="-5"/>
          <w:vertAlign w:val="baseline"/>
        </w:rPr>
        <w:t xml:space="preserve"> </w:t>
      </w:r>
      <w:r>
        <w:rPr>
          <w:vertAlign w:val="baseline"/>
        </w:rPr>
        <w:t>p(b,</w:t>
      </w:r>
      <w:r>
        <w:rPr>
          <w:spacing w:val="-4"/>
          <w:vertAlign w:val="baseline"/>
        </w:rPr>
        <w:t xml:space="preserve"> </w:t>
      </w:r>
      <w:r>
        <w:rPr>
          <w:vertAlign w:val="baseline"/>
        </w:rPr>
        <w:t>X,</w:t>
      </w:r>
      <w:r>
        <w:rPr>
          <w:spacing w:val="-4"/>
          <w:vertAlign w:val="baseline"/>
        </w:rPr>
        <w:t xml:space="preserve"> </w:t>
      </w:r>
      <w:r>
        <w:rPr>
          <w:vertAlign w:val="baseline"/>
        </w:rPr>
        <w:t>f(g(Z)))</w:t>
      </w:r>
      <w:r>
        <w:rPr>
          <w:spacing w:val="-5"/>
          <w:vertAlign w:val="baseline"/>
        </w:rPr>
        <w:t xml:space="preserve"> </w:t>
      </w:r>
      <w:r>
        <w:rPr>
          <w:vertAlign w:val="baseline"/>
        </w:rPr>
        <w:t>,</w:t>
      </w:r>
      <w:r>
        <w:rPr>
          <w:spacing w:val="-4"/>
          <w:vertAlign w:val="baseline"/>
        </w:rPr>
        <w:t xml:space="preserve"> </w:t>
      </w:r>
      <w:r>
        <w:rPr>
          <w:vertAlign w:val="baseline"/>
        </w:rPr>
        <w:t>and</w:t>
      </w:r>
      <w:r>
        <w:rPr>
          <w:spacing w:val="-4"/>
          <w:vertAlign w:val="baseline"/>
        </w:rPr>
        <w:t xml:space="preserve"> </w:t>
      </w:r>
      <w:r>
        <w:rPr>
          <w:vertAlign w:val="baseline"/>
        </w:rPr>
        <w:t>Ψ</w:t>
      </w:r>
      <w:r>
        <w:rPr>
          <w:vertAlign w:val="subscript"/>
        </w:rPr>
        <w:t>2</w:t>
      </w:r>
      <w:r>
        <w:rPr>
          <w:spacing w:val="-5"/>
          <w:vertAlign w:val="baseline"/>
        </w:rPr>
        <w:t xml:space="preserve"> </w:t>
      </w:r>
      <w:r>
        <w:rPr>
          <w:vertAlign w:val="baseline"/>
        </w:rPr>
        <w:t>=</w:t>
      </w:r>
      <w:r>
        <w:rPr>
          <w:spacing w:val="-4"/>
          <w:vertAlign w:val="baseline"/>
        </w:rPr>
        <w:t xml:space="preserve"> </w:t>
      </w:r>
      <w:r>
        <w:rPr>
          <w:vertAlign w:val="baseline"/>
        </w:rPr>
        <w:t>p(Z,</w:t>
      </w:r>
      <w:r>
        <w:rPr>
          <w:spacing w:val="-5"/>
          <w:vertAlign w:val="baseline"/>
        </w:rPr>
        <w:t xml:space="preserve"> </w:t>
      </w:r>
      <w:r>
        <w:rPr>
          <w:vertAlign w:val="baseline"/>
        </w:rPr>
        <w:t>f(Y),</w:t>
      </w:r>
      <w:r>
        <w:rPr>
          <w:spacing w:val="-4"/>
          <w:vertAlign w:val="baseline"/>
        </w:rPr>
        <w:t xml:space="preserve"> </w:t>
      </w:r>
      <w:r>
        <w:rPr>
          <w:spacing w:val="-2"/>
          <w:vertAlign w:val="baseline"/>
        </w:rPr>
        <w:t>f(Y))</w:t>
      </w:r>
    </w:p>
    <w:p w14:paraId="52A00016">
      <w:pPr>
        <w:pStyle w:val="7"/>
        <w:spacing w:before="99"/>
      </w:pPr>
    </w:p>
    <w:p w14:paraId="1678B04C">
      <w:pPr>
        <w:pStyle w:val="7"/>
        <w:spacing w:line="554" w:lineRule="auto"/>
        <w:ind w:left="23" w:right="3976"/>
      </w:pPr>
      <w:r>
        <w:t>S</w:t>
      </w:r>
      <w:r>
        <w:rPr>
          <w:vertAlign w:val="subscript"/>
        </w:rPr>
        <w:t>0</w:t>
      </w:r>
      <w:r>
        <w:rPr>
          <w:spacing w:val="-6"/>
          <w:vertAlign w:val="baseline"/>
        </w:rPr>
        <w:t xml:space="preserve"> </w:t>
      </w:r>
      <w:r>
        <w:rPr>
          <w:vertAlign w:val="baseline"/>
        </w:rPr>
        <w:t>=&gt;</w:t>
      </w:r>
      <w:r>
        <w:rPr>
          <w:spacing w:val="-6"/>
          <w:vertAlign w:val="baseline"/>
        </w:rPr>
        <w:t xml:space="preserve"> </w:t>
      </w:r>
      <w:r>
        <w:rPr>
          <w:vertAlign w:val="baseline"/>
        </w:rPr>
        <w:t>{</w:t>
      </w:r>
      <w:r>
        <w:rPr>
          <w:spacing w:val="-6"/>
          <w:vertAlign w:val="baseline"/>
        </w:rPr>
        <w:t xml:space="preserve"> </w:t>
      </w:r>
      <w:r>
        <w:rPr>
          <w:vertAlign w:val="baseline"/>
        </w:rPr>
        <w:t>p(b,</w:t>
      </w:r>
      <w:r>
        <w:rPr>
          <w:spacing w:val="-6"/>
          <w:vertAlign w:val="baseline"/>
        </w:rPr>
        <w:t xml:space="preserve"> </w:t>
      </w:r>
      <w:r>
        <w:rPr>
          <w:vertAlign w:val="baseline"/>
        </w:rPr>
        <w:t>X,</w:t>
      </w:r>
      <w:r>
        <w:rPr>
          <w:spacing w:val="-6"/>
          <w:vertAlign w:val="baseline"/>
        </w:rPr>
        <w:t xml:space="preserve"> </w:t>
      </w:r>
      <w:r>
        <w:rPr>
          <w:vertAlign w:val="baseline"/>
        </w:rPr>
        <w:t>f(g(Z)));</w:t>
      </w:r>
      <w:r>
        <w:rPr>
          <w:spacing w:val="-6"/>
          <w:vertAlign w:val="baseline"/>
        </w:rPr>
        <w:t xml:space="preserve"> </w:t>
      </w:r>
      <w:r>
        <w:rPr>
          <w:vertAlign w:val="baseline"/>
        </w:rPr>
        <w:t>p(Z,</w:t>
      </w:r>
      <w:r>
        <w:rPr>
          <w:spacing w:val="-6"/>
          <w:vertAlign w:val="baseline"/>
        </w:rPr>
        <w:t xml:space="preserve"> </w:t>
      </w:r>
      <w:r>
        <w:rPr>
          <w:vertAlign w:val="baseline"/>
        </w:rPr>
        <w:t>f(Y),</w:t>
      </w:r>
      <w:r>
        <w:rPr>
          <w:spacing w:val="-6"/>
          <w:vertAlign w:val="baseline"/>
        </w:rPr>
        <w:t xml:space="preserve"> </w:t>
      </w:r>
      <w:r>
        <w:rPr>
          <w:vertAlign w:val="baseline"/>
        </w:rPr>
        <w:t>f(Y))} SUBST θ={b/Z}</w:t>
      </w:r>
    </w:p>
    <w:p w14:paraId="60E394BA">
      <w:pPr>
        <w:pStyle w:val="7"/>
        <w:spacing w:line="554" w:lineRule="auto"/>
        <w:ind w:left="23" w:right="3976"/>
      </w:pPr>
      <w:r>
        <w:t>S</w:t>
      </w:r>
      <w:r>
        <w:rPr>
          <w:vertAlign w:val="subscript"/>
        </w:rPr>
        <w:t>1</w:t>
      </w:r>
      <w:r>
        <w:rPr>
          <w:spacing w:val="-6"/>
          <w:vertAlign w:val="baseline"/>
        </w:rPr>
        <w:t xml:space="preserve"> </w:t>
      </w:r>
      <w:r>
        <w:rPr>
          <w:vertAlign w:val="baseline"/>
        </w:rPr>
        <w:t>=&gt;</w:t>
      </w:r>
      <w:r>
        <w:rPr>
          <w:spacing w:val="-6"/>
          <w:vertAlign w:val="baseline"/>
        </w:rPr>
        <w:t xml:space="preserve"> </w:t>
      </w:r>
      <w:r>
        <w:rPr>
          <w:vertAlign w:val="baseline"/>
        </w:rPr>
        <w:t>{</w:t>
      </w:r>
      <w:r>
        <w:rPr>
          <w:spacing w:val="-6"/>
          <w:vertAlign w:val="baseline"/>
        </w:rPr>
        <w:t xml:space="preserve"> </w:t>
      </w:r>
      <w:r>
        <w:rPr>
          <w:vertAlign w:val="baseline"/>
        </w:rPr>
        <w:t>p(b,</w:t>
      </w:r>
      <w:r>
        <w:rPr>
          <w:spacing w:val="-6"/>
          <w:vertAlign w:val="baseline"/>
        </w:rPr>
        <w:t xml:space="preserve"> </w:t>
      </w:r>
      <w:r>
        <w:rPr>
          <w:vertAlign w:val="baseline"/>
        </w:rPr>
        <w:t>X,</w:t>
      </w:r>
      <w:r>
        <w:rPr>
          <w:spacing w:val="-6"/>
          <w:vertAlign w:val="baseline"/>
        </w:rPr>
        <w:t xml:space="preserve"> </w:t>
      </w:r>
      <w:r>
        <w:rPr>
          <w:vertAlign w:val="baseline"/>
        </w:rPr>
        <w:t>f(g(b)));</w:t>
      </w:r>
      <w:r>
        <w:rPr>
          <w:spacing w:val="-6"/>
          <w:vertAlign w:val="baseline"/>
        </w:rPr>
        <w:t xml:space="preserve"> </w:t>
      </w:r>
      <w:r>
        <w:rPr>
          <w:vertAlign w:val="baseline"/>
        </w:rPr>
        <w:t>p(b,</w:t>
      </w:r>
      <w:r>
        <w:rPr>
          <w:spacing w:val="-6"/>
          <w:vertAlign w:val="baseline"/>
        </w:rPr>
        <w:t xml:space="preserve"> </w:t>
      </w:r>
      <w:r>
        <w:rPr>
          <w:vertAlign w:val="baseline"/>
        </w:rPr>
        <w:t>f(Y),</w:t>
      </w:r>
      <w:r>
        <w:rPr>
          <w:spacing w:val="-6"/>
          <w:vertAlign w:val="baseline"/>
        </w:rPr>
        <w:t xml:space="preserve"> </w:t>
      </w:r>
      <w:r>
        <w:rPr>
          <w:vertAlign w:val="baseline"/>
        </w:rPr>
        <w:t>f(Y))} SUBST θ={f(Y) /X}</w:t>
      </w:r>
    </w:p>
    <w:p w14:paraId="2FC8EA0B">
      <w:pPr>
        <w:pStyle w:val="7"/>
        <w:spacing w:line="554" w:lineRule="auto"/>
        <w:ind w:left="23" w:right="3386"/>
      </w:pPr>
      <w:r>
        <w:t>S</w:t>
      </w:r>
      <w:r>
        <w:rPr>
          <w:vertAlign w:val="subscript"/>
        </w:rPr>
        <w:t>2</w:t>
      </w:r>
      <w:r>
        <w:rPr>
          <w:spacing w:val="-6"/>
          <w:vertAlign w:val="baseline"/>
        </w:rPr>
        <w:t xml:space="preserve"> </w:t>
      </w:r>
      <w:r>
        <w:rPr>
          <w:vertAlign w:val="baseline"/>
        </w:rPr>
        <w:t>=&gt;</w:t>
      </w:r>
      <w:r>
        <w:rPr>
          <w:spacing w:val="-6"/>
          <w:vertAlign w:val="baseline"/>
        </w:rPr>
        <w:t xml:space="preserve"> </w:t>
      </w:r>
      <w:r>
        <w:rPr>
          <w:vertAlign w:val="baseline"/>
        </w:rPr>
        <w:t>{</w:t>
      </w:r>
      <w:r>
        <w:rPr>
          <w:spacing w:val="-6"/>
          <w:vertAlign w:val="baseline"/>
        </w:rPr>
        <w:t xml:space="preserve"> </w:t>
      </w:r>
      <w:r>
        <w:rPr>
          <w:vertAlign w:val="baseline"/>
        </w:rPr>
        <w:t>p(b,</w:t>
      </w:r>
      <w:r>
        <w:rPr>
          <w:spacing w:val="-6"/>
          <w:vertAlign w:val="baseline"/>
        </w:rPr>
        <w:t xml:space="preserve"> </w:t>
      </w:r>
      <w:r>
        <w:rPr>
          <w:vertAlign w:val="baseline"/>
        </w:rPr>
        <w:t>f(Y),</w:t>
      </w:r>
      <w:r>
        <w:rPr>
          <w:spacing w:val="-6"/>
          <w:vertAlign w:val="baseline"/>
        </w:rPr>
        <w:t xml:space="preserve"> </w:t>
      </w:r>
      <w:r>
        <w:rPr>
          <w:vertAlign w:val="baseline"/>
        </w:rPr>
        <w:t>f(g(b)));</w:t>
      </w:r>
      <w:r>
        <w:rPr>
          <w:spacing w:val="-6"/>
          <w:vertAlign w:val="baseline"/>
        </w:rPr>
        <w:t xml:space="preserve"> </w:t>
      </w:r>
      <w:r>
        <w:rPr>
          <w:vertAlign w:val="baseline"/>
        </w:rPr>
        <w:t>p(b,</w:t>
      </w:r>
      <w:r>
        <w:rPr>
          <w:spacing w:val="-6"/>
          <w:vertAlign w:val="baseline"/>
        </w:rPr>
        <w:t xml:space="preserve"> </w:t>
      </w:r>
      <w:r>
        <w:rPr>
          <w:vertAlign w:val="baseline"/>
        </w:rPr>
        <w:t>f(Y),</w:t>
      </w:r>
      <w:r>
        <w:rPr>
          <w:spacing w:val="-6"/>
          <w:vertAlign w:val="baseline"/>
        </w:rPr>
        <w:t xml:space="preserve"> </w:t>
      </w:r>
      <w:r>
        <w:rPr>
          <w:vertAlign w:val="baseline"/>
        </w:rPr>
        <w:t>f(Y))} SUBST θ= {g(b) /Y}</w:t>
      </w:r>
    </w:p>
    <w:p w14:paraId="132F7169">
      <w:pPr>
        <w:pStyle w:val="7"/>
        <w:spacing w:line="554" w:lineRule="auto"/>
        <w:ind w:left="23" w:right="710"/>
      </w:pPr>
      <w:r>
        <w:t>S</w:t>
      </w:r>
      <w:r>
        <w:rPr>
          <w:vertAlign w:val="subscript"/>
        </w:rPr>
        <w:t>2</w:t>
      </w:r>
      <w:r>
        <w:rPr>
          <w:spacing w:val="-7"/>
          <w:vertAlign w:val="baseline"/>
        </w:rPr>
        <w:t xml:space="preserve"> </w:t>
      </w:r>
      <w:r>
        <w:rPr>
          <w:vertAlign w:val="baseline"/>
        </w:rPr>
        <w:t>=&gt;</w:t>
      </w:r>
      <w:r>
        <w:rPr>
          <w:spacing w:val="-7"/>
          <w:vertAlign w:val="baseline"/>
        </w:rPr>
        <w:t xml:space="preserve"> </w:t>
      </w:r>
      <w:r>
        <w:rPr>
          <w:vertAlign w:val="baseline"/>
        </w:rPr>
        <w:t>{</w:t>
      </w:r>
      <w:r>
        <w:rPr>
          <w:spacing w:val="-7"/>
          <w:vertAlign w:val="baseline"/>
        </w:rPr>
        <w:t xml:space="preserve"> </w:t>
      </w:r>
      <w:r>
        <w:rPr>
          <w:vertAlign w:val="baseline"/>
        </w:rPr>
        <w:t>p(b,</w:t>
      </w:r>
      <w:r>
        <w:rPr>
          <w:spacing w:val="-7"/>
          <w:vertAlign w:val="baseline"/>
        </w:rPr>
        <w:t xml:space="preserve"> </w:t>
      </w:r>
      <w:r>
        <w:rPr>
          <w:vertAlign w:val="baseline"/>
        </w:rPr>
        <w:t>f(g(b)),</w:t>
      </w:r>
      <w:r>
        <w:rPr>
          <w:spacing w:val="-7"/>
          <w:vertAlign w:val="baseline"/>
        </w:rPr>
        <w:t xml:space="preserve"> </w:t>
      </w:r>
      <w:r>
        <w:rPr>
          <w:vertAlign w:val="baseline"/>
        </w:rPr>
        <w:t>f(g(b));</w:t>
      </w:r>
      <w:r>
        <w:rPr>
          <w:spacing w:val="-7"/>
          <w:vertAlign w:val="baseline"/>
        </w:rPr>
        <w:t xml:space="preserve"> </w:t>
      </w:r>
      <w:r>
        <w:rPr>
          <w:vertAlign w:val="baseline"/>
        </w:rPr>
        <w:t>p(b,</w:t>
      </w:r>
      <w:r>
        <w:rPr>
          <w:spacing w:val="-7"/>
          <w:vertAlign w:val="baseline"/>
        </w:rPr>
        <w:t xml:space="preserve"> </w:t>
      </w:r>
      <w:r>
        <w:rPr>
          <w:vertAlign w:val="baseline"/>
        </w:rPr>
        <w:t>f(g(b)),</w:t>
      </w:r>
      <w:r>
        <w:rPr>
          <w:spacing w:val="-7"/>
          <w:vertAlign w:val="baseline"/>
        </w:rPr>
        <w:t xml:space="preserve"> </w:t>
      </w:r>
      <w:r>
        <w:rPr>
          <w:vertAlign w:val="baseline"/>
        </w:rPr>
        <w:t>f(g(b))}</w:t>
      </w:r>
      <w:r>
        <w:rPr>
          <w:spacing w:val="-7"/>
          <w:vertAlign w:val="baseline"/>
        </w:rPr>
        <w:t xml:space="preserve"> </w:t>
      </w:r>
      <w:r>
        <w:rPr>
          <w:vertAlign w:val="baseline"/>
        </w:rPr>
        <w:t>Unified</w:t>
      </w:r>
      <w:r>
        <w:rPr>
          <w:spacing w:val="-7"/>
          <w:vertAlign w:val="baseline"/>
        </w:rPr>
        <w:t xml:space="preserve"> </w:t>
      </w:r>
      <w:r>
        <w:rPr>
          <w:vertAlign w:val="baseline"/>
        </w:rPr>
        <w:t>Successfully. And Unifier = { b/Z, f(Y) /X , g(b) /Y}.</w:t>
      </w:r>
    </w:p>
    <w:p w14:paraId="740BCAA2">
      <w:pPr>
        <w:pStyle w:val="10"/>
        <w:numPr>
          <w:ilvl w:val="0"/>
          <w:numId w:val="22"/>
        </w:numPr>
        <w:tabs>
          <w:tab w:val="left" w:pos="301"/>
        </w:tabs>
        <w:spacing w:before="0" w:after="0" w:line="321" w:lineRule="exact"/>
        <w:ind w:left="301" w:right="0" w:hanging="278"/>
        <w:jc w:val="left"/>
        <w:rPr>
          <w:sz w:val="28"/>
        </w:rPr>
      </w:pPr>
      <w:r>
        <w:rPr>
          <w:sz w:val="28"/>
        </w:rPr>
        <w:t>Find</w:t>
      </w:r>
      <w:r>
        <w:rPr>
          <w:spacing w:val="-5"/>
          <w:sz w:val="28"/>
        </w:rPr>
        <w:t xml:space="preserve"> </w:t>
      </w:r>
      <w:r>
        <w:rPr>
          <w:sz w:val="28"/>
        </w:rPr>
        <w:t>the</w:t>
      </w:r>
      <w:r>
        <w:rPr>
          <w:spacing w:val="-3"/>
          <w:sz w:val="28"/>
        </w:rPr>
        <w:t xml:space="preserve"> </w:t>
      </w:r>
      <w:r>
        <w:rPr>
          <w:sz w:val="28"/>
        </w:rPr>
        <w:t>MGU</w:t>
      </w:r>
      <w:r>
        <w:rPr>
          <w:spacing w:val="-3"/>
          <w:sz w:val="28"/>
        </w:rPr>
        <w:t xml:space="preserve"> </w:t>
      </w:r>
      <w:r>
        <w:rPr>
          <w:sz w:val="28"/>
        </w:rPr>
        <w:t>of</w:t>
      </w:r>
      <w:r>
        <w:rPr>
          <w:spacing w:val="-2"/>
          <w:sz w:val="28"/>
        </w:rPr>
        <w:t xml:space="preserve"> </w:t>
      </w:r>
      <w:r>
        <w:rPr>
          <w:sz w:val="28"/>
        </w:rPr>
        <w:t>{p</w:t>
      </w:r>
      <w:r>
        <w:rPr>
          <w:spacing w:val="-3"/>
          <w:sz w:val="28"/>
        </w:rPr>
        <w:t xml:space="preserve"> </w:t>
      </w:r>
      <w:r>
        <w:rPr>
          <w:sz w:val="28"/>
        </w:rPr>
        <w:t>(X,</w:t>
      </w:r>
      <w:r>
        <w:rPr>
          <w:spacing w:val="-3"/>
          <w:sz w:val="28"/>
        </w:rPr>
        <w:t xml:space="preserve"> </w:t>
      </w:r>
      <w:r>
        <w:rPr>
          <w:sz w:val="28"/>
        </w:rPr>
        <w:t>X),</w:t>
      </w:r>
      <w:r>
        <w:rPr>
          <w:spacing w:val="-2"/>
          <w:sz w:val="28"/>
        </w:rPr>
        <w:t xml:space="preserve"> </w:t>
      </w:r>
      <w:r>
        <w:rPr>
          <w:sz w:val="28"/>
        </w:rPr>
        <w:t>and</w:t>
      </w:r>
      <w:r>
        <w:rPr>
          <w:spacing w:val="-3"/>
          <w:sz w:val="28"/>
        </w:rPr>
        <w:t xml:space="preserve"> </w:t>
      </w:r>
      <w:r>
        <w:rPr>
          <w:sz w:val="28"/>
        </w:rPr>
        <w:t>p</w:t>
      </w:r>
      <w:r>
        <w:rPr>
          <w:spacing w:val="-3"/>
          <w:sz w:val="28"/>
        </w:rPr>
        <w:t xml:space="preserve"> </w:t>
      </w:r>
      <w:r>
        <w:rPr>
          <w:sz w:val="28"/>
        </w:rPr>
        <w:t>(Z,</w:t>
      </w:r>
      <w:r>
        <w:rPr>
          <w:spacing w:val="-2"/>
          <w:sz w:val="28"/>
        </w:rPr>
        <w:t xml:space="preserve"> f(Z))}</w:t>
      </w:r>
    </w:p>
    <w:p w14:paraId="214A4D68">
      <w:pPr>
        <w:pStyle w:val="7"/>
        <w:spacing w:before="95"/>
      </w:pPr>
    </w:p>
    <w:p w14:paraId="6C4ADC06">
      <w:pPr>
        <w:pStyle w:val="7"/>
        <w:ind w:left="23"/>
      </w:pPr>
      <w:r>
        <w:t>Here,</w:t>
      </w:r>
      <w:r>
        <w:rPr>
          <w:spacing w:val="-4"/>
        </w:rPr>
        <w:t xml:space="preserve"> </w:t>
      </w:r>
      <w:r>
        <w:t>Ψ</w:t>
      </w:r>
      <w:r>
        <w:rPr>
          <w:vertAlign w:val="subscript"/>
        </w:rPr>
        <w:t>1</w:t>
      </w:r>
      <w:r>
        <w:rPr>
          <w:spacing w:val="-4"/>
          <w:vertAlign w:val="baseline"/>
        </w:rPr>
        <w:t xml:space="preserve"> </w:t>
      </w:r>
      <w:r>
        <w:rPr>
          <w:vertAlign w:val="baseline"/>
        </w:rPr>
        <w:t>=</w:t>
      </w:r>
      <w:r>
        <w:rPr>
          <w:spacing w:val="-4"/>
          <w:vertAlign w:val="baseline"/>
        </w:rPr>
        <w:t xml:space="preserve"> </w:t>
      </w:r>
      <w:r>
        <w:rPr>
          <w:vertAlign w:val="baseline"/>
        </w:rPr>
        <w:t>{p</w:t>
      </w:r>
      <w:r>
        <w:rPr>
          <w:spacing w:val="-3"/>
          <w:vertAlign w:val="baseline"/>
        </w:rPr>
        <w:t xml:space="preserve"> </w:t>
      </w:r>
      <w:r>
        <w:rPr>
          <w:vertAlign w:val="baseline"/>
        </w:rPr>
        <w:t>(X,</w:t>
      </w:r>
      <w:r>
        <w:rPr>
          <w:spacing w:val="-4"/>
          <w:vertAlign w:val="baseline"/>
        </w:rPr>
        <w:t xml:space="preserve"> </w:t>
      </w:r>
      <w:r>
        <w:rPr>
          <w:vertAlign w:val="baseline"/>
        </w:rPr>
        <w:t>X),</w:t>
      </w:r>
      <w:r>
        <w:rPr>
          <w:spacing w:val="-4"/>
          <w:vertAlign w:val="baseline"/>
        </w:rPr>
        <w:t xml:space="preserve"> </w:t>
      </w:r>
      <w:r>
        <w:rPr>
          <w:vertAlign w:val="baseline"/>
        </w:rPr>
        <w:t>and</w:t>
      </w:r>
      <w:r>
        <w:rPr>
          <w:spacing w:val="-3"/>
          <w:vertAlign w:val="baseline"/>
        </w:rPr>
        <w:t xml:space="preserve"> </w:t>
      </w:r>
      <w:r>
        <w:rPr>
          <w:vertAlign w:val="baseline"/>
        </w:rPr>
        <w:t>Ψ</w:t>
      </w:r>
      <w:r>
        <w:rPr>
          <w:vertAlign w:val="subscript"/>
        </w:rPr>
        <w:t>2</w:t>
      </w:r>
      <w:r>
        <w:rPr>
          <w:spacing w:val="-4"/>
          <w:vertAlign w:val="baseline"/>
        </w:rPr>
        <w:t xml:space="preserve"> </w:t>
      </w:r>
      <w:r>
        <w:rPr>
          <w:vertAlign w:val="baseline"/>
        </w:rPr>
        <w:t>=</w:t>
      </w:r>
      <w:r>
        <w:rPr>
          <w:spacing w:val="-4"/>
          <w:vertAlign w:val="baseline"/>
        </w:rPr>
        <w:t xml:space="preserve"> </w:t>
      </w:r>
      <w:r>
        <w:rPr>
          <w:vertAlign w:val="baseline"/>
        </w:rPr>
        <w:t>p</w:t>
      </w:r>
      <w:r>
        <w:rPr>
          <w:spacing w:val="-3"/>
          <w:vertAlign w:val="baseline"/>
        </w:rPr>
        <w:t xml:space="preserve"> </w:t>
      </w:r>
      <w:r>
        <w:rPr>
          <w:vertAlign w:val="baseline"/>
        </w:rPr>
        <w:t>(Z,</w:t>
      </w:r>
      <w:r>
        <w:rPr>
          <w:spacing w:val="-4"/>
          <w:vertAlign w:val="baseline"/>
        </w:rPr>
        <w:t xml:space="preserve"> </w:t>
      </w:r>
      <w:r>
        <w:rPr>
          <w:spacing w:val="-2"/>
          <w:vertAlign w:val="baseline"/>
        </w:rPr>
        <w:t>f(Z))</w:t>
      </w:r>
    </w:p>
    <w:p w14:paraId="43E5B74C">
      <w:pPr>
        <w:pStyle w:val="7"/>
        <w:spacing w:before="99"/>
      </w:pPr>
    </w:p>
    <w:p w14:paraId="6CBEE462">
      <w:pPr>
        <w:pStyle w:val="7"/>
        <w:spacing w:line="554" w:lineRule="auto"/>
        <w:ind w:left="23" w:right="5051"/>
      </w:pPr>
      <w:r>
        <w:t>S</w:t>
      </w:r>
      <w:r>
        <w:rPr>
          <w:vertAlign w:val="subscript"/>
        </w:rPr>
        <w:t>0</w:t>
      </w:r>
      <w:r>
        <w:rPr>
          <w:spacing w:val="-7"/>
          <w:vertAlign w:val="baseline"/>
        </w:rPr>
        <w:t xml:space="preserve"> </w:t>
      </w:r>
      <w:r>
        <w:rPr>
          <w:vertAlign w:val="baseline"/>
        </w:rPr>
        <w:t>=&gt;</w:t>
      </w:r>
      <w:r>
        <w:rPr>
          <w:spacing w:val="-7"/>
          <w:vertAlign w:val="baseline"/>
        </w:rPr>
        <w:t xml:space="preserve"> </w:t>
      </w:r>
      <w:r>
        <w:rPr>
          <w:vertAlign w:val="baseline"/>
        </w:rPr>
        <w:t>{p</w:t>
      </w:r>
      <w:r>
        <w:rPr>
          <w:spacing w:val="-7"/>
          <w:vertAlign w:val="baseline"/>
        </w:rPr>
        <w:t xml:space="preserve"> </w:t>
      </w:r>
      <w:r>
        <w:rPr>
          <w:vertAlign w:val="baseline"/>
        </w:rPr>
        <w:t>(X,</w:t>
      </w:r>
      <w:r>
        <w:rPr>
          <w:spacing w:val="-7"/>
          <w:vertAlign w:val="baseline"/>
        </w:rPr>
        <w:t xml:space="preserve"> </w:t>
      </w:r>
      <w:r>
        <w:rPr>
          <w:vertAlign w:val="baseline"/>
        </w:rPr>
        <w:t>X),</w:t>
      </w:r>
      <w:r>
        <w:rPr>
          <w:spacing w:val="-7"/>
          <w:vertAlign w:val="baseline"/>
        </w:rPr>
        <w:t xml:space="preserve"> </w:t>
      </w:r>
      <w:r>
        <w:rPr>
          <w:vertAlign w:val="baseline"/>
        </w:rPr>
        <w:t>p</w:t>
      </w:r>
      <w:r>
        <w:rPr>
          <w:spacing w:val="-7"/>
          <w:vertAlign w:val="baseline"/>
        </w:rPr>
        <w:t xml:space="preserve"> </w:t>
      </w:r>
      <w:r>
        <w:rPr>
          <w:vertAlign w:val="baseline"/>
        </w:rPr>
        <w:t>(Z,</w:t>
      </w:r>
      <w:r>
        <w:rPr>
          <w:spacing w:val="-7"/>
          <w:vertAlign w:val="baseline"/>
        </w:rPr>
        <w:t xml:space="preserve"> </w:t>
      </w:r>
      <w:r>
        <w:rPr>
          <w:vertAlign w:val="baseline"/>
        </w:rPr>
        <w:t>f(Z))} SUBST θ= {X/Z}</w:t>
      </w:r>
    </w:p>
    <w:p w14:paraId="19EDC444">
      <w:pPr>
        <w:pStyle w:val="7"/>
        <w:spacing w:line="321" w:lineRule="exact"/>
        <w:ind w:left="1002"/>
      </w:pPr>
      <w:r>
        <w:t>S1</w:t>
      </w:r>
      <w:r>
        <w:rPr>
          <w:spacing w:val="-3"/>
        </w:rPr>
        <w:t xml:space="preserve"> </w:t>
      </w:r>
      <w:r>
        <w:t>=&gt;</w:t>
      </w:r>
      <w:r>
        <w:rPr>
          <w:spacing w:val="-2"/>
        </w:rPr>
        <w:t xml:space="preserve"> </w:t>
      </w:r>
      <w:r>
        <w:t>{p</w:t>
      </w:r>
      <w:r>
        <w:rPr>
          <w:spacing w:val="-2"/>
        </w:rPr>
        <w:t xml:space="preserve"> </w:t>
      </w:r>
      <w:r>
        <w:t>(Z,</w:t>
      </w:r>
      <w:r>
        <w:rPr>
          <w:spacing w:val="-3"/>
        </w:rPr>
        <w:t xml:space="preserve"> </w:t>
      </w:r>
      <w:r>
        <w:t>Z),</w:t>
      </w:r>
      <w:r>
        <w:rPr>
          <w:spacing w:val="-2"/>
        </w:rPr>
        <w:t xml:space="preserve"> </w:t>
      </w:r>
      <w:r>
        <w:t>p</w:t>
      </w:r>
      <w:r>
        <w:rPr>
          <w:spacing w:val="-2"/>
        </w:rPr>
        <w:t xml:space="preserve"> </w:t>
      </w:r>
      <w:r>
        <w:t>(Z,</w:t>
      </w:r>
      <w:r>
        <w:rPr>
          <w:spacing w:val="-2"/>
        </w:rPr>
        <w:t xml:space="preserve"> f(Z))}</w:t>
      </w:r>
    </w:p>
    <w:p w14:paraId="18FEBB7B">
      <w:pPr>
        <w:pStyle w:val="7"/>
        <w:spacing w:before="99"/>
      </w:pPr>
    </w:p>
    <w:p w14:paraId="359DA212">
      <w:pPr>
        <w:pStyle w:val="7"/>
        <w:ind w:left="23"/>
      </w:pPr>
      <w:r>
        <w:t>SUBST</w:t>
      </w:r>
      <w:r>
        <w:rPr>
          <w:spacing w:val="-10"/>
        </w:rPr>
        <w:t xml:space="preserve"> </w:t>
      </w:r>
      <w:r>
        <w:t>θ=</w:t>
      </w:r>
      <w:r>
        <w:rPr>
          <w:spacing w:val="-4"/>
        </w:rPr>
        <w:t xml:space="preserve"> </w:t>
      </w:r>
      <w:r>
        <w:t>{f(Z)</w:t>
      </w:r>
      <w:r>
        <w:rPr>
          <w:spacing w:val="-5"/>
        </w:rPr>
        <w:t xml:space="preserve"> </w:t>
      </w:r>
      <w:r>
        <w:t>/</w:t>
      </w:r>
      <w:r>
        <w:rPr>
          <w:spacing w:val="-4"/>
        </w:rPr>
        <w:t xml:space="preserve"> </w:t>
      </w:r>
      <w:r>
        <w:t>Z},</w:t>
      </w:r>
      <w:r>
        <w:rPr>
          <w:spacing w:val="-5"/>
        </w:rPr>
        <w:t xml:space="preserve"> </w:t>
      </w:r>
      <w:r>
        <w:t>Unification</w:t>
      </w:r>
      <w:r>
        <w:rPr>
          <w:spacing w:val="-4"/>
        </w:rPr>
        <w:t xml:space="preserve"> </w:t>
      </w:r>
      <w:r>
        <w:rPr>
          <w:spacing w:val="-2"/>
        </w:rPr>
        <w:t>Failed.</w:t>
      </w:r>
    </w:p>
    <w:p w14:paraId="0266D0FA">
      <w:pPr>
        <w:pStyle w:val="7"/>
        <w:spacing w:before="99"/>
      </w:pPr>
    </w:p>
    <w:p w14:paraId="7E716204">
      <w:pPr>
        <w:pStyle w:val="7"/>
        <w:spacing w:before="1"/>
        <w:ind w:left="23"/>
      </w:pPr>
      <w:r>
        <w:t>Hence,</w:t>
      </w:r>
      <w:r>
        <w:rPr>
          <w:spacing w:val="-6"/>
        </w:rPr>
        <w:t xml:space="preserve"> </w:t>
      </w:r>
      <w:r>
        <w:t>unification</w:t>
      </w:r>
      <w:r>
        <w:rPr>
          <w:spacing w:val="-5"/>
        </w:rPr>
        <w:t xml:space="preserve"> </w:t>
      </w:r>
      <w:r>
        <w:t>is</w:t>
      </w:r>
      <w:r>
        <w:rPr>
          <w:spacing w:val="-6"/>
        </w:rPr>
        <w:t xml:space="preserve"> </w:t>
      </w:r>
      <w:r>
        <w:t>not</w:t>
      </w:r>
      <w:r>
        <w:rPr>
          <w:spacing w:val="-5"/>
        </w:rPr>
        <w:t xml:space="preserve"> </w:t>
      </w:r>
      <w:r>
        <w:t>possible</w:t>
      </w:r>
      <w:r>
        <w:rPr>
          <w:spacing w:val="-6"/>
        </w:rPr>
        <w:t xml:space="preserve"> </w:t>
      </w:r>
      <w:r>
        <w:t>for</w:t>
      </w:r>
      <w:r>
        <w:rPr>
          <w:spacing w:val="-5"/>
        </w:rPr>
        <w:t xml:space="preserve"> </w:t>
      </w:r>
      <w:r>
        <w:t>these</w:t>
      </w:r>
      <w:r>
        <w:rPr>
          <w:spacing w:val="-5"/>
        </w:rPr>
        <w:t xml:space="preserve"> </w:t>
      </w:r>
      <w:r>
        <w:rPr>
          <w:spacing w:val="-2"/>
        </w:rPr>
        <w:t>expressions.</w:t>
      </w:r>
    </w:p>
    <w:p w14:paraId="0711ECE7">
      <w:pPr>
        <w:pStyle w:val="7"/>
        <w:spacing w:before="99"/>
      </w:pPr>
    </w:p>
    <w:p w14:paraId="76A95986">
      <w:pPr>
        <w:pStyle w:val="10"/>
        <w:numPr>
          <w:ilvl w:val="0"/>
          <w:numId w:val="22"/>
        </w:numPr>
        <w:tabs>
          <w:tab w:val="left" w:pos="301"/>
        </w:tabs>
        <w:spacing w:before="0" w:after="0" w:line="240" w:lineRule="auto"/>
        <w:ind w:left="301" w:right="0" w:hanging="278"/>
        <w:jc w:val="left"/>
        <w:rPr>
          <w:sz w:val="28"/>
        </w:rPr>
      </w:pPr>
      <w:r>
        <w:rPr>
          <w:sz w:val="28"/>
        </w:rPr>
        <w:t>Find</w:t>
      </w:r>
      <w:r>
        <w:rPr>
          <w:spacing w:val="-7"/>
          <w:sz w:val="28"/>
        </w:rPr>
        <w:t xml:space="preserve"> </w:t>
      </w:r>
      <w:r>
        <w:rPr>
          <w:sz w:val="28"/>
        </w:rPr>
        <w:t>the</w:t>
      </w:r>
      <w:r>
        <w:rPr>
          <w:spacing w:val="-6"/>
          <w:sz w:val="28"/>
        </w:rPr>
        <w:t xml:space="preserve"> </w:t>
      </w:r>
      <w:r>
        <w:rPr>
          <w:sz w:val="28"/>
        </w:rPr>
        <w:t>MGU</w:t>
      </w:r>
      <w:r>
        <w:rPr>
          <w:spacing w:val="-6"/>
          <w:sz w:val="28"/>
        </w:rPr>
        <w:t xml:space="preserve"> </w:t>
      </w:r>
      <w:r>
        <w:rPr>
          <w:sz w:val="28"/>
        </w:rPr>
        <w:t>of</w:t>
      </w:r>
      <w:r>
        <w:rPr>
          <w:spacing w:val="-7"/>
          <w:sz w:val="28"/>
        </w:rPr>
        <w:t xml:space="preserve"> </w:t>
      </w:r>
      <w:r>
        <w:rPr>
          <w:sz w:val="28"/>
        </w:rPr>
        <w:t>UNIFY(prime</w:t>
      </w:r>
      <w:r>
        <w:rPr>
          <w:spacing w:val="-6"/>
          <w:sz w:val="28"/>
        </w:rPr>
        <w:t xml:space="preserve"> </w:t>
      </w:r>
      <w:r>
        <w:rPr>
          <w:sz w:val="28"/>
        </w:rPr>
        <w:t>(11),</w:t>
      </w:r>
      <w:r>
        <w:rPr>
          <w:spacing w:val="-6"/>
          <w:sz w:val="28"/>
        </w:rPr>
        <w:t xml:space="preserve"> </w:t>
      </w:r>
      <w:r>
        <w:rPr>
          <w:spacing w:val="-2"/>
          <w:sz w:val="28"/>
        </w:rPr>
        <w:t>prime(y))</w:t>
      </w:r>
    </w:p>
    <w:p w14:paraId="293B204A">
      <w:pPr>
        <w:pStyle w:val="10"/>
        <w:spacing w:after="0" w:line="240" w:lineRule="auto"/>
        <w:jc w:val="left"/>
        <w:rPr>
          <w:sz w:val="28"/>
        </w:rPr>
        <w:sectPr>
          <w:pgSz w:w="11920" w:h="16840"/>
          <w:pgMar w:top="1380" w:right="1417" w:bottom="320" w:left="1417" w:header="0" w:footer="89" w:gutter="0"/>
          <w:cols w:space="720" w:num="1"/>
        </w:sectPr>
      </w:pPr>
    </w:p>
    <w:p w14:paraId="021FAA59">
      <w:pPr>
        <w:pStyle w:val="7"/>
        <w:spacing w:before="60" w:line="554" w:lineRule="auto"/>
        <w:ind w:left="23" w:right="3976"/>
      </w:pPr>
      <w:r>
        <w:t>Here,</w:t>
      </w:r>
      <w:r>
        <w:rPr>
          <w:spacing w:val="-8"/>
        </w:rPr>
        <w:t xml:space="preserve"> </w:t>
      </w:r>
      <w:r>
        <w:t>Ψ</w:t>
      </w:r>
      <w:r>
        <w:rPr>
          <w:vertAlign w:val="subscript"/>
        </w:rPr>
        <w:t>1</w:t>
      </w:r>
      <w:r>
        <w:rPr>
          <w:spacing w:val="-8"/>
          <w:vertAlign w:val="baseline"/>
        </w:rPr>
        <w:t xml:space="preserve"> </w:t>
      </w:r>
      <w:r>
        <w:rPr>
          <w:vertAlign w:val="baseline"/>
        </w:rPr>
        <w:t>=</w:t>
      </w:r>
      <w:r>
        <w:rPr>
          <w:spacing w:val="-8"/>
          <w:vertAlign w:val="baseline"/>
        </w:rPr>
        <w:t xml:space="preserve"> </w:t>
      </w:r>
      <w:r>
        <w:rPr>
          <w:vertAlign w:val="baseline"/>
        </w:rPr>
        <w:t>{prime(11)</w:t>
      </w:r>
      <w:r>
        <w:rPr>
          <w:spacing w:val="-8"/>
          <w:vertAlign w:val="baseline"/>
        </w:rPr>
        <w:t xml:space="preserve"> </w:t>
      </w:r>
      <w:r>
        <w:rPr>
          <w:vertAlign w:val="baseline"/>
        </w:rPr>
        <w:t>,</w:t>
      </w:r>
      <w:r>
        <w:rPr>
          <w:spacing w:val="-8"/>
          <w:vertAlign w:val="baseline"/>
        </w:rPr>
        <w:t xml:space="preserve"> </w:t>
      </w:r>
      <w:r>
        <w:rPr>
          <w:vertAlign w:val="baseline"/>
        </w:rPr>
        <w:t>and</w:t>
      </w:r>
      <w:r>
        <w:rPr>
          <w:spacing w:val="-8"/>
          <w:vertAlign w:val="baseline"/>
        </w:rPr>
        <w:t xml:space="preserve"> </w:t>
      </w:r>
      <w:r>
        <w:rPr>
          <w:vertAlign w:val="baseline"/>
        </w:rPr>
        <w:t>Ψ</w:t>
      </w:r>
      <w:r>
        <w:rPr>
          <w:vertAlign w:val="subscript"/>
        </w:rPr>
        <w:t>2</w:t>
      </w:r>
      <w:r>
        <w:rPr>
          <w:spacing w:val="-8"/>
          <w:vertAlign w:val="baseline"/>
        </w:rPr>
        <w:t xml:space="preserve"> </w:t>
      </w:r>
      <w:r>
        <w:rPr>
          <w:vertAlign w:val="baseline"/>
        </w:rPr>
        <w:t>=</w:t>
      </w:r>
      <w:r>
        <w:rPr>
          <w:spacing w:val="-8"/>
          <w:vertAlign w:val="baseline"/>
        </w:rPr>
        <w:t xml:space="preserve"> </w:t>
      </w:r>
      <w:r>
        <w:rPr>
          <w:vertAlign w:val="baseline"/>
        </w:rPr>
        <w:t>prime(y)} S</w:t>
      </w:r>
      <w:r>
        <w:rPr>
          <w:vertAlign w:val="subscript"/>
        </w:rPr>
        <w:t>0</w:t>
      </w:r>
      <w:r>
        <w:rPr>
          <w:vertAlign w:val="baseline"/>
        </w:rPr>
        <w:t xml:space="preserve"> =&gt; {prime(11) , prime(y)}</w:t>
      </w:r>
    </w:p>
    <w:p w14:paraId="28C7BE48">
      <w:pPr>
        <w:pStyle w:val="7"/>
        <w:spacing w:line="321" w:lineRule="exact"/>
        <w:ind w:left="23"/>
      </w:pPr>
      <w:r>
        <w:t>SUBST</w:t>
      </w:r>
      <w:r>
        <w:rPr>
          <w:spacing w:val="-9"/>
        </w:rPr>
        <w:t xml:space="preserve"> </w:t>
      </w:r>
      <w:r>
        <w:t>θ=</w:t>
      </w:r>
      <w:r>
        <w:rPr>
          <w:spacing w:val="-3"/>
        </w:rPr>
        <w:t xml:space="preserve"> </w:t>
      </w:r>
      <w:r>
        <w:rPr>
          <w:spacing w:val="-2"/>
        </w:rPr>
        <w:t>{11/y}</w:t>
      </w:r>
    </w:p>
    <w:p w14:paraId="5F2FDAB7">
      <w:pPr>
        <w:pStyle w:val="7"/>
        <w:spacing w:before="99"/>
      </w:pPr>
    </w:p>
    <w:p w14:paraId="726D4D5E">
      <w:pPr>
        <w:pStyle w:val="7"/>
        <w:ind w:left="23"/>
      </w:pPr>
      <w:r>
        <w:t>S</w:t>
      </w:r>
      <w:r>
        <w:rPr>
          <w:vertAlign w:val="subscript"/>
        </w:rPr>
        <w:t>1</w:t>
      </w:r>
      <w:r>
        <w:rPr>
          <w:spacing w:val="-10"/>
          <w:vertAlign w:val="baseline"/>
        </w:rPr>
        <w:t xml:space="preserve"> </w:t>
      </w:r>
      <w:r>
        <w:rPr>
          <w:vertAlign w:val="baseline"/>
        </w:rPr>
        <w:t>=&gt;</w:t>
      </w:r>
      <w:r>
        <w:rPr>
          <w:spacing w:val="-9"/>
          <w:vertAlign w:val="baseline"/>
        </w:rPr>
        <w:t xml:space="preserve"> </w:t>
      </w:r>
      <w:r>
        <w:rPr>
          <w:vertAlign w:val="baseline"/>
        </w:rPr>
        <w:t>{prime(11)</w:t>
      </w:r>
      <w:r>
        <w:rPr>
          <w:spacing w:val="-9"/>
          <w:vertAlign w:val="baseline"/>
        </w:rPr>
        <w:t xml:space="preserve"> </w:t>
      </w:r>
      <w:r>
        <w:rPr>
          <w:vertAlign w:val="baseline"/>
        </w:rPr>
        <w:t>,</w:t>
      </w:r>
      <w:r>
        <w:rPr>
          <w:spacing w:val="-10"/>
          <w:vertAlign w:val="baseline"/>
        </w:rPr>
        <w:t xml:space="preserve"> </w:t>
      </w:r>
      <w:r>
        <w:rPr>
          <w:vertAlign w:val="baseline"/>
        </w:rPr>
        <w:t>prime(11)}</w:t>
      </w:r>
      <w:r>
        <w:rPr>
          <w:spacing w:val="-9"/>
          <w:vertAlign w:val="baseline"/>
        </w:rPr>
        <w:t xml:space="preserve"> </w:t>
      </w:r>
      <w:r>
        <w:rPr>
          <w:vertAlign w:val="baseline"/>
        </w:rPr>
        <w:t>,</w:t>
      </w:r>
      <w:r>
        <w:rPr>
          <w:spacing w:val="-9"/>
          <w:vertAlign w:val="baseline"/>
        </w:rPr>
        <w:t xml:space="preserve"> </w:t>
      </w:r>
      <w:r>
        <w:rPr>
          <w:vertAlign w:val="baseline"/>
        </w:rPr>
        <w:t>Successfully</w:t>
      </w:r>
      <w:r>
        <w:rPr>
          <w:spacing w:val="-10"/>
          <w:vertAlign w:val="baseline"/>
        </w:rPr>
        <w:t xml:space="preserve"> </w:t>
      </w:r>
      <w:r>
        <w:rPr>
          <w:spacing w:val="-2"/>
          <w:vertAlign w:val="baseline"/>
        </w:rPr>
        <w:t>unified.</w:t>
      </w:r>
    </w:p>
    <w:p w14:paraId="5E41DBA3">
      <w:pPr>
        <w:pStyle w:val="7"/>
        <w:spacing w:before="99"/>
      </w:pPr>
    </w:p>
    <w:p w14:paraId="10358B74">
      <w:pPr>
        <w:pStyle w:val="7"/>
        <w:ind w:left="1002"/>
      </w:pPr>
      <w:r>
        <w:t>Unifier:</w:t>
      </w:r>
      <w:r>
        <w:rPr>
          <w:spacing w:val="-8"/>
        </w:rPr>
        <w:t xml:space="preserve"> </w:t>
      </w:r>
      <w:r>
        <w:rPr>
          <w:spacing w:val="-2"/>
        </w:rPr>
        <w:t>{11/y}.</w:t>
      </w:r>
    </w:p>
    <w:p w14:paraId="6BF53B88">
      <w:pPr>
        <w:pStyle w:val="7"/>
      </w:pPr>
    </w:p>
    <w:p w14:paraId="29A62374">
      <w:pPr>
        <w:pStyle w:val="7"/>
      </w:pPr>
    </w:p>
    <w:p w14:paraId="6F83CC82">
      <w:pPr>
        <w:pStyle w:val="7"/>
        <w:spacing w:before="198"/>
      </w:pPr>
    </w:p>
    <w:p w14:paraId="52AB7EC7">
      <w:pPr>
        <w:pStyle w:val="10"/>
        <w:numPr>
          <w:ilvl w:val="0"/>
          <w:numId w:val="22"/>
        </w:numPr>
        <w:tabs>
          <w:tab w:val="left" w:pos="301"/>
        </w:tabs>
        <w:spacing w:before="0" w:after="0" w:line="240" w:lineRule="auto"/>
        <w:ind w:left="301" w:right="0" w:hanging="278"/>
        <w:jc w:val="left"/>
        <w:rPr>
          <w:sz w:val="28"/>
        </w:rPr>
      </w:pPr>
      <w:r>
        <w:rPr>
          <w:sz w:val="28"/>
        </w:rPr>
        <w:t>Find</w:t>
      </w:r>
      <w:r>
        <w:rPr>
          <w:spacing w:val="-6"/>
          <w:sz w:val="28"/>
        </w:rPr>
        <w:t xml:space="preserve"> </w:t>
      </w:r>
      <w:r>
        <w:rPr>
          <w:sz w:val="28"/>
        </w:rPr>
        <w:t>the</w:t>
      </w:r>
      <w:r>
        <w:rPr>
          <w:spacing w:val="-4"/>
          <w:sz w:val="28"/>
        </w:rPr>
        <w:t xml:space="preserve"> </w:t>
      </w:r>
      <w:r>
        <w:rPr>
          <w:sz w:val="28"/>
        </w:rPr>
        <w:t>MGU</w:t>
      </w:r>
      <w:r>
        <w:rPr>
          <w:spacing w:val="-4"/>
          <w:sz w:val="28"/>
        </w:rPr>
        <w:t xml:space="preserve"> </w:t>
      </w:r>
      <w:r>
        <w:rPr>
          <w:sz w:val="28"/>
        </w:rPr>
        <w:t>of</w:t>
      </w:r>
      <w:r>
        <w:rPr>
          <w:spacing w:val="-4"/>
          <w:sz w:val="28"/>
        </w:rPr>
        <w:t xml:space="preserve"> </w:t>
      </w:r>
      <w:r>
        <w:rPr>
          <w:sz w:val="28"/>
        </w:rPr>
        <w:t>Q(a,</w:t>
      </w:r>
      <w:r>
        <w:rPr>
          <w:spacing w:val="-4"/>
          <w:sz w:val="28"/>
        </w:rPr>
        <w:t xml:space="preserve"> </w:t>
      </w:r>
      <w:r>
        <w:rPr>
          <w:sz w:val="28"/>
        </w:rPr>
        <w:t>g(x,</w:t>
      </w:r>
      <w:r>
        <w:rPr>
          <w:spacing w:val="-4"/>
          <w:sz w:val="28"/>
        </w:rPr>
        <w:t xml:space="preserve"> </w:t>
      </w:r>
      <w:r>
        <w:rPr>
          <w:sz w:val="28"/>
        </w:rPr>
        <w:t>a),</w:t>
      </w:r>
      <w:r>
        <w:rPr>
          <w:spacing w:val="-4"/>
          <w:sz w:val="28"/>
        </w:rPr>
        <w:t xml:space="preserve"> </w:t>
      </w:r>
      <w:r>
        <w:rPr>
          <w:sz w:val="28"/>
        </w:rPr>
        <w:t>f(y)),</w:t>
      </w:r>
      <w:r>
        <w:rPr>
          <w:spacing w:val="-4"/>
          <w:sz w:val="28"/>
        </w:rPr>
        <w:t xml:space="preserve"> </w:t>
      </w:r>
      <w:r>
        <w:rPr>
          <w:sz w:val="28"/>
        </w:rPr>
        <w:t>Q(a,</w:t>
      </w:r>
      <w:r>
        <w:rPr>
          <w:spacing w:val="-4"/>
          <w:sz w:val="28"/>
        </w:rPr>
        <w:t xml:space="preserve"> </w:t>
      </w:r>
      <w:r>
        <w:rPr>
          <w:sz w:val="28"/>
        </w:rPr>
        <w:t>g(f(b),</w:t>
      </w:r>
      <w:r>
        <w:rPr>
          <w:spacing w:val="-4"/>
          <w:sz w:val="28"/>
        </w:rPr>
        <w:t xml:space="preserve"> </w:t>
      </w:r>
      <w:r>
        <w:rPr>
          <w:sz w:val="28"/>
        </w:rPr>
        <w:t>a),</w:t>
      </w:r>
      <w:r>
        <w:rPr>
          <w:spacing w:val="-3"/>
          <w:sz w:val="28"/>
        </w:rPr>
        <w:t xml:space="preserve"> </w:t>
      </w:r>
      <w:r>
        <w:rPr>
          <w:spacing w:val="-5"/>
          <w:sz w:val="28"/>
        </w:rPr>
        <w:t>x)}</w:t>
      </w:r>
    </w:p>
    <w:p w14:paraId="18B57D77">
      <w:pPr>
        <w:pStyle w:val="7"/>
        <w:spacing w:before="99"/>
      </w:pPr>
    </w:p>
    <w:p w14:paraId="561CB131">
      <w:pPr>
        <w:pStyle w:val="7"/>
        <w:ind w:left="23"/>
      </w:pPr>
      <w:r>
        <w:t>Here,</w:t>
      </w:r>
      <w:r>
        <w:rPr>
          <w:spacing w:val="-5"/>
        </w:rPr>
        <w:t xml:space="preserve"> </w:t>
      </w:r>
      <w:r>
        <w:t>Ψ</w:t>
      </w:r>
      <w:r>
        <w:rPr>
          <w:vertAlign w:val="subscript"/>
        </w:rPr>
        <w:t>1</w:t>
      </w:r>
      <w:r>
        <w:rPr>
          <w:spacing w:val="-5"/>
          <w:vertAlign w:val="baseline"/>
        </w:rPr>
        <w:t xml:space="preserve"> </w:t>
      </w:r>
      <w:r>
        <w:rPr>
          <w:vertAlign w:val="baseline"/>
        </w:rPr>
        <w:t>=</w:t>
      </w:r>
      <w:r>
        <w:rPr>
          <w:spacing w:val="-4"/>
          <w:vertAlign w:val="baseline"/>
        </w:rPr>
        <w:t xml:space="preserve"> </w:t>
      </w:r>
      <w:r>
        <w:rPr>
          <w:vertAlign w:val="baseline"/>
        </w:rPr>
        <w:t>Q(a,</w:t>
      </w:r>
      <w:r>
        <w:rPr>
          <w:spacing w:val="-5"/>
          <w:vertAlign w:val="baseline"/>
        </w:rPr>
        <w:t xml:space="preserve"> </w:t>
      </w:r>
      <w:r>
        <w:rPr>
          <w:vertAlign w:val="baseline"/>
        </w:rPr>
        <w:t>g(x,</w:t>
      </w:r>
      <w:r>
        <w:rPr>
          <w:spacing w:val="-4"/>
          <w:vertAlign w:val="baseline"/>
        </w:rPr>
        <w:t xml:space="preserve"> </w:t>
      </w:r>
      <w:r>
        <w:rPr>
          <w:vertAlign w:val="baseline"/>
        </w:rPr>
        <w:t>a),</w:t>
      </w:r>
      <w:r>
        <w:rPr>
          <w:spacing w:val="-5"/>
          <w:vertAlign w:val="baseline"/>
        </w:rPr>
        <w:t xml:space="preserve"> </w:t>
      </w:r>
      <w:r>
        <w:rPr>
          <w:vertAlign w:val="baseline"/>
        </w:rPr>
        <w:t>f(y)),</w:t>
      </w:r>
      <w:r>
        <w:rPr>
          <w:spacing w:val="-4"/>
          <w:vertAlign w:val="baseline"/>
        </w:rPr>
        <w:t xml:space="preserve"> </w:t>
      </w:r>
      <w:r>
        <w:rPr>
          <w:vertAlign w:val="baseline"/>
        </w:rPr>
        <w:t>and</w:t>
      </w:r>
      <w:r>
        <w:rPr>
          <w:spacing w:val="-5"/>
          <w:vertAlign w:val="baseline"/>
        </w:rPr>
        <w:t xml:space="preserve"> </w:t>
      </w:r>
      <w:r>
        <w:rPr>
          <w:vertAlign w:val="baseline"/>
        </w:rPr>
        <w:t>Ψ</w:t>
      </w:r>
      <w:r>
        <w:rPr>
          <w:vertAlign w:val="subscript"/>
        </w:rPr>
        <w:t>2</w:t>
      </w:r>
      <w:r>
        <w:rPr>
          <w:spacing w:val="-5"/>
          <w:vertAlign w:val="baseline"/>
        </w:rPr>
        <w:t xml:space="preserve"> </w:t>
      </w:r>
      <w:r>
        <w:rPr>
          <w:vertAlign w:val="baseline"/>
        </w:rPr>
        <w:t>=</w:t>
      </w:r>
      <w:r>
        <w:rPr>
          <w:spacing w:val="-4"/>
          <w:vertAlign w:val="baseline"/>
        </w:rPr>
        <w:t xml:space="preserve"> </w:t>
      </w:r>
      <w:r>
        <w:rPr>
          <w:vertAlign w:val="baseline"/>
        </w:rPr>
        <w:t>Q(a,</w:t>
      </w:r>
      <w:r>
        <w:rPr>
          <w:spacing w:val="-5"/>
          <w:vertAlign w:val="baseline"/>
        </w:rPr>
        <w:t xml:space="preserve"> </w:t>
      </w:r>
      <w:r>
        <w:rPr>
          <w:vertAlign w:val="baseline"/>
        </w:rPr>
        <w:t>g(f(b),</w:t>
      </w:r>
      <w:r>
        <w:rPr>
          <w:spacing w:val="-4"/>
          <w:vertAlign w:val="baseline"/>
        </w:rPr>
        <w:t xml:space="preserve"> </w:t>
      </w:r>
      <w:r>
        <w:rPr>
          <w:vertAlign w:val="baseline"/>
        </w:rPr>
        <w:t>a),</w:t>
      </w:r>
      <w:r>
        <w:rPr>
          <w:spacing w:val="-5"/>
          <w:vertAlign w:val="baseline"/>
        </w:rPr>
        <w:t xml:space="preserve"> x)</w:t>
      </w:r>
    </w:p>
    <w:p w14:paraId="7B4915B2">
      <w:pPr>
        <w:pStyle w:val="7"/>
        <w:spacing w:before="99"/>
      </w:pPr>
    </w:p>
    <w:p w14:paraId="165B0A8C">
      <w:pPr>
        <w:pStyle w:val="7"/>
        <w:spacing w:before="1" w:line="554" w:lineRule="auto"/>
        <w:ind w:left="23" w:right="3386"/>
      </w:pPr>
      <w:r>
        <w:t>S</w:t>
      </w:r>
      <w:r>
        <w:rPr>
          <w:vertAlign w:val="subscript"/>
        </w:rPr>
        <w:t>0</w:t>
      </w:r>
      <w:r>
        <w:rPr>
          <w:spacing w:val="-6"/>
          <w:vertAlign w:val="baseline"/>
        </w:rPr>
        <w:t xml:space="preserve"> </w:t>
      </w:r>
      <w:r>
        <w:rPr>
          <w:vertAlign w:val="baseline"/>
        </w:rPr>
        <w:t>=&gt;</w:t>
      </w:r>
      <w:r>
        <w:rPr>
          <w:spacing w:val="-6"/>
          <w:vertAlign w:val="baseline"/>
        </w:rPr>
        <w:t xml:space="preserve"> </w:t>
      </w:r>
      <w:r>
        <w:rPr>
          <w:vertAlign w:val="baseline"/>
        </w:rPr>
        <w:t>{Q(a,</w:t>
      </w:r>
      <w:r>
        <w:rPr>
          <w:spacing w:val="-6"/>
          <w:vertAlign w:val="baseline"/>
        </w:rPr>
        <w:t xml:space="preserve"> </w:t>
      </w:r>
      <w:r>
        <w:rPr>
          <w:vertAlign w:val="baseline"/>
        </w:rPr>
        <w:t>g(x,</w:t>
      </w:r>
      <w:r>
        <w:rPr>
          <w:spacing w:val="-6"/>
          <w:vertAlign w:val="baseline"/>
        </w:rPr>
        <w:t xml:space="preserve"> </w:t>
      </w:r>
      <w:r>
        <w:rPr>
          <w:vertAlign w:val="baseline"/>
        </w:rPr>
        <w:t>a),</w:t>
      </w:r>
      <w:r>
        <w:rPr>
          <w:spacing w:val="-6"/>
          <w:vertAlign w:val="baseline"/>
        </w:rPr>
        <w:t xml:space="preserve"> </w:t>
      </w:r>
      <w:r>
        <w:rPr>
          <w:vertAlign w:val="baseline"/>
        </w:rPr>
        <w:t>f(y));</w:t>
      </w:r>
      <w:r>
        <w:rPr>
          <w:spacing w:val="-6"/>
          <w:vertAlign w:val="baseline"/>
        </w:rPr>
        <w:t xml:space="preserve"> </w:t>
      </w:r>
      <w:r>
        <w:rPr>
          <w:vertAlign w:val="baseline"/>
        </w:rPr>
        <w:t>Q(a,</w:t>
      </w:r>
      <w:r>
        <w:rPr>
          <w:spacing w:val="-6"/>
          <w:vertAlign w:val="baseline"/>
        </w:rPr>
        <w:t xml:space="preserve"> </w:t>
      </w:r>
      <w:r>
        <w:rPr>
          <w:vertAlign w:val="baseline"/>
        </w:rPr>
        <w:t>g(f(b),</w:t>
      </w:r>
      <w:r>
        <w:rPr>
          <w:spacing w:val="-6"/>
          <w:vertAlign w:val="baseline"/>
        </w:rPr>
        <w:t xml:space="preserve"> </w:t>
      </w:r>
      <w:r>
        <w:rPr>
          <w:vertAlign w:val="baseline"/>
        </w:rPr>
        <w:t>a),</w:t>
      </w:r>
      <w:r>
        <w:rPr>
          <w:spacing w:val="-6"/>
          <w:vertAlign w:val="baseline"/>
        </w:rPr>
        <w:t xml:space="preserve"> </w:t>
      </w:r>
      <w:r>
        <w:rPr>
          <w:vertAlign w:val="baseline"/>
        </w:rPr>
        <w:t>x)} SUBST θ= {f(b)/x}</w:t>
      </w:r>
    </w:p>
    <w:p w14:paraId="1DBE792D">
      <w:pPr>
        <w:pStyle w:val="7"/>
        <w:spacing w:line="554" w:lineRule="auto"/>
        <w:ind w:left="23" w:right="2756"/>
      </w:pPr>
      <w:r>
        <w:t>S</w:t>
      </w:r>
      <w:r>
        <w:rPr>
          <w:vertAlign w:val="subscript"/>
        </w:rPr>
        <w:t>1</w:t>
      </w:r>
      <w:r>
        <w:rPr>
          <w:spacing w:val="-6"/>
          <w:vertAlign w:val="baseline"/>
        </w:rPr>
        <w:t xml:space="preserve"> </w:t>
      </w:r>
      <w:r>
        <w:rPr>
          <w:vertAlign w:val="baseline"/>
        </w:rPr>
        <w:t>=&gt;</w:t>
      </w:r>
      <w:r>
        <w:rPr>
          <w:spacing w:val="-6"/>
          <w:vertAlign w:val="baseline"/>
        </w:rPr>
        <w:t xml:space="preserve"> </w:t>
      </w:r>
      <w:r>
        <w:rPr>
          <w:vertAlign w:val="baseline"/>
        </w:rPr>
        <w:t>{Q(a,</w:t>
      </w:r>
      <w:r>
        <w:rPr>
          <w:spacing w:val="-6"/>
          <w:vertAlign w:val="baseline"/>
        </w:rPr>
        <w:t xml:space="preserve"> </w:t>
      </w:r>
      <w:r>
        <w:rPr>
          <w:vertAlign w:val="baseline"/>
        </w:rPr>
        <w:t>g(f(b),</w:t>
      </w:r>
      <w:r>
        <w:rPr>
          <w:spacing w:val="-6"/>
          <w:vertAlign w:val="baseline"/>
        </w:rPr>
        <w:t xml:space="preserve"> </w:t>
      </w:r>
      <w:r>
        <w:rPr>
          <w:vertAlign w:val="baseline"/>
        </w:rPr>
        <w:t>a),</w:t>
      </w:r>
      <w:r>
        <w:rPr>
          <w:spacing w:val="-6"/>
          <w:vertAlign w:val="baseline"/>
        </w:rPr>
        <w:t xml:space="preserve"> </w:t>
      </w:r>
      <w:r>
        <w:rPr>
          <w:vertAlign w:val="baseline"/>
        </w:rPr>
        <w:t>f(y));</w:t>
      </w:r>
      <w:r>
        <w:rPr>
          <w:spacing w:val="-6"/>
          <w:vertAlign w:val="baseline"/>
        </w:rPr>
        <w:t xml:space="preserve"> </w:t>
      </w:r>
      <w:r>
        <w:rPr>
          <w:vertAlign w:val="baseline"/>
        </w:rPr>
        <w:t>Q(a,</w:t>
      </w:r>
      <w:r>
        <w:rPr>
          <w:spacing w:val="-6"/>
          <w:vertAlign w:val="baseline"/>
        </w:rPr>
        <w:t xml:space="preserve"> </w:t>
      </w:r>
      <w:r>
        <w:rPr>
          <w:vertAlign w:val="baseline"/>
        </w:rPr>
        <w:t>g(f(b),</w:t>
      </w:r>
      <w:r>
        <w:rPr>
          <w:spacing w:val="-6"/>
          <w:vertAlign w:val="baseline"/>
        </w:rPr>
        <w:t xml:space="preserve"> </w:t>
      </w:r>
      <w:r>
        <w:rPr>
          <w:vertAlign w:val="baseline"/>
        </w:rPr>
        <w:t>a),</w:t>
      </w:r>
      <w:r>
        <w:rPr>
          <w:spacing w:val="-6"/>
          <w:vertAlign w:val="baseline"/>
        </w:rPr>
        <w:t xml:space="preserve"> </w:t>
      </w:r>
      <w:r>
        <w:rPr>
          <w:vertAlign w:val="baseline"/>
        </w:rPr>
        <w:t>f(b))} SUBST θ= {b/y}</w:t>
      </w:r>
    </w:p>
    <w:p w14:paraId="2AD92B7A">
      <w:pPr>
        <w:pStyle w:val="7"/>
        <w:spacing w:line="554" w:lineRule="auto"/>
        <w:ind w:left="23" w:right="136"/>
      </w:pPr>
      <w:r>
        <w:t>S</w:t>
      </w:r>
      <w:r>
        <w:rPr>
          <w:vertAlign w:val="subscript"/>
        </w:rPr>
        <w:t>1</w:t>
      </w:r>
      <w:r>
        <w:rPr>
          <w:spacing w:val="-5"/>
          <w:vertAlign w:val="baseline"/>
        </w:rPr>
        <w:t xml:space="preserve"> </w:t>
      </w:r>
      <w:r>
        <w:rPr>
          <w:vertAlign w:val="baseline"/>
        </w:rPr>
        <w:t>=&gt;</w:t>
      </w:r>
      <w:r>
        <w:rPr>
          <w:spacing w:val="-5"/>
          <w:vertAlign w:val="baseline"/>
        </w:rPr>
        <w:t xml:space="preserve"> </w:t>
      </w:r>
      <w:r>
        <w:rPr>
          <w:vertAlign w:val="baseline"/>
        </w:rPr>
        <w:t>{Q(a,</w:t>
      </w:r>
      <w:r>
        <w:rPr>
          <w:spacing w:val="-5"/>
          <w:vertAlign w:val="baseline"/>
        </w:rPr>
        <w:t xml:space="preserve"> </w:t>
      </w:r>
      <w:r>
        <w:rPr>
          <w:vertAlign w:val="baseline"/>
        </w:rPr>
        <w:t>g(f(b),</w:t>
      </w:r>
      <w:r>
        <w:rPr>
          <w:spacing w:val="-5"/>
          <w:vertAlign w:val="baseline"/>
        </w:rPr>
        <w:t xml:space="preserve"> </w:t>
      </w:r>
      <w:r>
        <w:rPr>
          <w:vertAlign w:val="baseline"/>
        </w:rPr>
        <w:t>a),</w:t>
      </w:r>
      <w:r>
        <w:rPr>
          <w:spacing w:val="-5"/>
          <w:vertAlign w:val="baseline"/>
        </w:rPr>
        <w:t xml:space="preserve"> </w:t>
      </w:r>
      <w:r>
        <w:rPr>
          <w:vertAlign w:val="baseline"/>
        </w:rPr>
        <w:t>f(b));</w:t>
      </w:r>
      <w:r>
        <w:rPr>
          <w:spacing w:val="-5"/>
          <w:vertAlign w:val="baseline"/>
        </w:rPr>
        <w:t xml:space="preserve"> </w:t>
      </w:r>
      <w:r>
        <w:rPr>
          <w:vertAlign w:val="baseline"/>
        </w:rPr>
        <w:t>Q(a,</w:t>
      </w:r>
      <w:r>
        <w:rPr>
          <w:spacing w:val="-5"/>
          <w:vertAlign w:val="baseline"/>
        </w:rPr>
        <w:t xml:space="preserve"> </w:t>
      </w:r>
      <w:r>
        <w:rPr>
          <w:vertAlign w:val="baseline"/>
        </w:rPr>
        <w:t>g(f(b),</w:t>
      </w:r>
      <w:r>
        <w:rPr>
          <w:spacing w:val="-5"/>
          <w:vertAlign w:val="baseline"/>
        </w:rPr>
        <w:t xml:space="preserve"> </w:t>
      </w:r>
      <w:r>
        <w:rPr>
          <w:vertAlign w:val="baseline"/>
        </w:rPr>
        <w:t>a),</w:t>
      </w:r>
      <w:r>
        <w:rPr>
          <w:spacing w:val="-5"/>
          <w:vertAlign w:val="baseline"/>
        </w:rPr>
        <w:t xml:space="preserve"> </w:t>
      </w:r>
      <w:r>
        <w:rPr>
          <w:vertAlign w:val="baseline"/>
        </w:rPr>
        <w:t>f(b))},</w:t>
      </w:r>
      <w:r>
        <w:rPr>
          <w:spacing w:val="-5"/>
          <w:vertAlign w:val="baseline"/>
        </w:rPr>
        <w:t xml:space="preserve"> </w:t>
      </w:r>
      <w:r>
        <w:rPr>
          <w:vertAlign w:val="baseline"/>
        </w:rPr>
        <w:t>Successfully</w:t>
      </w:r>
      <w:r>
        <w:rPr>
          <w:spacing w:val="-5"/>
          <w:vertAlign w:val="baseline"/>
        </w:rPr>
        <w:t xml:space="preserve"> </w:t>
      </w:r>
      <w:r>
        <w:rPr>
          <w:vertAlign w:val="baseline"/>
        </w:rPr>
        <w:t>Unified. Unifier: [a/a, f(b)/x, b/y].</w:t>
      </w:r>
    </w:p>
    <w:p w14:paraId="65E24110">
      <w:pPr>
        <w:pStyle w:val="10"/>
        <w:numPr>
          <w:ilvl w:val="0"/>
          <w:numId w:val="22"/>
        </w:numPr>
        <w:tabs>
          <w:tab w:val="left" w:pos="301"/>
        </w:tabs>
        <w:spacing w:before="0" w:after="0" w:line="321" w:lineRule="exact"/>
        <w:ind w:left="301" w:right="0" w:hanging="278"/>
        <w:jc w:val="left"/>
        <w:rPr>
          <w:sz w:val="28"/>
        </w:rPr>
      </w:pPr>
      <w:r>
        <w:rPr>
          <w:sz w:val="28"/>
        </w:rPr>
        <w:t>UNIFY(knows(Richard,</w:t>
      </w:r>
      <w:r>
        <w:rPr>
          <w:spacing w:val="-13"/>
          <w:sz w:val="28"/>
        </w:rPr>
        <w:t xml:space="preserve"> </w:t>
      </w:r>
      <w:r>
        <w:rPr>
          <w:sz w:val="28"/>
        </w:rPr>
        <w:t>x),</w:t>
      </w:r>
      <w:r>
        <w:rPr>
          <w:spacing w:val="-12"/>
          <w:sz w:val="28"/>
        </w:rPr>
        <w:t xml:space="preserve"> </w:t>
      </w:r>
      <w:r>
        <w:rPr>
          <w:sz w:val="28"/>
        </w:rPr>
        <w:t>knows(Richard,</w:t>
      </w:r>
      <w:r>
        <w:rPr>
          <w:spacing w:val="-12"/>
          <w:sz w:val="28"/>
        </w:rPr>
        <w:t xml:space="preserve"> </w:t>
      </w:r>
      <w:r>
        <w:rPr>
          <w:spacing w:val="-2"/>
          <w:sz w:val="28"/>
        </w:rPr>
        <w:t>John))</w:t>
      </w:r>
    </w:p>
    <w:p w14:paraId="77D803E6">
      <w:pPr>
        <w:pStyle w:val="7"/>
        <w:spacing w:before="96"/>
      </w:pPr>
    </w:p>
    <w:p w14:paraId="0AEE6458">
      <w:pPr>
        <w:pStyle w:val="7"/>
        <w:spacing w:line="554" w:lineRule="auto"/>
        <w:ind w:left="23" w:right="1847"/>
      </w:pPr>
      <w:r>
        <w:t>Here,</w:t>
      </w:r>
      <w:r>
        <w:rPr>
          <w:spacing w:val="-6"/>
        </w:rPr>
        <w:t xml:space="preserve"> </w:t>
      </w:r>
      <w:r>
        <w:t>Ψ</w:t>
      </w:r>
      <w:r>
        <w:rPr>
          <w:vertAlign w:val="subscript"/>
        </w:rPr>
        <w:t>1</w:t>
      </w:r>
      <w:r>
        <w:rPr>
          <w:spacing w:val="-6"/>
          <w:vertAlign w:val="baseline"/>
        </w:rPr>
        <w:t xml:space="preserve"> </w:t>
      </w:r>
      <w:r>
        <w:rPr>
          <w:vertAlign w:val="baseline"/>
        </w:rPr>
        <w:t>=</w:t>
      </w:r>
      <w:r>
        <w:rPr>
          <w:spacing w:val="-6"/>
          <w:vertAlign w:val="baseline"/>
        </w:rPr>
        <w:t xml:space="preserve"> </w:t>
      </w:r>
      <w:r>
        <w:rPr>
          <w:vertAlign w:val="baseline"/>
        </w:rPr>
        <w:t>knows(Richard,</w:t>
      </w:r>
      <w:r>
        <w:rPr>
          <w:spacing w:val="-6"/>
          <w:vertAlign w:val="baseline"/>
        </w:rPr>
        <w:t xml:space="preserve"> </w:t>
      </w:r>
      <w:r>
        <w:rPr>
          <w:vertAlign w:val="baseline"/>
        </w:rPr>
        <w:t>x),</w:t>
      </w:r>
      <w:r>
        <w:rPr>
          <w:spacing w:val="-6"/>
          <w:vertAlign w:val="baseline"/>
        </w:rPr>
        <w:t xml:space="preserve"> </w:t>
      </w:r>
      <w:r>
        <w:rPr>
          <w:vertAlign w:val="baseline"/>
        </w:rPr>
        <w:t>and</w:t>
      </w:r>
      <w:r>
        <w:rPr>
          <w:spacing w:val="-6"/>
          <w:vertAlign w:val="baseline"/>
        </w:rPr>
        <w:t xml:space="preserve"> </w:t>
      </w:r>
      <w:r>
        <w:rPr>
          <w:vertAlign w:val="baseline"/>
        </w:rPr>
        <w:t>Ψ</w:t>
      </w:r>
      <w:r>
        <w:rPr>
          <w:vertAlign w:val="subscript"/>
        </w:rPr>
        <w:t>2</w:t>
      </w:r>
      <w:r>
        <w:rPr>
          <w:spacing w:val="-6"/>
          <w:vertAlign w:val="baseline"/>
        </w:rPr>
        <w:t xml:space="preserve"> </w:t>
      </w:r>
      <w:r>
        <w:rPr>
          <w:vertAlign w:val="baseline"/>
        </w:rPr>
        <w:t>=</w:t>
      </w:r>
      <w:r>
        <w:rPr>
          <w:spacing w:val="-6"/>
          <w:vertAlign w:val="baseline"/>
        </w:rPr>
        <w:t xml:space="preserve"> </w:t>
      </w:r>
      <w:r>
        <w:rPr>
          <w:vertAlign w:val="baseline"/>
        </w:rPr>
        <w:t>knows(Richard,</w:t>
      </w:r>
      <w:r>
        <w:rPr>
          <w:spacing w:val="-6"/>
          <w:vertAlign w:val="baseline"/>
        </w:rPr>
        <w:t xml:space="preserve"> </w:t>
      </w:r>
      <w:r>
        <w:rPr>
          <w:vertAlign w:val="baseline"/>
        </w:rPr>
        <w:t>John) S</w:t>
      </w:r>
      <w:r>
        <w:rPr>
          <w:vertAlign w:val="subscript"/>
        </w:rPr>
        <w:t>0</w:t>
      </w:r>
      <w:r>
        <w:rPr>
          <w:vertAlign w:val="baseline"/>
        </w:rPr>
        <w:t xml:space="preserve"> =&gt; { knows(Richard, x); knows(Richard, John)}</w:t>
      </w:r>
    </w:p>
    <w:p w14:paraId="08E5EAE6">
      <w:pPr>
        <w:pStyle w:val="7"/>
        <w:spacing w:line="321" w:lineRule="exact"/>
        <w:ind w:left="23"/>
      </w:pPr>
      <w:r>
        <w:t>SUBST</w:t>
      </w:r>
      <w:r>
        <w:rPr>
          <w:spacing w:val="-9"/>
        </w:rPr>
        <w:t xml:space="preserve"> </w:t>
      </w:r>
      <w:r>
        <w:t>θ=</w:t>
      </w:r>
      <w:r>
        <w:rPr>
          <w:spacing w:val="-3"/>
        </w:rPr>
        <w:t xml:space="preserve"> </w:t>
      </w:r>
      <w:r>
        <w:rPr>
          <w:spacing w:val="-2"/>
        </w:rPr>
        <w:t>{John/x}</w:t>
      </w:r>
    </w:p>
    <w:p w14:paraId="53670296">
      <w:pPr>
        <w:pStyle w:val="7"/>
        <w:spacing w:before="99"/>
      </w:pPr>
    </w:p>
    <w:p w14:paraId="0308E046">
      <w:pPr>
        <w:pStyle w:val="7"/>
        <w:ind w:left="23"/>
      </w:pPr>
      <w:r>
        <w:t>S</w:t>
      </w:r>
      <w:r>
        <w:rPr>
          <w:vertAlign w:val="subscript"/>
        </w:rPr>
        <w:t>1</w:t>
      </w:r>
      <w:r>
        <w:rPr>
          <w:spacing w:val="-9"/>
          <w:vertAlign w:val="baseline"/>
        </w:rPr>
        <w:t xml:space="preserve"> </w:t>
      </w:r>
      <w:r>
        <w:rPr>
          <w:vertAlign w:val="baseline"/>
        </w:rPr>
        <w:t>=&gt;</w:t>
      </w:r>
      <w:r>
        <w:rPr>
          <w:spacing w:val="-8"/>
          <w:vertAlign w:val="baseline"/>
        </w:rPr>
        <w:t xml:space="preserve"> </w:t>
      </w:r>
      <w:r>
        <w:rPr>
          <w:vertAlign w:val="baseline"/>
        </w:rPr>
        <w:t>{</w:t>
      </w:r>
      <w:r>
        <w:rPr>
          <w:spacing w:val="-8"/>
          <w:vertAlign w:val="baseline"/>
        </w:rPr>
        <w:t xml:space="preserve"> </w:t>
      </w:r>
      <w:r>
        <w:rPr>
          <w:vertAlign w:val="baseline"/>
        </w:rPr>
        <w:t>knows(Richard,</w:t>
      </w:r>
      <w:r>
        <w:rPr>
          <w:spacing w:val="-8"/>
          <w:vertAlign w:val="baseline"/>
        </w:rPr>
        <w:t xml:space="preserve"> </w:t>
      </w:r>
      <w:r>
        <w:rPr>
          <w:vertAlign w:val="baseline"/>
        </w:rPr>
        <w:t>John);</w:t>
      </w:r>
      <w:r>
        <w:rPr>
          <w:spacing w:val="-8"/>
          <w:vertAlign w:val="baseline"/>
        </w:rPr>
        <w:t xml:space="preserve"> </w:t>
      </w:r>
      <w:r>
        <w:rPr>
          <w:vertAlign w:val="baseline"/>
        </w:rPr>
        <w:t>knows(Richard,</w:t>
      </w:r>
      <w:r>
        <w:rPr>
          <w:spacing w:val="-8"/>
          <w:vertAlign w:val="baseline"/>
        </w:rPr>
        <w:t xml:space="preserve"> </w:t>
      </w:r>
      <w:r>
        <w:rPr>
          <w:vertAlign w:val="baseline"/>
        </w:rPr>
        <w:t>John)},</w:t>
      </w:r>
      <w:r>
        <w:rPr>
          <w:spacing w:val="-9"/>
          <w:vertAlign w:val="baseline"/>
        </w:rPr>
        <w:t xml:space="preserve"> </w:t>
      </w:r>
      <w:r>
        <w:rPr>
          <w:vertAlign w:val="baseline"/>
        </w:rPr>
        <w:t>Successfully</w:t>
      </w:r>
      <w:r>
        <w:rPr>
          <w:spacing w:val="-8"/>
          <w:vertAlign w:val="baseline"/>
        </w:rPr>
        <w:t xml:space="preserve"> </w:t>
      </w:r>
      <w:r>
        <w:rPr>
          <w:spacing w:val="-2"/>
          <w:vertAlign w:val="baseline"/>
        </w:rPr>
        <w:t>Unified.</w:t>
      </w:r>
    </w:p>
    <w:p w14:paraId="3C46F43F">
      <w:pPr>
        <w:pStyle w:val="7"/>
        <w:spacing w:after="0"/>
        <w:sectPr>
          <w:pgSz w:w="11920" w:h="16840"/>
          <w:pgMar w:top="1380" w:right="1417" w:bottom="320" w:left="1417" w:header="0" w:footer="89" w:gutter="0"/>
          <w:cols w:space="720" w:num="1"/>
        </w:sectPr>
      </w:pPr>
    </w:p>
    <w:p w14:paraId="7CE9603F">
      <w:pPr>
        <w:pStyle w:val="7"/>
        <w:spacing w:before="60"/>
        <w:ind w:left="23"/>
      </w:pPr>
      <w:r>
        <w:t>Unifier:</w:t>
      </w:r>
      <w:r>
        <w:rPr>
          <w:spacing w:val="-8"/>
        </w:rPr>
        <w:t xml:space="preserve"> </w:t>
      </w:r>
      <w:r>
        <w:rPr>
          <w:spacing w:val="-2"/>
        </w:rPr>
        <w:t>{John/x}.</w:t>
      </w:r>
    </w:p>
    <w:p w14:paraId="5D5975BD">
      <w:pPr>
        <w:pStyle w:val="7"/>
        <w:spacing w:before="99"/>
      </w:pPr>
    </w:p>
    <w:p w14:paraId="4CDAA841">
      <w:pPr>
        <w:pStyle w:val="2"/>
        <w:spacing w:before="0"/>
      </w:pPr>
      <w:r>
        <w:t>Resolution</w:t>
      </w:r>
      <w:r>
        <w:rPr>
          <w:spacing w:val="-6"/>
        </w:rPr>
        <w:t xml:space="preserve"> </w:t>
      </w:r>
      <w:r>
        <w:t>in</w:t>
      </w:r>
      <w:r>
        <w:rPr>
          <w:spacing w:val="-6"/>
        </w:rPr>
        <w:t xml:space="preserve"> </w:t>
      </w:r>
      <w:r>
        <w:rPr>
          <w:spacing w:val="-5"/>
        </w:rPr>
        <w:t>FOL</w:t>
      </w:r>
    </w:p>
    <w:p w14:paraId="7A879A1E">
      <w:pPr>
        <w:pStyle w:val="7"/>
        <w:spacing w:before="525"/>
        <w:ind w:left="23"/>
      </w:pPr>
      <w:r>
        <w:rPr>
          <w:spacing w:val="-2"/>
        </w:rPr>
        <w:t>Resolution</w:t>
      </w:r>
    </w:p>
    <w:p w14:paraId="22F6D7A0">
      <w:pPr>
        <w:pStyle w:val="7"/>
        <w:spacing w:before="15"/>
      </w:pPr>
    </w:p>
    <w:p w14:paraId="72774495">
      <w:pPr>
        <w:pStyle w:val="7"/>
        <w:spacing w:line="374" w:lineRule="auto"/>
        <w:ind w:left="23" w:right="37"/>
        <w:jc w:val="both"/>
      </w:pPr>
      <w:r>
        <w:t>Resolution is a theorem proving technique that proceeds by building refutation proofs, i.e., proofs by contradictions. It was invented by a Mathematician John Alan Robinson in the year 1965.</w:t>
      </w:r>
    </w:p>
    <w:p w14:paraId="3FA09B65">
      <w:pPr>
        <w:pStyle w:val="7"/>
        <w:spacing w:before="242" w:line="374" w:lineRule="auto"/>
        <w:ind w:left="23" w:right="42"/>
        <w:jc w:val="both"/>
      </w:pPr>
      <w:r>
        <w:t>Resolution is used, if there are various statements are given, and we need to prove a conclusion of those statements. Unification is a key concept in proofs</w:t>
      </w:r>
      <w:r>
        <w:rPr>
          <w:spacing w:val="40"/>
        </w:rPr>
        <w:t xml:space="preserve"> </w:t>
      </w:r>
      <w:r>
        <w:t>by resolutions. Resolution is a single inference rule which can efficiently operate on the conjunctive normal form or clausal form.</w:t>
      </w:r>
    </w:p>
    <w:p w14:paraId="499CC074">
      <w:pPr>
        <w:pStyle w:val="7"/>
        <w:spacing w:before="244" w:line="374" w:lineRule="auto"/>
        <w:ind w:left="23" w:right="39"/>
        <w:jc w:val="both"/>
      </w:pPr>
      <w:r>
        <w:t>Clause: Disjunction of literals (an atomic sentence) is called a clause. It is also known as a unit clause.</w:t>
      </w:r>
    </w:p>
    <w:p w14:paraId="4F7DACAB">
      <w:pPr>
        <w:pStyle w:val="7"/>
        <w:spacing w:before="241" w:line="374" w:lineRule="auto"/>
        <w:ind w:left="23" w:right="39"/>
        <w:jc w:val="both"/>
      </w:pPr>
      <w:r>
        <w:t>Conjunctive Normal Form: A sentence represented as a conjunction of clauses</w:t>
      </w:r>
      <w:r>
        <w:rPr>
          <w:spacing w:val="40"/>
        </w:rPr>
        <w:t xml:space="preserve"> </w:t>
      </w:r>
      <w:r>
        <w:t>is said to be conjunctive normal form or CNF.</w:t>
      </w:r>
    </w:p>
    <w:p w14:paraId="018ACDE0">
      <w:pPr>
        <w:pStyle w:val="7"/>
        <w:spacing w:before="40"/>
      </w:pPr>
    </w:p>
    <w:p w14:paraId="24207A1A">
      <w:pPr>
        <w:pStyle w:val="7"/>
        <w:ind w:left="23"/>
      </w:pPr>
      <w:r>
        <w:t>The</w:t>
      </w:r>
      <w:r>
        <w:rPr>
          <w:spacing w:val="-8"/>
        </w:rPr>
        <w:t xml:space="preserve"> </w:t>
      </w:r>
      <w:r>
        <w:t>resolution</w:t>
      </w:r>
      <w:r>
        <w:rPr>
          <w:spacing w:val="-7"/>
        </w:rPr>
        <w:t xml:space="preserve"> </w:t>
      </w:r>
      <w:r>
        <w:t>inference</w:t>
      </w:r>
      <w:r>
        <w:rPr>
          <w:spacing w:val="-7"/>
        </w:rPr>
        <w:t xml:space="preserve"> </w:t>
      </w:r>
      <w:r>
        <w:rPr>
          <w:spacing w:val="-2"/>
        </w:rPr>
        <w:t>rule:</w:t>
      </w:r>
    </w:p>
    <w:p w14:paraId="6846E1D6">
      <w:pPr>
        <w:pStyle w:val="7"/>
        <w:spacing w:before="14"/>
      </w:pPr>
    </w:p>
    <w:p w14:paraId="16DCCB9A">
      <w:pPr>
        <w:pStyle w:val="7"/>
        <w:spacing w:before="1" w:line="374" w:lineRule="auto"/>
        <w:ind w:left="23" w:right="39"/>
        <w:jc w:val="both"/>
      </w:pPr>
      <w:r>
        <w:t>The resolution rule for first-order logic is simply a lifted version of the propositional rule. Resolution can resolve two clauses if they contain complementary literals, which are assumed to</w:t>
      </w:r>
      <w:r>
        <w:rPr>
          <w:spacing w:val="-3"/>
        </w:rPr>
        <w:t xml:space="preserve"> </w:t>
      </w:r>
      <w:r>
        <w:t>be</w:t>
      </w:r>
      <w:r>
        <w:rPr>
          <w:spacing w:val="-3"/>
        </w:rPr>
        <w:t xml:space="preserve"> </w:t>
      </w:r>
      <w:r>
        <w:t>standardized</w:t>
      </w:r>
      <w:r>
        <w:rPr>
          <w:spacing w:val="-3"/>
        </w:rPr>
        <w:t xml:space="preserve"> </w:t>
      </w:r>
      <w:r>
        <w:t>apart</w:t>
      </w:r>
      <w:r>
        <w:rPr>
          <w:spacing w:val="-3"/>
        </w:rPr>
        <w:t xml:space="preserve"> </w:t>
      </w:r>
      <w:r>
        <w:t>so</w:t>
      </w:r>
      <w:r>
        <w:rPr>
          <w:spacing w:val="-3"/>
        </w:rPr>
        <w:t xml:space="preserve"> </w:t>
      </w:r>
      <w:r>
        <w:t>that</w:t>
      </w:r>
      <w:r>
        <w:rPr>
          <w:spacing w:val="-3"/>
        </w:rPr>
        <w:t xml:space="preserve"> </w:t>
      </w:r>
      <w:r>
        <w:t>they share no variables.</w:t>
      </w:r>
    </w:p>
    <w:p w14:paraId="3AB69EB8">
      <w:pPr>
        <w:pStyle w:val="7"/>
        <w:spacing w:before="90"/>
        <w:rPr>
          <w:sz w:val="20"/>
        </w:rPr>
      </w:pPr>
      <w:r>
        <w:rPr>
          <w:sz w:val="20"/>
        </w:rPr>
        <w:drawing>
          <wp:anchor distT="0" distB="0" distL="0" distR="0" simplePos="0" relativeHeight="251667456" behindDoc="1" locked="0" layoutInCell="1" allowOverlap="1">
            <wp:simplePos x="0" y="0"/>
            <wp:positionH relativeFrom="page">
              <wp:posOffset>942340</wp:posOffset>
            </wp:positionH>
            <wp:positionV relativeFrom="paragraph">
              <wp:posOffset>218440</wp:posOffset>
            </wp:positionV>
            <wp:extent cx="5670550" cy="49784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6" cstate="print"/>
                    <a:stretch>
                      <a:fillRect/>
                    </a:stretch>
                  </pic:blipFill>
                  <pic:spPr>
                    <a:xfrm>
                      <a:off x="0" y="0"/>
                      <a:ext cx="5670626" cy="497681"/>
                    </a:xfrm>
                    <a:prstGeom prst="rect">
                      <a:avLst/>
                    </a:prstGeom>
                  </pic:spPr>
                </pic:pic>
              </a:graphicData>
            </a:graphic>
          </wp:anchor>
        </w:drawing>
      </w:r>
    </w:p>
    <w:p w14:paraId="4E9DDDF4">
      <w:pPr>
        <w:pStyle w:val="7"/>
        <w:spacing w:before="249"/>
      </w:pPr>
    </w:p>
    <w:p w14:paraId="070C48DA">
      <w:pPr>
        <w:pStyle w:val="7"/>
        <w:ind w:left="23"/>
      </w:pPr>
      <w:r>
        <w:t>Where</w:t>
      </w:r>
      <w:r>
        <w:rPr>
          <w:spacing w:val="-8"/>
        </w:rPr>
        <w:t xml:space="preserve"> </w:t>
      </w:r>
      <w:r>
        <w:t>l</w:t>
      </w:r>
      <w:r>
        <w:rPr>
          <w:vertAlign w:val="subscript"/>
        </w:rPr>
        <w:t>i</w:t>
      </w:r>
      <w:r>
        <w:rPr>
          <w:spacing w:val="-6"/>
          <w:vertAlign w:val="baseline"/>
        </w:rPr>
        <w:t xml:space="preserve"> </w:t>
      </w:r>
      <w:r>
        <w:rPr>
          <w:vertAlign w:val="baseline"/>
        </w:rPr>
        <w:t>and</w:t>
      </w:r>
      <w:r>
        <w:rPr>
          <w:spacing w:val="-6"/>
          <w:vertAlign w:val="baseline"/>
        </w:rPr>
        <w:t xml:space="preserve"> </w:t>
      </w:r>
      <w:r>
        <w:rPr>
          <w:vertAlign w:val="baseline"/>
        </w:rPr>
        <w:t>m</w:t>
      </w:r>
      <w:r>
        <w:rPr>
          <w:vertAlign w:val="subscript"/>
        </w:rPr>
        <w:t>j</w:t>
      </w:r>
      <w:r>
        <w:rPr>
          <w:spacing w:val="-6"/>
          <w:vertAlign w:val="baseline"/>
        </w:rPr>
        <w:t xml:space="preserve"> </w:t>
      </w:r>
      <w:r>
        <w:rPr>
          <w:vertAlign w:val="baseline"/>
        </w:rPr>
        <w:t>are</w:t>
      </w:r>
      <w:r>
        <w:rPr>
          <w:spacing w:val="-6"/>
          <w:vertAlign w:val="baseline"/>
        </w:rPr>
        <w:t xml:space="preserve"> </w:t>
      </w:r>
      <w:r>
        <w:rPr>
          <w:vertAlign w:val="baseline"/>
        </w:rPr>
        <w:t>complementary</w:t>
      </w:r>
      <w:r>
        <w:rPr>
          <w:spacing w:val="-6"/>
          <w:vertAlign w:val="baseline"/>
        </w:rPr>
        <w:t xml:space="preserve"> </w:t>
      </w:r>
      <w:r>
        <w:rPr>
          <w:spacing w:val="-2"/>
          <w:vertAlign w:val="baseline"/>
        </w:rPr>
        <w:t>literals.</w:t>
      </w:r>
    </w:p>
    <w:p w14:paraId="37F080D2">
      <w:pPr>
        <w:pStyle w:val="7"/>
        <w:spacing w:after="0"/>
        <w:sectPr>
          <w:pgSz w:w="11920" w:h="16840"/>
          <w:pgMar w:top="1380" w:right="1417" w:bottom="320" w:left="1417" w:header="0" w:footer="89" w:gutter="0"/>
          <w:cols w:space="720" w:num="1"/>
        </w:sectPr>
      </w:pPr>
    </w:p>
    <w:p w14:paraId="5F740CF5">
      <w:pPr>
        <w:pStyle w:val="7"/>
        <w:spacing w:before="60" w:line="374" w:lineRule="auto"/>
        <w:ind w:left="23"/>
      </w:pPr>
      <w:r>
        <w:t>This</w:t>
      </w:r>
      <w:r>
        <w:rPr>
          <w:spacing w:val="-4"/>
        </w:rPr>
        <w:t xml:space="preserve"> </w:t>
      </w:r>
      <w:r>
        <w:t>rule</w:t>
      </w:r>
      <w:r>
        <w:rPr>
          <w:spacing w:val="-4"/>
        </w:rPr>
        <w:t xml:space="preserve"> </w:t>
      </w:r>
      <w:r>
        <w:t>is</w:t>
      </w:r>
      <w:r>
        <w:rPr>
          <w:spacing w:val="-4"/>
        </w:rPr>
        <w:t xml:space="preserve"> </w:t>
      </w:r>
      <w:r>
        <w:t>also</w:t>
      </w:r>
      <w:r>
        <w:rPr>
          <w:spacing w:val="-4"/>
        </w:rPr>
        <w:t xml:space="preserve"> </w:t>
      </w:r>
      <w:r>
        <w:t>called</w:t>
      </w:r>
      <w:r>
        <w:rPr>
          <w:spacing w:val="-4"/>
        </w:rPr>
        <w:t xml:space="preserve"> </w:t>
      </w:r>
      <w:r>
        <w:t>the</w:t>
      </w:r>
      <w:r>
        <w:rPr>
          <w:spacing w:val="-4"/>
        </w:rPr>
        <w:t xml:space="preserve"> </w:t>
      </w:r>
      <w:r>
        <w:t>binary</w:t>
      </w:r>
      <w:r>
        <w:rPr>
          <w:spacing w:val="-4"/>
        </w:rPr>
        <w:t xml:space="preserve"> </w:t>
      </w:r>
      <w:r>
        <w:t>resolution</w:t>
      </w:r>
      <w:r>
        <w:rPr>
          <w:spacing w:val="-4"/>
        </w:rPr>
        <w:t xml:space="preserve"> </w:t>
      </w:r>
      <w:r>
        <w:t>rule</w:t>
      </w:r>
      <w:r>
        <w:rPr>
          <w:spacing w:val="-4"/>
        </w:rPr>
        <w:t xml:space="preserve"> </w:t>
      </w:r>
      <w:r>
        <w:t>because</w:t>
      </w:r>
      <w:r>
        <w:rPr>
          <w:spacing w:val="-4"/>
        </w:rPr>
        <w:t xml:space="preserve"> </w:t>
      </w:r>
      <w:r>
        <w:t>it</w:t>
      </w:r>
      <w:r>
        <w:rPr>
          <w:spacing w:val="-4"/>
        </w:rPr>
        <w:t xml:space="preserve"> </w:t>
      </w:r>
      <w:r>
        <w:t>only</w:t>
      </w:r>
      <w:r>
        <w:rPr>
          <w:spacing w:val="-4"/>
        </w:rPr>
        <w:t xml:space="preserve"> </w:t>
      </w:r>
      <w:r>
        <w:t>resolves</w:t>
      </w:r>
      <w:r>
        <w:rPr>
          <w:spacing w:val="-4"/>
        </w:rPr>
        <w:t xml:space="preserve"> </w:t>
      </w:r>
      <w:r>
        <w:t>exactly two literals.</w:t>
      </w:r>
    </w:p>
    <w:p w14:paraId="3782818C">
      <w:pPr>
        <w:pStyle w:val="7"/>
        <w:spacing w:before="281"/>
        <w:ind w:left="23"/>
      </w:pPr>
      <w:r>
        <w:rPr>
          <w:spacing w:val="-2"/>
        </w:rPr>
        <w:t>Example:</w:t>
      </w:r>
    </w:p>
    <w:p w14:paraId="4B52B8BB">
      <w:pPr>
        <w:pStyle w:val="7"/>
        <w:spacing w:before="15"/>
      </w:pPr>
    </w:p>
    <w:p w14:paraId="174F570A">
      <w:pPr>
        <w:pStyle w:val="7"/>
        <w:ind w:left="23"/>
      </w:pPr>
      <w:r>
        <w:t>We</w:t>
      </w:r>
      <w:r>
        <w:rPr>
          <w:spacing w:val="-10"/>
        </w:rPr>
        <w:t xml:space="preserve"> </w:t>
      </w:r>
      <w:r>
        <w:t>can</w:t>
      </w:r>
      <w:r>
        <w:rPr>
          <w:spacing w:val="-7"/>
        </w:rPr>
        <w:t xml:space="preserve"> </w:t>
      </w:r>
      <w:r>
        <w:t>resolve</w:t>
      </w:r>
      <w:r>
        <w:rPr>
          <w:spacing w:val="-7"/>
        </w:rPr>
        <w:t xml:space="preserve"> </w:t>
      </w:r>
      <w:r>
        <w:t>two</w:t>
      </w:r>
      <w:r>
        <w:rPr>
          <w:spacing w:val="-7"/>
        </w:rPr>
        <w:t xml:space="preserve"> </w:t>
      </w:r>
      <w:r>
        <w:t>clauses</w:t>
      </w:r>
      <w:r>
        <w:rPr>
          <w:spacing w:val="-7"/>
        </w:rPr>
        <w:t xml:space="preserve"> </w:t>
      </w:r>
      <w:r>
        <w:t>which</w:t>
      </w:r>
      <w:r>
        <w:rPr>
          <w:spacing w:val="-7"/>
        </w:rPr>
        <w:t xml:space="preserve"> </w:t>
      </w:r>
      <w:r>
        <w:t>are</w:t>
      </w:r>
      <w:r>
        <w:rPr>
          <w:spacing w:val="-7"/>
        </w:rPr>
        <w:t xml:space="preserve"> </w:t>
      </w:r>
      <w:r>
        <w:t>given</w:t>
      </w:r>
      <w:r>
        <w:rPr>
          <w:spacing w:val="-7"/>
        </w:rPr>
        <w:t xml:space="preserve"> </w:t>
      </w:r>
      <w:r>
        <w:rPr>
          <w:spacing w:val="-2"/>
        </w:rPr>
        <w:t>below:</w:t>
      </w:r>
    </w:p>
    <w:p w14:paraId="36EDBF48">
      <w:pPr>
        <w:pStyle w:val="7"/>
        <w:tabs>
          <w:tab w:val="left" w:pos="4139"/>
          <w:tab w:val="left" w:pos="5033"/>
        </w:tabs>
        <w:spacing w:before="310" w:line="350" w:lineRule="auto"/>
        <w:ind w:left="23" w:right="483"/>
      </w:pPr>
      <w:r>
        <w:t>[Animal (g(x) V Loves (f(x), x)]</w:t>
      </w:r>
      <w:r>
        <w:tab/>
      </w:r>
      <w:r>
        <w:rPr>
          <w:spacing w:val="-4"/>
        </w:rPr>
        <w:t>and</w:t>
      </w:r>
      <w:r>
        <w:tab/>
      </w:r>
      <w:r>
        <w:t>[</w:t>
      </w:r>
      <w:r>
        <w:rPr>
          <w:rFonts w:ascii="Malgun Gothic" w:eastAsia="Malgun Gothic"/>
        </w:rPr>
        <w:t>￢</w:t>
      </w:r>
      <w:r>
        <w:rPr>
          <w:rFonts w:ascii="Malgun Gothic" w:eastAsia="Malgun Gothic"/>
          <w:spacing w:val="-25"/>
        </w:rPr>
        <w:t xml:space="preserve"> </w:t>
      </w:r>
      <w:r>
        <w:t>Loves(a,</w:t>
      </w:r>
      <w:r>
        <w:rPr>
          <w:spacing w:val="-13"/>
        </w:rPr>
        <w:t xml:space="preserve"> </w:t>
      </w:r>
      <w:r>
        <w:t>b)</w:t>
      </w:r>
      <w:r>
        <w:rPr>
          <w:spacing w:val="-12"/>
        </w:rPr>
        <w:t xml:space="preserve"> </w:t>
      </w:r>
      <w:r>
        <w:t>V</w:t>
      </w:r>
      <w:r>
        <w:rPr>
          <w:spacing w:val="-12"/>
        </w:rPr>
        <w:t xml:space="preserve"> </w:t>
      </w:r>
      <w:r>
        <w:rPr>
          <w:rFonts w:ascii="Malgun Gothic" w:eastAsia="Malgun Gothic"/>
        </w:rPr>
        <w:t>￢</w:t>
      </w:r>
      <w:r>
        <w:t>Kills(a,</w:t>
      </w:r>
      <w:r>
        <w:rPr>
          <w:spacing w:val="-8"/>
        </w:rPr>
        <w:t xml:space="preserve"> </w:t>
      </w:r>
      <w:r>
        <w:t xml:space="preserve">b)] Where two complimentary literals are: Loves (f(x), x) and </w:t>
      </w:r>
      <w:r>
        <w:rPr>
          <w:rFonts w:ascii="Malgun Gothic" w:eastAsia="Malgun Gothic"/>
        </w:rPr>
        <w:t>￢</w:t>
      </w:r>
      <w:r>
        <w:rPr>
          <w:rFonts w:ascii="Malgun Gothic" w:eastAsia="Malgun Gothic"/>
          <w:spacing w:val="-14"/>
        </w:rPr>
        <w:t xml:space="preserve"> </w:t>
      </w:r>
      <w:r>
        <w:t>Loves (a, b)</w:t>
      </w:r>
    </w:p>
    <w:p w14:paraId="09EBF69C">
      <w:pPr>
        <w:pStyle w:val="7"/>
        <w:spacing w:before="114" w:line="374" w:lineRule="auto"/>
        <w:ind w:left="22"/>
      </w:pPr>
      <w:r>
        <w:t>These</w:t>
      </w:r>
      <w:r>
        <w:rPr>
          <w:spacing w:val="71"/>
        </w:rPr>
        <w:t xml:space="preserve"> </w:t>
      </w:r>
      <w:r>
        <w:t>literals</w:t>
      </w:r>
      <w:r>
        <w:rPr>
          <w:spacing w:val="71"/>
        </w:rPr>
        <w:t xml:space="preserve"> </w:t>
      </w:r>
      <w:r>
        <w:t>can</w:t>
      </w:r>
      <w:r>
        <w:rPr>
          <w:spacing w:val="71"/>
        </w:rPr>
        <w:t xml:space="preserve"> </w:t>
      </w:r>
      <w:r>
        <w:t>be</w:t>
      </w:r>
      <w:r>
        <w:rPr>
          <w:spacing w:val="71"/>
        </w:rPr>
        <w:t xml:space="preserve"> </w:t>
      </w:r>
      <w:r>
        <w:t>unified</w:t>
      </w:r>
      <w:r>
        <w:rPr>
          <w:spacing w:val="71"/>
        </w:rPr>
        <w:t xml:space="preserve"> </w:t>
      </w:r>
      <w:r>
        <w:t>with</w:t>
      </w:r>
      <w:r>
        <w:rPr>
          <w:spacing w:val="71"/>
        </w:rPr>
        <w:t xml:space="preserve"> </w:t>
      </w:r>
      <w:r>
        <w:t>unifier</w:t>
      </w:r>
      <w:r>
        <w:rPr>
          <w:spacing w:val="40"/>
        </w:rPr>
        <w:t xml:space="preserve"> </w:t>
      </w:r>
      <w:r>
        <w:t>θ=</w:t>
      </w:r>
      <w:r>
        <w:rPr>
          <w:spacing w:val="40"/>
        </w:rPr>
        <w:t xml:space="preserve"> </w:t>
      </w:r>
      <w:r>
        <w:t>[a/f(x),</w:t>
      </w:r>
      <w:r>
        <w:rPr>
          <w:spacing w:val="40"/>
        </w:rPr>
        <w:t xml:space="preserve"> </w:t>
      </w:r>
      <w:r>
        <w:t>and</w:t>
      </w:r>
      <w:r>
        <w:rPr>
          <w:spacing w:val="40"/>
        </w:rPr>
        <w:t xml:space="preserve"> </w:t>
      </w:r>
      <w:r>
        <w:t>b/x]</w:t>
      </w:r>
      <w:r>
        <w:rPr>
          <w:spacing w:val="40"/>
        </w:rPr>
        <w:t xml:space="preserve"> </w:t>
      </w:r>
      <w:r>
        <w:t>,</w:t>
      </w:r>
      <w:r>
        <w:rPr>
          <w:spacing w:val="40"/>
        </w:rPr>
        <w:t xml:space="preserve"> </w:t>
      </w:r>
      <w:r>
        <w:t>and</w:t>
      </w:r>
      <w:r>
        <w:rPr>
          <w:spacing w:val="40"/>
        </w:rPr>
        <w:t xml:space="preserve"> </w:t>
      </w:r>
      <w:r>
        <w:t>it</w:t>
      </w:r>
      <w:r>
        <w:rPr>
          <w:spacing w:val="40"/>
        </w:rPr>
        <w:t xml:space="preserve"> </w:t>
      </w:r>
      <w:r>
        <w:t>will generate a resolvent clause:</w:t>
      </w:r>
    </w:p>
    <w:p w14:paraId="202EC054">
      <w:pPr>
        <w:pStyle w:val="7"/>
        <w:spacing w:before="131"/>
        <w:ind w:left="22"/>
      </w:pPr>
      <w:r>
        <w:t>[Animal</w:t>
      </w:r>
      <w:r>
        <w:rPr>
          <w:spacing w:val="-9"/>
        </w:rPr>
        <w:t xml:space="preserve"> </w:t>
      </w:r>
      <w:r>
        <w:t>(g(x)</w:t>
      </w:r>
      <w:r>
        <w:rPr>
          <w:spacing w:val="-10"/>
        </w:rPr>
        <w:t xml:space="preserve"> </w:t>
      </w:r>
      <w:r>
        <w:t>V</w:t>
      </w:r>
      <w:r>
        <w:rPr>
          <w:spacing w:val="-10"/>
        </w:rPr>
        <w:t xml:space="preserve"> </w:t>
      </w:r>
      <w:r>
        <w:rPr>
          <w:rFonts w:ascii="Malgun Gothic" w:eastAsia="Malgun Gothic"/>
        </w:rPr>
        <w:t>￢</w:t>
      </w:r>
      <w:r>
        <w:rPr>
          <w:rFonts w:ascii="Malgun Gothic" w:eastAsia="Malgun Gothic"/>
          <w:spacing w:val="-24"/>
        </w:rPr>
        <w:t xml:space="preserve"> </w:t>
      </w:r>
      <w:r>
        <w:t>Kills(f(x),</w:t>
      </w:r>
      <w:r>
        <w:rPr>
          <w:spacing w:val="-5"/>
        </w:rPr>
        <w:t xml:space="preserve"> </w:t>
      </w:r>
      <w:r>
        <w:rPr>
          <w:spacing w:val="-4"/>
        </w:rPr>
        <w:t>x)].</w:t>
      </w:r>
    </w:p>
    <w:p w14:paraId="55F7EA3D">
      <w:pPr>
        <w:pStyle w:val="7"/>
        <w:spacing w:before="144"/>
      </w:pPr>
    </w:p>
    <w:p w14:paraId="77B39D73">
      <w:pPr>
        <w:pStyle w:val="3"/>
        <w:ind w:left="22"/>
      </w:pPr>
      <w:r>
        <w:t>Steps</w:t>
      </w:r>
      <w:r>
        <w:rPr>
          <w:spacing w:val="-4"/>
        </w:rPr>
        <w:t xml:space="preserve"> </w:t>
      </w:r>
      <w:r>
        <w:t>for</w:t>
      </w:r>
      <w:r>
        <w:rPr>
          <w:spacing w:val="-8"/>
        </w:rPr>
        <w:t xml:space="preserve"> </w:t>
      </w:r>
      <w:r>
        <w:rPr>
          <w:spacing w:val="-2"/>
        </w:rPr>
        <w:t>Resolution:</w:t>
      </w:r>
    </w:p>
    <w:p w14:paraId="6B6EFB42">
      <w:pPr>
        <w:pStyle w:val="7"/>
        <w:spacing w:before="55"/>
        <w:rPr>
          <w:b/>
          <w:sz w:val="36"/>
        </w:rPr>
      </w:pPr>
    </w:p>
    <w:p w14:paraId="41CD8A34">
      <w:pPr>
        <w:pStyle w:val="10"/>
        <w:numPr>
          <w:ilvl w:val="0"/>
          <w:numId w:val="23"/>
        </w:numPr>
        <w:tabs>
          <w:tab w:val="left" w:pos="741"/>
        </w:tabs>
        <w:spacing w:before="1" w:after="0" w:line="240" w:lineRule="auto"/>
        <w:ind w:left="741" w:right="0" w:hanging="359"/>
        <w:jc w:val="left"/>
        <w:rPr>
          <w:sz w:val="28"/>
        </w:rPr>
      </w:pPr>
      <w:r>
        <w:rPr>
          <w:sz w:val="28"/>
        </w:rPr>
        <w:t>Conversion</w:t>
      </w:r>
      <w:r>
        <w:rPr>
          <w:spacing w:val="-7"/>
          <w:sz w:val="28"/>
        </w:rPr>
        <w:t xml:space="preserve"> </w:t>
      </w:r>
      <w:r>
        <w:rPr>
          <w:sz w:val="28"/>
        </w:rPr>
        <w:t>of</w:t>
      </w:r>
      <w:r>
        <w:rPr>
          <w:spacing w:val="-6"/>
          <w:sz w:val="28"/>
        </w:rPr>
        <w:t xml:space="preserve"> </w:t>
      </w:r>
      <w:r>
        <w:rPr>
          <w:sz w:val="28"/>
        </w:rPr>
        <w:t>facts</w:t>
      </w:r>
      <w:r>
        <w:rPr>
          <w:spacing w:val="-7"/>
          <w:sz w:val="28"/>
        </w:rPr>
        <w:t xml:space="preserve"> </w:t>
      </w:r>
      <w:r>
        <w:rPr>
          <w:sz w:val="28"/>
        </w:rPr>
        <w:t>into</w:t>
      </w:r>
      <w:r>
        <w:rPr>
          <w:spacing w:val="-6"/>
          <w:sz w:val="28"/>
        </w:rPr>
        <w:t xml:space="preserve"> </w:t>
      </w:r>
      <w:r>
        <w:rPr>
          <w:sz w:val="28"/>
        </w:rPr>
        <w:t>first-order</w:t>
      </w:r>
      <w:r>
        <w:rPr>
          <w:spacing w:val="-6"/>
          <w:sz w:val="28"/>
        </w:rPr>
        <w:t xml:space="preserve"> </w:t>
      </w:r>
      <w:r>
        <w:rPr>
          <w:spacing w:val="-2"/>
          <w:sz w:val="28"/>
        </w:rPr>
        <w:t>logic.</w:t>
      </w:r>
    </w:p>
    <w:p w14:paraId="0F2388F3">
      <w:pPr>
        <w:pStyle w:val="10"/>
        <w:numPr>
          <w:ilvl w:val="0"/>
          <w:numId w:val="23"/>
        </w:numPr>
        <w:tabs>
          <w:tab w:val="left" w:pos="741"/>
        </w:tabs>
        <w:spacing w:before="271" w:after="0" w:line="240" w:lineRule="auto"/>
        <w:ind w:left="741" w:right="0" w:hanging="359"/>
        <w:jc w:val="left"/>
        <w:rPr>
          <w:sz w:val="28"/>
        </w:rPr>
      </w:pPr>
      <w:r>
        <w:rPr>
          <w:sz w:val="28"/>
        </w:rPr>
        <w:t>Convert</w:t>
      </w:r>
      <w:r>
        <w:rPr>
          <w:spacing w:val="-7"/>
          <w:sz w:val="28"/>
        </w:rPr>
        <w:t xml:space="preserve"> </w:t>
      </w:r>
      <w:r>
        <w:rPr>
          <w:sz w:val="28"/>
        </w:rPr>
        <w:t>FOL</w:t>
      </w:r>
      <w:r>
        <w:rPr>
          <w:spacing w:val="-15"/>
          <w:sz w:val="28"/>
        </w:rPr>
        <w:t xml:space="preserve"> </w:t>
      </w:r>
      <w:r>
        <w:rPr>
          <w:sz w:val="28"/>
        </w:rPr>
        <w:t>statements</w:t>
      </w:r>
      <w:r>
        <w:rPr>
          <w:spacing w:val="-6"/>
          <w:sz w:val="28"/>
        </w:rPr>
        <w:t xml:space="preserve"> </w:t>
      </w:r>
      <w:r>
        <w:rPr>
          <w:sz w:val="28"/>
        </w:rPr>
        <w:t>into</w:t>
      </w:r>
      <w:r>
        <w:rPr>
          <w:spacing w:val="-6"/>
          <w:sz w:val="28"/>
        </w:rPr>
        <w:t xml:space="preserve"> </w:t>
      </w:r>
      <w:r>
        <w:rPr>
          <w:spacing w:val="-5"/>
          <w:sz w:val="28"/>
        </w:rPr>
        <w:t>CNF</w:t>
      </w:r>
    </w:p>
    <w:p w14:paraId="44A8B16F">
      <w:pPr>
        <w:pStyle w:val="10"/>
        <w:numPr>
          <w:ilvl w:val="0"/>
          <w:numId w:val="23"/>
        </w:numPr>
        <w:tabs>
          <w:tab w:val="left" w:pos="741"/>
        </w:tabs>
        <w:spacing w:before="271" w:after="0" w:line="240" w:lineRule="auto"/>
        <w:ind w:left="741" w:right="0" w:hanging="359"/>
        <w:jc w:val="left"/>
        <w:rPr>
          <w:sz w:val="28"/>
        </w:rPr>
      </w:pPr>
      <w:r>
        <w:rPr>
          <w:sz w:val="28"/>
        </w:rPr>
        <w:t>Negate</w:t>
      </w:r>
      <w:r>
        <w:rPr>
          <w:spacing w:val="-7"/>
          <w:sz w:val="28"/>
        </w:rPr>
        <w:t xml:space="preserve"> </w:t>
      </w:r>
      <w:r>
        <w:rPr>
          <w:sz w:val="28"/>
        </w:rPr>
        <w:t>the</w:t>
      </w:r>
      <w:r>
        <w:rPr>
          <w:spacing w:val="-5"/>
          <w:sz w:val="28"/>
        </w:rPr>
        <w:t xml:space="preserve"> </w:t>
      </w:r>
      <w:r>
        <w:rPr>
          <w:sz w:val="28"/>
        </w:rPr>
        <w:t>statement</w:t>
      </w:r>
      <w:r>
        <w:rPr>
          <w:spacing w:val="-5"/>
          <w:sz w:val="28"/>
        </w:rPr>
        <w:t xml:space="preserve"> </w:t>
      </w:r>
      <w:r>
        <w:rPr>
          <w:sz w:val="28"/>
        </w:rPr>
        <w:t>which</w:t>
      </w:r>
      <w:r>
        <w:rPr>
          <w:spacing w:val="-5"/>
          <w:sz w:val="28"/>
        </w:rPr>
        <w:t xml:space="preserve"> </w:t>
      </w:r>
      <w:r>
        <w:rPr>
          <w:sz w:val="28"/>
        </w:rPr>
        <w:t>needs</w:t>
      </w:r>
      <w:r>
        <w:rPr>
          <w:spacing w:val="-4"/>
          <w:sz w:val="28"/>
        </w:rPr>
        <w:t xml:space="preserve"> </w:t>
      </w:r>
      <w:r>
        <w:rPr>
          <w:sz w:val="28"/>
        </w:rPr>
        <w:t>to</w:t>
      </w:r>
      <w:r>
        <w:rPr>
          <w:spacing w:val="-5"/>
          <w:sz w:val="28"/>
        </w:rPr>
        <w:t xml:space="preserve"> </w:t>
      </w:r>
      <w:r>
        <w:rPr>
          <w:sz w:val="28"/>
        </w:rPr>
        <w:t>prove</w:t>
      </w:r>
      <w:r>
        <w:rPr>
          <w:spacing w:val="-5"/>
          <w:sz w:val="28"/>
        </w:rPr>
        <w:t xml:space="preserve"> </w:t>
      </w:r>
      <w:r>
        <w:rPr>
          <w:sz w:val="28"/>
        </w:rPr>
        <w:t>(proof</w:t>
      </w:r>
      <w:r>
        <w:rPr>
          <w:spacing w:val="-5"/>
          <w:sz w:val="28"/>
        </w:rPr>
        <w:t xml:space="preserve"> </w:t>
      </w:r>
      <w:r>
        <w:rPr>
          <w:sz w:val="28"/>
        </w:rPr>
        <w:t>by</w:t>
      </w:r>
      <w:r>
        <w:rPr>
          <w:spacing w:val="-4"/>
          <w:sz w:val="28"/>
        </w:rPr>
        <w:t xml:space="preserve"> </w:t>
      </w:r>
      <w:r>
        <w:rPr>
          <w:spacing w:val="-2"/>
          <w:sz w:val="28"/>
        </w:rPr>
        <w:t>contradiction)</w:t>
      </w:r>
    </w:p>
    <w:p w14:paraId="63C69C9C">
      <w:pPr>
        <w:pStyle w:val="10"/>
        <w:numPr>
          <w:ilvl w:val="0"/>
          <w:numId w:val="23"/>
        </w:numPr>
        <w:tabs>
          <w:tab w:val="left" w:pos="741"/>
        </w:tabs>
        <w:spacing w:before="271" w:after="0" w:line="240" w:lineRule="auto"/>
        <w:ind w:left="741" w:right="0" w:hanging="359"/>
        <w:jc w:val="left"/>
        <w:rPr>
          <w:sz w:val="28"/>
        </w:rPr>
      </w:pPr>
      <w:r>
        <w:rPr>
          <w:sz w:val="28"/>
        </w:rPr>
        <w:t>Draw</w:t>
      </w:r>
      <w:r>
        <w:rPr>
          <w:spacing w:val="-9"/>
          <w:sz w:val="28"/>
        </w:rPr>
        <w:t xml:space="preserve"> </w:t>
      </w:r>
      <w:r>
        <w:rPr>
          <w:sz w:val="28"/>
        </w:rPr>
        <w:t>resolution</w:t>
      </w:r>
      <w:r>
        <w:rPr>
          <w:spacing w:val="-6"/>
          <w:sz w:val="28"/>
        </w:rPr>
        <w:t xml:space="preserve"> </w:t>
      </w:r>
      <w:r>
        <w:rPr>
          <w:sz w:val="28"/>
        </w:rPr>
        <w:t>graph</w:t>
      </w:r>
      <w:r>
        <w:rPr>
          <w:spacing w:val="-6"/>
          <w:sz w:val="28"/>
        </w:rPr>
        <w:t xml:space="preserve"> </w:t>
      </w:r>
      <w:r>
        <w:rPr>
          <w:spacing w:val="-2"/>
          <w:sz w:val="28"/>
        </w:rPr>
        <w:t>(unification).</w:t>
      </w:r>
    </w:p>
    <w:p w14:paraId="085E7771">
      <w:pPr>
        <w:pStyle w:val="7"/>
        <w:spacing w:before="144"/>
      </w:pPr>
    </w:p>
    <w:p w14:paraId="2B45364A">
      <w:pPr>
        <w:pStyle w:val="7"/>
        <w:spacing w:line="374" w:lineRule="auto"/>
        <w:ind w:left="22"/>
      </w:pPr>
      <w:r>
        <w:t>To better understand all the above steps, we will take an example in which we will apply resolution.</w:t>
      </w:r>
    </w:p>
    <w:p w14:paraId="3859B62E">
      <w:pPr>
        <w:pStyle w:val="7"/>
        <w:spacing w:before="282"/>
        <w:ind w:left="22"/>
      </w:pPr>
      <w:r>
        <w:rPr>
          <w:spacing w:val="-2"/>
        </w:rPr>
        <w:t>Example:</w:t>
      </w:r>
    </w:p>
    <w:p w14:paraId="366D2810">
      <w:pPr>
        <w:pStyle w:val="7"/>
        <w:spacing w:before="119"/>
      </w:pPr>
    </w:p>
    <w:p w14:paraId="3AAAEBC2">
      <w:pPr>
        <w:pStyle w:val="10"/>
        <w:numPr>
          <w:ilvl w:val="1"/>
          <w:numId w:val="23"/>
        </w:numPr>
        <w:tabs>
          <w:tab w:val="left" w:pos="740"/>
        </w:tabs>
        <w:spacing w:before="0" w:after="0" w:line="240" w:lineRule="auto"/>
        <w:ind w:left="740" w:right="0" w:hanging="358"/>
        <w:jc w:val="left"/>
        <w:rPr>
          <w:sz w:val="28"/>
        </w:rPr>
      </w:pPr>
      <w:r>
        <w:rPr>
          <w:sz w:val="28"/>
        </w:rPr>
        <w:t>John</w:t>
      </w:r>
      <w:r>
        <w:rPr>
          <w:spacing w:val="-4"/>
          <w:sz w:val="28"/>
        </w:rPr>
        <w:t xml:space="preserve"> </w:t>
      </w:r>
      <w:r>
        <w:rPr>
          <w:sz w:val="28"/>
        </w:rPr>
        <w:t>likes</w:t>
      </w:r>
      <w:r>
        <w:rPr>
          <w:spacing w:val="-4"/>
          <w:sz w:val="28"/>
        </w:rPr>
        <w:t xml:space="preserve"> </w:t>
      </w:r>
      <w:r>
        <w:rPr>
          <w:sz w:val="28"/>
        </w:rPr>
        <w:t>all</w:t>
      </w:r>
      <w:r>
        <w:rPr>
          <w:spacing w:val="-3"/>
          <w:sz w:val="28"/>
        </w:rPr>
        <w:t xml:space="preserve"> </w:t>
      </w:r>
      <w:r>
        <w:rPr>
          <w:sz w:val="28"/>
        </w:rPr>
        <w:t>kind</w:t>
      </w:r>
      <w:r>
        <w:rPr>
          <w:spacing w:val="-4"/>
          <w:sz w:val="28"/>
        </w:rPr>
        <w:t xml:space="preserve"> </w:t>
      </w:r>
      <w:r>
        <w:rPr>
          <w:sz w:val="28"/>
        </w:rPr>
        <w:t>of</w:t>
      </w:r>
      <w:r>
        <w:rPr>
          <w:spacing w:val="-3"/>
          <w:sz w:val="28"/>
        </w:rPr>
        <w:t xml:space="preserve"> </w:t>
      </w:r>
      <w:r>
        <w:rPr>
          <w:spacing w:val="-2"/>
          <w:sz w:val="28"/>
        </w:rPr>
        <w:t>food.</w:t>
      </w:r>
    </w:p>
    <w:p w14:paraId="61FB5B57">
      <w:pPr>
        <w:pStyle w:val="10"/>
        <w:numPr>
          <w:ilvl w:val="1"/>
          <w:numId w:val="23"/>
        </w:numPr>
        <w:tabs>
          <w:tab w:val="left" w:pos="741"/>
        </w:tabs>
        <w:spacing w:before="271" w:after="0" w:line="240" w:lineRule="auto"/>
        <w:ind w:left="741" w:right="0" w:hanging="359"/>
        <w:jc w:val="left"/>
        <w:rPr>
          <w:sz w:val="28"/>
        </w:rPr>
      </w:pPr>
      <w:r>
        <w:rPr>
          <w:sz w:val="28"/>
        </w:rPr>
        <w:t>Apple</w:t>
      </w:r>
      <w:r>
        <w:rPr>
          <w:spacing w:val="-5"/>
          <w:sz w:val="28"/>
        </w:rPr>
        <w:t xml:space="preserve"> </w:t>
      </w:r>
      <w:r>
        <w:rPr>
          <w:sz w:val="28"/>
        </w:rPr>
        <w:t>and</w:t>
      </w:r>
      <w:r>
        <w:rPr>
          <w:spacing w:val="-5"/>
          <w:sz w:val="28"/>
        </w:rPr>
        <w:t xml:space="preserve"> </w:t>
      </w:r>
      <w:r>
        <w:rPr>
          <w:sz w:val="28"/>
        </w:rPr>
        <w:t>vegetable</w:t>
      </w:r>
      <w:r>
        <w:rPr>
          <w:spacing w:val="-5"/>
          <w:sz w:val="28"/>
        </w:rPr>
        <w:t xml:space="preserve"> </w:t>
      </w:r>
      <w:r>
        <w:rPr>
          <w:sz w:val="28"/>
        </w:rPr>
        <w:t>are</w:t>
      </w:r>
      <w:r>
        <w:rPr>
          <w:spacing w:val="-5"/>
          <w:sz w:val="28"/>
        </w:rPr>
        <w:t xml:space="preserve"> </w:t>
      </w:r>
      <w:r>
        <w:rPr>
          <w:spacing w:val="-4"/>
          <w:sz w:val="28"/>
        </w:rPr>
        <w:t>food</w:t>
      </w:r>
    </w:p>
    <w:p w14:paraId="46EB11E4">
      <w:pPr>
        <w:pStyle w:val="10"/>
        <w:numPr>
          <w:ilvl w:val="1"/>
          <w:numId w:val="23"/>
        </w:numPr>
        <w:tabs>
          <w:tab w:val="left" w:pos="740"/>
        </w:tabs>
        <w:spacing w:before="272" w:after="0" w:line="240" w:lineRule="auto"/>
        <w:ind w:left="740" w:right="0" w:hanging="358"/>
        <w:jc w:val="left"/>
        <w:rPr>
          <w:sz w:val="28"/>
        </w:rPr>
      </w:pPr>
      <w:r>
        <w:rPr>
          <w:sz w:val="28"/>
        </w:rPr>
        <w:t>Anything</w:t>
      </w:r>
      <w:r>
        <w:rPr>
          <w:spacing w:val="-7"/>
          <w:sz w:val="28"/>
        </w:rPr>
        <w:t xml:space="preserve"> </w:t>
      </w:r>
      <w:r>
        <w:rPr>
          <w:sz w:val="28"/>
        </w:rPr>
        <w:t>anyone</w:t>
      </w:r>
      <w:r>
        <w:rPr>
          <w:spacing w:val="-5"/>
          <w:sz w:val="28"/>
        </w:rPr>
        <w:t xml:space="preserve"> </w:t>
      </w:r>
      <w:r>
        <w:rPr>
          <w:sz w:val="28"/>
        </w:rPr>
        <w:t>eats</w:t>
      </w:r>
      <w:r>
        <w:rPr>
          <w:spacing w:val="-4"/>
          <w:sz w:val="28"/>
        </w:rPr>
        <w:t xml:space="preserve"> </w:t>
      </w:r>
      <w:r>
        <w:rPr>
          <w:sz w:val="28"/>
        </w:rPr>
        <w:t>and</w:t>
      </w:r>
      <w:r>
        <w:rPr>
          <w:spacing w:val="-5"/>
          <w:sz w:val="28"/>
        </w:rPr>
        <w:t xml:space="preserve"> </w:t>
      </w:r>
      <w:r>
        <w:rPr>
          <w:sz w:val="28"/>
        </w:rPr>
        <w:t>not</w:t>
      </w:r>
      <w:r>
        <w:rPr>
          <w:spacing w:val="-4"/>
          <w:sz w:val="28"/>
        </w:rPr>
        <w:t xml:space="preserve"> </w:t>
      </w:r>
      <w:r>
        <w:rPr>
          <w:sz w:val="28"/>
        </w:rPr>
        <w:t>killed</w:t>
      </w:r>
      <w:r>
        <w:rPr>
          <w:spacing w:val="-5"/>
          <w:sz w:val="28"/>
        </w:rPr>
        <w:t xml:space="preserve"> </w:t>
      </w:r>
      <w:r>
        <w:rPr>
          <w:sz w:val="28"/>
        </w:rPr>
        <w:t>is</w:t>
      </w:r>
      <w:r>
        <w:rPr>
          <w:spacing w:val="-4"/>
          <w:sz w:val="28"/>
        </w:rPr>
        <w:t xml:space="preserve"> </w:t>
      </w:r>
      <w:r>
        <w:rPr>
          <w:spacing w:val="-2"/>
          <w:sz w:val="28"/>
        </w:rPr>
        <w:t>food.</w:t>
      </w:r>
    </w:p>
    <w:p w14:paraId="2B47F7F5">
      <w:pPr>
        <w:pStyle w:val="10"/>
        <w:numPr>
          <w:ilvl w:val="1"/>
          <w:numId w:val="23"/>
        </w:numPr>
        <w:tabs>
          <w:tab w:val="left" w:pos="741"/>
        </w:tabs>
        <w:spacing w:before="271" w:after="0" w:line="240" w:lineRule="auto"/>
        <w:ind w:left="741" w:right="0" w:hanging="359"/>
        <w:jc w:val="left"/>
        <w:rPr>
          <w:sz w:val="28"/>
        </w:rPr>
      </w:pPr>
      <w:r>
        <w:rPr>
          <w:sz w:val="28"/>
        </w:rPr>
        <w:t>Anil</w:t>
      </w:r>
      <w:r>
        <w:rPr>
          <w:spacing w:val="-5"/>
          <w:sz w:val="28"/>
        </w:rPr>
        <w:t xml:space="preserve"> </w:t>
      </w:r>
      <w:r>
        <w:rPr>
          <w:sz w:val="28"/>
        </w:rPr>
        <w:t>eats</w:t>
      </w:r>
      <w:r>
        <w:rPr>
          <w:spacing w:val="-5"/>
          <w:sz w:val="28"/>
        </w:rPr>
        <w:t xml:space="preserve"> </w:t>
      </w:r>
      <w:r>
        <w:rPr>
          <w:sz w:val="28"/>
        </w:rPr>
        <w:t>peanuts</w:t>
      </w:r>
      <w:r>
        <w:rPr>
          <w:spacing w:val="-4"/>
          <w:sz w:val="28"/>
        </w:rPr>
        <w:t xml:space="preserve"> </w:t>
      </w:r>
      <w:r>
        <w:rPr>
          <w:sz w:val="28"/>
        </w:rPr>
        <w:t>and</w:t>
      </w:r>
      <w:r>
        <w:rPr>
          <w:spacing w:val="-5"/>
          <w:sz w:val="28"/>
        </w:rPr>
        <w:t xml:space="preserve"> </w:t>
      </w:r>
      <w:r>
        <w:rPr>
          <w:sz w:val="28"/>
        </w:rPr>
        <w:t>still</w:t>
      </w:r>
      <w:r>
        <w:rPr>
          <w:spacing w:val="-4"/>
          <w:sz w:val="28"/>
        </w:rPr>
        <w:t xml:space="preserve"> </w:t>
      </w:r>
      <w:r>
        <w:rPr>
          <w:spacing w:val="-2"/>
          <w:sz w:val="28"/>
        </w:rPr>
        <w:t>alive</w:t>
      </w:r>
    </w:p>
    <w:p w14:paraId="26CF9E04">
      <w:pPr>
        <w:pStyle w:val="10"/>
        <w:spacing w:after="0" w:line="240" w:lineRule="auto"/>
        <w:jc w:val="left"/>
        <w:rPr>
          <w:sz w:val="28"/>
        </w:rPr>
        <w:sectPr>
          <w:pgSz w:w="11920" w:h="16840"/>
          <w:pgMar w:top="1380" w:right="1417" w:bottom="320" w:left="1417" w:header="0" w:footer="89" w:gutter="0"/>
          <w:cols w:space="720" w:num="1"/>
        </w:sectPr>
      </w:pPr>
    </w:p>
    <w:p w14:paraId="5A7E36DB">
      <w:pPr>
        <w:pStyle w:val="10"/>
        <w:numPr>
          <w:ilvl w:val="1"/>
          <w:numId w:val="23"/>
        </w:numPr>
        <w:tabs>
          <w:tab w:val="left" w:pos="741"/>
          <w:tab w:val="left" w:pos="743"/>
        </w:tabs>
        <w:spacing w:before="65" w:after="0" w:line="374" w:lineRule="auto"/>
        <w:ind w:left="743" w:right="4300" w:hanging="360"/>
        <w:jc w:val="left"/>
        <w:rPr>
          <w:sz w:val="28"/>
        </w:rPr>
      </w:pPr>
      <w:r>
        <w:rPr>
          <w:sz w:val="28"/>
        </w:rPr>
        <w:t>Harry</w:t>
      </w:r>
      <w:r>
        <w:rPr>
          <w:spacing w:val="-13"/>
          <w:sz w:val="28"/>
        </w:rPr>
        <w:t xml:space="preserve"> </w:t>
      </w:r>
      <w:r>
        <w:rPr>
          <w:sz w:val="28"/>
        </w:rPr>
        <w:t>eats</w:t>
      </w:r>
      <w:r>
        <w:rPr>
          <w:spacing w:val="-9"/>
          <w:sz w:val="28"/>
        </w:rPr>
        <w:t xml:space="preserve"> </w:t>
      </w:r>
      <w:r>
        <w:rPr>
          <w:sz w:val="28"/>
        </w:rPr>
        <w:t>everything</w:t>
      </w:r>
      <w:r>
        <w:rPr>
          <w:spacing w:val="-9"/>
          <w:sz w:val="28"/>
        </w:rPr>
        <w:t xml:space="preserve"> </w:t>
      </w:r>
      <w:r>
        <w:rPr>
          <w:sz w:val="28"/>
        </w:rPr>
        <w:t>that</w:t>
      </w:r>
      <w:r>
        <w:rPr>
          <w:spacing w:val="-18"/>
          <w:sz w:val="28"/>
        </w:rPr>
        <w:t xml:space="preserve"> </w:t>
      </w:r>
      <w:r>
        <w:rPr>
          <w:sz w:val="28"/>
        </w:rPr>
        <w:t>Anil</w:t>
      </w:r>
      <w:r>
        <w:rPr>
          <w:spacing w:val="-8"/>
          <w:sz w:val="28"/>
        </w:rPr>
        <w:t xml:space="preserve"> </w:t>
      </w:r>
      <w:r>
        <w:rPr>
          <w:sz w:val="28"/>
        </w:rPr>
        <w:t>eats. Prove by resolution that:</w:t>
      </w:r>
    </w:p>
    <w:p w14:paraId="60B26C22">
      <w:pPr>
        <w:pStyle w:val="10"/>
        <w:numPr>
          <w:ilvl w:val="1"/>
          <w:numId w:val="23"/>
        </w:numPr>
        <w:tabs>
          <w:tab w:val="left" w:pos="741"/>
        </w:tabs>
        <w:spacing w:before="91" w:after="0" w:line="240" w:lineRule="auto"/>
        <w:ind w:left="741" w:right="0" w:hanging="358"/>
        <w:jc w:val="left"/>
        <w:rPr>
          <w:sz w:val="28"/>
        </w:rPr>
      </w:pPr>
      <w:r>
        <w:rPr>
          <w:sz w:val="28"/>
        </w:rPr>
        <w:t>John</w:t>
      </w:r>
      <w:r>
        <w:rPr>
          <w:spacing w:val="-5"/>
          <w:sz w:val="28"/>
        </w:rPr>
        <w:t xml:space="preserve"> </w:t>
      </w:r>
      <w:r>
        <w:rPr>
          <w:sz w:val="28"/>
        </w:rPr>
        <w:t>likes</w:t>
      </w:r>
      <w:r>
        <w:rPr>
          <w:spacing w:val="-4"/>
          <w:sz w:val="28"/>
        </w:rPr>
        <w:t xml:space="preserve"> </w:t>
      </w:r>
      <w:r>
        <w:rPr>
          <w:spacing w:val="-2"/>
          <w:sz w:val="28"/>
        </w:rPr>
        <w:t>peanuts.</w:t>
      </w:r>
    </w:p>
    <w:p w14:paraId="00E4E7DE">
      <w:pPr>
        <w:pStyle w:val="7"/>
        <w:spacing w:before="144"/>
      </w:pPr>
    </w:p>
    <w:p w14:paraId="388FBC03">
      <w:pPr>
        <w:pStyle w:val="7"/>
        <w:ind w:left="23"/>
      </w:pPr>
      <w:r>
        <w:t>Step-1:</w:t>
      </w:r>
      <w:r>
        <w:rPr>
          <w:spacing w:val="-6"/>
        </w:rPr>
        <w:t xml:space="preserve"> </w:t>
      </w:r>
      <w:r>
        <w:t>Conversion</w:t>
      </w:r>
      <w:r>
        <w:rPr>
          <w:spacing w:val="-6"/>
        </w:rPr>
        <w:t xml:space="preserve"> </w:t>
      </w:r>
      <w:r>
        <w:t>of</w:t>
      </w:r>
      <w:r>
        <w:rPr>
          <w:spacing w:val="-5"/>
        </w:rPr>
        <w:t xml:space="preserve"> </w:t>
      </w:r>
      <w:r>
        <w:t>Facts</w:t>
      </w:r>
      <w:r>
        <w:rPr>
          <w:spacing w:val="-6"/>
        </w:rPr>
        <w:t xml:space="preserve"> </w:t>
      </w:r>
      <w:r>
        <w:t>into</w:t>
      </w:r>
      <w:r>
        <w:rPr>
          <w:spacing w:val="-5"/>
        </w:rPr>
        <w:t xml:space="preserve"> FOL</w:t>
      </w:r>
    </w:p>
    <w:p w14:paraId="0F8AF5E0">
      <w:pPr>
        <w:pStyle w:val="7"/>
        <w:spacing w:before="99"/>
      </w:pPr>
    </w:p>
    <w:p w14:paraId="485D9D65">
      <w:pPr>
        <w:pStyle w:val="7"/>
        <w:spacing w:before="1"/>
        <w:ind w:left="23"/>
      </w:pPr>
      <w:r>
        <w:t>In</w:t>
      </w:r>
      <w:r>
        <w:rPr>
          <w:spacing w:val="-7"/>
        </w:rPr>
        <w:t xml:space="preserve"> </w:t>
      </w:r>
      <w:r>
        <w:t>the</w:t>
      </w:r>
      <w:r>
        <w:rPr>
          <w:spacing w:val="-4"/>
        </w:rPr>
        <w:t xml:space="preserve"> </w:t>
      </w:r>
      <w:r>
        <w:t>first</w:t>
      </w:r>
      <w:r>
        <w:rPr>
          <w:spacing w:val="-4"/>
        </w:rPr>
        <w:t xml:space="preserve"> </w:t>
      </w:r>
      <w:r>
        <w:t>step</w:t>
      </w:r>
      <w:r>
        <w:rPr>
          <w:spacing w:val="-5"/>
        </w:rPr>
        <w:t xml:space="preserve"> </w:t>
      </w:r>
      <w:r>
        <w:t>we</w:t>
      </w:r>
      <w:r>
        <w:rPr>
          <w:spacing w:val="-4"/>
        </w:rPr>
        <w:t xml:space="preserve"> </w:t>
      </w:r>
      <w:r>
        <w:t>will</w:t>
      </w:r>
      <w:r>
        <w:rPr>
          <w:spacing w:val="-4"/>
        </w:rPr>
        <w:t xml:space="preserve"> </w:t>
      </w:r>
      <w:r>
        <w:t>convert</w:t>
      </w:r>
      <w:r>
        <w:rPr>
          <w:spacing w:val="-5"/>
        </w:rPr>
        <w:t xml:space="preserve"> </w:t>
      </w:r>
      <w:r>
        <w:t>all</w:t>
      </w:r>
      <w:r>
        <w:rPr>
          <w:spacing w:val="-4"/>
        </w:rPr>
        <w:t xml:space="preserve"> </w:t>
      </w:r>
      <w:r>
        <w:t>the</w:t>
      </w:r>
      <w:r>
        <w:rPr>
          <w:spacing w:val="-4"/>
        </w:rPr>
        <w:t xml:space="preserve"> </w:t>
      </w:r>
      <w:r>
        <w:t>given</w:t>
      </w:r>
      <w:r>
        <w:rPr>
          <w:spacing w:val="-5"/>
        </w:rPr>
        <w:t xml:space="preserve"> </w:t>
      </w:r>
      <w:r>
        <w:t>statements</w:t>
      </w:r>
      <w:r>
        <w:rPr>
          <w:spacing w:val="-4"/>
        </w:rPr>
        <w:t xml:space="preserve"> </w:t>
      </w:r>
      <w:r>
        <w:t>into</w:t>
      </w:r>
      <w:r>
        <w:rPr>
          <w:spacing w:val="-4"/>
        </w:rPr>
        <w:t xml:space="preserve"> </w:t>
      </w:r>
      <w:r>
        <w:t>its</w:t>
      </w:r>
      <w:r>
        <w:rPr>
          <w:spacing w:val="-5"/>
        </w:rPr>
        <w:t xml:space="preserve"> </w:t>
      </w:r>
      <w:r>
        <w:t>first</w:t>
      </w:r>
      <w:r>
        <w:rPr>
          <w:spacing w:val="-4"/>
        </w:rPr>
        <w:t xml:space="preserve"> </w:t>
      </w:r>
      <w:r>
        <w:t>order</w:t>
      </w:r>
      <w:r>
        <w:rPr>
          <w:spacing w:val="-4"/>
        </w:rPr>
        <w:t xml:space="preserve"> </w:t>
      </w:r>
      <w:r>
        <w:rPr>
          <w:spacing w:val="-2"/>
        </w:rPr>
        <w:t>logic.</w:t>
      </w:r>
    </w:p>
    <w:p w14:paraId="1583C991">
      <w:pPr>
        <w:pStyle w:val="7"/>
        <w:rPr>
          <w:sz w:val="20"/>
        </w:rPr>
      </w:pPr>
    </w:p>
    <w:p w14:paraId="1B1510B1">
      <w:pPr>
        <w:pStyle w:val="7"/>
        <w:spacing w:before="87"/>
        <w:rPr>
          <w:sz w:val="20"/>
        </w:rPr>
      </w:pPr>
      <w:r>
        <w:rPr>
          <w:sz w:val="20"/>
        </w:rPr>
        <w:drawing>
          <wp:anchor distT="0" distB="0" distL="0" distR="0" simplePos="0" relativeHeight="251668480" behindDoc="1" locked="0" layoutInCell="1" allowOverlap="1">
            <wp:simplePos x="0" y="0"/>
            <wp:positionH relativeFrom="page">
              <wp:posOffset>1000125</wp:posOffset>
            </wp:positionH>
            <wp:positionV relativeFrom="paragraph">
              <wp:posOffset>216535</wp:posOffset>
            </wp:positionV>
            <wp:extent cx="2905125" cy="208597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cstate="print"/>
                    <a:stretch>
                      <a:fillRect/>
                    </a:stretch>
                  </pic:blipFill>
                  <pic:spPr>
                    <a:xfrm>
                      <a:off x="0" y="0"/>
                      <a:ext cx="2905141" cy="2085975"/>
                    </a:xfrm>
                    <a:prstGeom prst="rect">
                      <a:avLst/>
                    </a:prstGeom>
                  </pic:spPr>
                </pic:pic>
              </a:graphicData>
            </a:graphic>
          </wp:anchor>
        </w:drawing>
      </w:r>
    </w:p>
    <w:p w14:paraId="3B6919BD">
      <w:pPr>
        <w:pStyle w:val="7"/>
      </w:pPr>
    </w:p>
    <w:p w14:paraId="5D0D112A">
      <w:pPr>
        <w:pStyle w:val="7"/>
        <w:spacing w:before="47"/>
      </w:pPr>
    </w:p>
    <w:p w14:paraId="4B616331">
      <w:pPr>
        <w:pStyle w:val="7"/>
        <w:ind w:left="23"/>
      </w:pPr>
      <w:r>
        <w:t>Step-2:</w:t>
      </w:r>
      <w:r>
        <w:rPr>
          <w:spacing w:val="-6"/>
        </w:rPr>
        <w:t xml:space="preserve"> </w:t>
      </w:r>
      <w:r>
        <w:t>Conversion</w:t>
      </w:r>
      <w:r>
        <w:rPr>
          <w:spacing w:val="-5"/>
        </w:rPr>
        <w:t xml:space="preserve"> </w:t>
      </w:r>
      <w:r>
        <w:t>of</w:t>
      </w:r>
      <w:r>
        <w:rPr>
          <w:spacing w:val="-5"/>
        </w:rPr>
        <w:t xml:space="preserve"> </w:t>
      </w:r>
      <w:r>
        <w:t>FOL</w:t>
      </w:r>
      <w:r>
        <w:rPr>
          <w:spacing w:val="-15"/>
        </w:rPr>
        <w:t xml:space="preserve"> </w:t>
      </w:r>
      <w:r>
        <w:t>into</w:t>
      </w:r>
      <w:r>
        <w:rPr>
          <w:spacing w:val="-5"/>
        </w:rPr>
        <w:t xml:space="preserve"> CNF</w:t>
      </w:r>
    </w:p>
    <w:p w14:paraId="3981F983">
      <w:pPr>
        <w:pStyle w:val="7"/>
        <w:spacing w:before="99"/>
      </w:pPr>
    </w:p>
    <w:p w14:paraId="098DFEAF">
      <w:pPr>
        <w:pStyle w:val="7"/>
        <w:spacing w:before="1" w:line="374" w:lineRule="auto"/>
        <w:ind w:left="23"/>
      </w:pPr>
      <w:r>
        <w:t>In</w:t>
      </w:r>
      <w:r>
        <w:rPr>
          <w:spacing w:val="40"/>
        </w:rPr>
        <w:t xml:space="preserve"> </w:t>
      </w:r>
      <w:r>
        <w:t>First</w:t>
      </w:r>
      <w:r>
        <w:rPr>
          <w:spacing w:val="40"/>
        </w:rPr>
        <w:t xml:space="preserve"> </w:t>
      </w:r>
      <w:r>
        <w:t>order</w:t>
      </w:r>
      <w:r>
        <w:rPr>
          <w:spacing w:val="40"/>
        </w:rPr>
        <w:t xml:space="preserve"> </w:t>
      </w:r>
      <w:r>
        <w:t>logic</w:t>
      </w:r>
      <w:r>
        <w:rPr>
          <w:spacing w:val="40"/>
        </w:rPr>
        <w:t xml:space="preserve"> </w:t>
      </w:r>
      <w:r>
        <w:t>resolution,</w:t>
      </w:r>
      <w:r>
        <w:rPr>
          <w:spacing w:val="40"/>
        </w:rPr>
        <w:t xml:space="preserve"> </w:t>
      </w:r>
      <w:r>
        <w:t>it</w:t>
      </w:r>
      <w:r>
        <w:rPr>
          <w:spacing w:val="40"/>
        </w:rPr>
        <w:t xml:space="preserve"> </w:t>
      </w:r>
      <w:r>
        <w:t>is</w:t>
      </w:r>
      <w:r>
        <w:rPr>
          <w:spacing w:val="40"/>
        </w:rPr>
        <w:t xml:space="preserve"> </w:t>
      </w:r>
      <w:r>
        <w:t>required</w:t>
      </w:r>
      <w:r>
        <w:rPr>
          <w:spacing w:val="40"/>
        </w:rPr>
        <w:t xml:space="preserve"> </w:t>
      </w:r>
      <w:r>
        <w:t>to</w:t>
      </w:r>
      <w:r>
        <w:rPr>
          <w:spacing w:val="27"/>
        </w:rPr>
        <w:t xml:space="preserve"> </w:t>
      </w:r>
      <w:r>
        <w:t>convert</w:t>
      </w:r>
      <w:r>
        <w:rPr>
          <w:spacing w:val="27"/>
        </w:rPr>
        <w:t xml:space="preserve"> </w:t>
      </w:r>
      <w:r>
        <w:t>the</w:t>
      </w:r>
      <w:r>
        <w:rPr>
          <w:spacing w:val="27"/>
        </w:rPr>
        <w:t xml:space="preserve"> </w:t>
      </w:r>
      <w:r>
        <w:t>FOL</w:t>
      </w:r>
      <w:r>
        <w:rPr>
          <w:spacing w:val="27"/>
        </w:rPr>
        <w:t xml:space="preserve"> </w:t>
      </w:r>
      <w:r>
        <w:t>into</w:t>
      </w:r>
      <w:r>
        <w:rPr>
          <w:spacing w:val="27"/>
        </w:rPr>
        <w:t xml:space="preserve"> </w:t>
      </w:r>
      <w:r>
        <w:t>CNF</w:t>
      </w:r>
      <w:r>
        <w:rPr>
          <w:spacing w:val="27"/>
        </w:rPr>
        <w:t xml:space="preserve"> </w:t>
      </w:r>
      <w:r>
        <w:t>as CNF form makes easier for resolution proofs.</w:t>
      </w:r>
    </w:p>
    <w:p w14:paraId="76F1D8DE">
      <w:pPr>
        <w:pStyle w:val="7"/>
        <w:spacing w:before="25"/>
      </w:pPr>
    </w:p>
    <w:p w14:paraId="7D4EE812">
      <w:pPr>
        <w:pStyle w:val="10"/>
        <w:numPr>
          <w:ilvl w:val="0"/>
          <w:numId w:val="24"/>
        </w:numPr>
        <w:tabs>
          <w:tab w:val="left" w:pos="742"/>
        </w:tabs>
        <w:spacing w:before="0" w:after="0" w:line="240" w:lineRule="auto"/>
        <w:ind w:left="742" w:right="0" w:hanging="359"/>
        <w:jc w:val="left"/>
        <w:rPr>
          <w:sz w:val="28"/>
        </w:rPr>
      </w:pPr>
      <w:r>
        <w:rPr>
          <w:sz w:val="28"/>
        </w:rPr>
        <w:t>Eliminate</w:t>
      </w:r>
      <w:r>
        <w:rPr>
          <w:spacing w:val="-6"/>
          <w:sz w:val="28"/>
        </w:rPr>
        <w:t xml:space="preserve"> </w:t>
      </w:r>
      <w:r>
        <w:rPr>
          <w:sz w:val="28"/>
        </w:rPr>
        <w:t>all</w:t>
      </w:r>
      <w:r>
        <w:rPr>
          <w:spacing w:val="-6"/>
          <w:sz w:val="28"/>
        </w:rPr>
        <w:t xml:space="preserve"> </w:t>
      </w:r>
      <w:r>
        <w:rPr>
          <w:sz w:val="28"/>
        </w:rPr>
        <w:t>implication</w:t>
      </w:r>
      <w:r>
        <w:rPr>
          <w:spacing w:val="-6"/>
          <w:sz w:val="28"/>
        </w:rPr>
        <w:t xml:space="preserve"> </w:t>
      </w:r>
      <w:r>
        <w:rPr>
          <w:sz w:val="28"/>
        </w:rPr>
        <w:t>(→)</w:t>
      </w:r>
      <w:r>
        <w:rPr>
          <w:spacing w:val="-6"/>
          <w:sz w:val="28"/>
        </w:rPr>
        <w:t xml:space="preserve"> </w:t>
      </w:r>
      <w:r>
        <w:rPr>
          <w:sz w:val="28"/>
        </w:rPr>
        <w:t>and</w:t>
      </w:r>
      <w:r>
        <w:rPr>
          <w:spacing w:val="-5"/>
          <w:sz w:val="28"/>
        </w:rPr>
        <w:t xml:space="preserve"> </w:t>
      </w:r>
      <w:r>
        <w:rPr>
          <w:spacing w:val="-2"/>
          <w:sz w:val="28"/>
        </w:rPr>
        <w:t>rewrite</w:t>
      </w:r>
    </w:p>
    <w:p w14:paraId="65A5E969">
      <w:pPr>
        <w:pStyle w:val="10"/>
        <w:numPr>
          <w:ilvl w:val="1"/>
          <w:numId w:val="24"/>
        </w:numPr>
        <w:tabs>
          <w:tab w:val="left" w:pos="1461"/>
        </w:tabs>
        <w:spacing w:before="161" w:after="0" w:line="240" w:lineRule="auto"/>
        <w:ind w:left="1461" w:right="0" w:hanging="358"/>
        <w:jc w:val="left"/>
        <w:rPr>
          <w:sz w:val="28"/>
        </w:rPr>
      </w:pPr>
      <w:r>
        <w:rPr>
          <w:rFonts w:ascii="Malgun Gothic" w:hAnsi="Malgun Gothic"/>
          <w:spacing w:val="-2"/>
          <w:w w:val="105"/>
          <w:sz w:val="28"/>
        </w:rPr>
        <w:t>∀</w:t>
      </w:r>
      <w:r>
        <w:rPr>
          <w:spacing w:val="-2"/>
          <w:w w:val="105"/>
          <w:sz w:val="28"/>
        </w:rPr>
        <w:t>x</w:t>
      </w:r>
      <w:r>
        <w:rPr>
          <w:spacing w:val="-9"/>
          <w:w w:val="105"/>
          <w:sz w:val="28"/>
        </w:rPr>
        <w:t xml:space="preserve"> </w:t>
      </w:r>
      <w:r>
        <w:rPr>
          <w:spacing w:val="-2"/>
          <w:w w:val="105"/>
          <w:sz w:val="28"/>
        </w:rPr>
        <w:t>¬</w:t>
      </w:r>
      <w:r>
        <w:rPr>
          <w:spacing w:val="-9"/>
          <w:w w:val="105"/>
          <w:sz w:val="28"/>
        </w:rPr>
        <w:t xml:space="preserve"> </w:t>
      </w:r>
      <w:r>
        <w:rPr>
          <w:spacing w:val="-2"/>
          <w:w w:val="105"/>
          <w:sz w:val="28"/>
        </w:rPr>
        <w:t>food(x)</w:t>
      </w:r>
      <w:r>
        <w:rPr>
          <w:spacing w:val="-14"/>
          <w:w w:val="105"/>
          <w:sz w:val="28"/>
        </w:rPr>
        <w:t xml:space="preserve"> </w:t>
      </w:r>
      <w:r>
        <w:rPr>
          <w:spacing w:val="-2"/>
          <w:w w:val="105"/>
          <w:sz w:val="28"/>
        </w:rPr>
        <w:t>V</w:t>
      </w:r>
      <w:r>
        <w:rPr>
          <w:spacing w:val="-13"/>
          <w:w w:val="105"/>
          <w:sz w:val="28"/>
        </w:rPr>
        <w:t xml:space="preserve"> </w:t>
      </w:r>
      <w:r>
        <w:rPr>
          <w:spacing w:val="-2"/>
          <w:w w:val="105"/>
          <w:sz w:val="28"/>
        </w:rPr>
        <w:t>likes(John,</w:t>
      </w:r>
      <w:r>
        <w:rPr>
          <w:spacing w:val="-9"/>
          <w:w w:val="105"/>
          <w:sz w:val="28"/>
        </w:rPr>
        <w:t xml:space="preserve"> </w:t>
      </w:r>
      <w:r>
        <w:rPr>
          <w:spacing w:val="-5"/>
          <w:w w:val="105"/>
          <w:sz w:val="28"/>
        </w:rPr>
        <w:t>x)</w:t>
      </w:r>
    </w:p>
    <w:p w14:paraId="67952D63">
      <w:pPr>
        <w:pStyle w:val="10"/>
        <w:numPr>
          <w:ilvl w:val="1"/>
          <w:numId w:val="24"/>
        </w:numPr>
        <w:tabs>
          <w:tab w:val="left" w:pos="1462"/>
        </w:tabs>
        <w:spacing w:before="197" w:after="0" w:line="240" w:lineRule="auto"/>
        <w:ind w:left="1462" w:right="0" w:hanging="359"/>
        <w:jc w:val="left"/>
        <w:rPr>
          <w:sz w:val="28"/>
        </w:rPr>
      </w:pPr>
      <w:r>
        <w:rPr>
          <w:sz w:val="28"/>
        </w:rPr>
        <w:t>food(Apple)</w:t>
      </w:r>
      <w:r>
        <w:rPr>
          <w:spacing w:val="-9"/>
          <w:sz w:val="28"/>
        </w:rPr>
        <w:t xml:space="preserve"> </w:t>
      </w:r>
      <w:r>
        <w:rPr>
          <w:sz w:val="28"/>
        </w:rPr>
        <w:t>Λ</w:t>
      </w:r>
      <w:r>
        <w:rPr>
          <w:spacing w:val="-12"/>
          <w:sz w:val="28"/>
        </w:rPr>
        <w:t xml:space="preserve"> </w:t>
      </w:r>
      <w:r>
        <w:rPr>
          <w:spacing w:val="-2"/>
          <w:sz w:val="28"/>
        </w:rPr>
        <w:t>food(vegetables)</w:t>
      </w:r>
    </w:p>
    <w:p w14:paraId="5C6120BE">
      <w:pPr>
        <w:pStyle w:val="10"/>
        <w:numPr>
          <w:ilvl w:val="1"/>
          <w:numId w:val="24"/>
        </w:numPr>
        <w:tabs>
          <w:tab w:val="left" w:pos="1461"/>
        </w:tabs>
        <w:spacing w:before="160" w:after="0" w:line="240" w:lineRule="auto"/>
        <w:ind w:left="1461" w:right="0" w:hanging="358"/>
        <w:jc w:val="left"/>
        <w:rPr>
          <w:sz w:val="28"/>
        </w:rPr>
      </w:pPr>
      <w:r>
        <w:rPr>
          <w:rFonts w:ascii="Malgun Gothic" w:hAnsi="Malgun Gothic"/>
          <w:w w:val="105"/>
          <w:sz w:val="28"/>
        </w:rPr>
        <w:t>∀</w:t>
      </w:r>
      <w:r>
        <w:rPr>
          <w:w w:val="105"/>
          <w:sz w:val="28"/>
        </w:rPr>
        <w:t>x</w:t>
      </w:r>
      <w:r>
        <w:rPr>
          <w:spacing w:val="-7"/>
          <w:w w:val="105"/>
          <w:sz w:val="28"/>
        </w:rPr>
        <w:t xml:space="preserve"> </w:t>
      </w:r>
      <w:r>
        <w:rPr>
          <w:rFonts w:ascii="Malgun Gothic" w:hAnsi="Malgun Gothic"/>
          <w:w w:val="105"/>
          <w:sz w:val="28"/>
        </w:rPr>
        <w:t>∀</w:t>
      </w:r>
      <w:r>
        <w:rPr>
          <w:w w:val="105"/>
          <w:sz w:val="28"/>
        </w:rPr>
        <w:t>y</w:t>
      </w:r>
      <w:r>
        <w:rPr>
          <w:spacing w:val="-6"/>
          <w:w w:val="105"/>
          <w:sz w:val="28"/>
        </w:rPr>
        <w:t xml:space="preserve"> </w:t>
      </w:r>
      <w:r>
        <w:rPr>
          <w:w w:val="105"/>
          <w:sz w:val="28"/>
        </w:rPr>
        <w:t>¬</w:t>
      </w:r>
      <w:r>
        <w:rPr>
          <w:spacing w:val="-6"/>
          <w:w w:val="105"/>
          <w:sz w:val="28"/>
        </w:rPr>
        <w:t xml:space="preserve"> </w:t>
      </w:r>
      <w:r>
        <w:rPr>
          <w:w w:val="105"/>
          <w:sz w:val="28"/>
        </w:rPr>
        <w:t>[eats(x,</w:t>
      </w:r>
      <w:r>
        <w:rPr>
          <w:spacing w:val="-6"/>
          <w:w w:val="105"/>
          <w:sz w:val="28"/>
        </w:rPr>
        <w:t xml:space="preserve"> </w:t>
      </w:r>
      <w:r>
        <w:rPr>
          <w:w w:val="105"/>
          <w:sz w:val="28"/>
        </w:rPr>
        <w:t>y)</w:t>
      </w:r>
      <w:r>
        <w:rPr>
          <w:spacing w:val="-7"/>
          <w:w w:val="105"/>
          <w:sz w:val="28"/>
        </w:rPr>
        <w:t xml:space="preserve"> </w:t>
      </w:r>
      <w:r>
        <w:rPr>
          <w:w w:val="105"/>
          <w:sz w:val="28"/>
        </w:rPr>
        <w:t>Λ</w:t>
      </w:r>
      <w:r>
        <w:rPr>
          <w:spacing w:val="-13"/>
          <w:w w:val="105"/>
          <w:sz w:val="28"/>
        </w:rPr>
        <w:t xml:space="preserve"> </w:t>
      </w:r>
      <w:r>
        <w:rPr>
          <w:w w:val="105"/>
          <w:sz w:val="28"/>
        </w:rPr>
        <w:t>¬</w:t>
      </w:r>
      <w:r>
        <w:rPr>
          <w:spacing w:val="-6"/>
          <w:w w:val="105"/>
          <w:sz w:val="28"/>
        </w:rPr>
        <w:t xml:space="preserve"> </w:t>
      </w:r>
      <w:r>
        <w:rPr>
          <w:w w:val="105"/>
          <w:sz w:val="28"/>
        </w:rPr>
        <w:t>killed(x)]</w:t>
      </w:r>
      <w:r>
        <w:rPr>
          <w:spacing w:val="-11"/>
          <w:w w:val="105"/>
          <w:sz w:val="28"/>
        </w:rPr>
        <w:t xml:space="preserve"> </w:t>
      </w:r>
      <w:r>
        <w:rPr>
          <w:w w:val="105"/>
          <w:sz w:val="28"/>
        </w:rPr>
        <w:t>V</w:t>
      </w:r>
      <w:r>
        <w:rPr>
          <w:spacing w:val="-11"/>
          <w:w w:val="105"/>
          <w:sz w:val="28"/>
        </w:rPr>
        <w:t xml:space="preserve"> </w:t>
      </w:r>
      <w:r>
        <w:rPr>
          <w:spacing w:val="-2"/>
          <w:w w:val="105"/>
          <w:sz w:val="28"/>
        </w:rPr>
        <w:t>food(y)</w:t>
      </w:r>
    </w:p>
    <w:p w14:paraId="04E40B4C">
      <w:pPr>
        <w:pStyle w:val="10"/>
        <w:numPr>
          <w:ilvl w:val="1"/>
          <w:numId w:val="24"/>
        </w:numPr>
        <w:tabs>
          <w:tab w:val="left" w:pos="1462"/>
        </w:tabs>
        <w:spacing w:before="196" w:after="0" w:line="240" w:lineRule="auto"/>
        <w:ind w:left="1462" w:right="0" w:hanging="359"/>
        <w:jc w:val="left"/>
        <w:rPr>
          <w:sz w:val="28"/>
        </w:rPr>
      </w:pPr>
      <w:r>
        <w:rPr>
          <w:sz w:val="28"/>
        </w:rPr>
        <w:t>eats</w:t>
      </w:r>
      <w:r>
        <w:rPr>
          <w:spacing w:val="-5"/>
          <w:sz w:val="28"/>
        </w:rPr>
        <w:t xml:space="preserve"> </w:t>
      </w:r>
      <w:r>
        <w:rPr>
          <w:sz w:val="28"/>
        </w:rPr>
        <w:t>(Anil,</w:t>
      </w:r>
      <w:r>
        <w:rPr>
          <w:spacing w:val="-5"/>
          <w:sz w:val="28"/>
        </w:rPr>
        <w:t xml:space="preserve"> </w:t>
      </w:r>
      <w:r>
        <w:rPr>
          <w:sz w:val="28"/>
        </w:rPr>
        <w:t>Peanuts)</w:t>
      </w:r>
      <w:r>
        <w:rPr>
          <w:spacing w:val="-5"/>
          <w:sz w:val="28"/>
        </w:rPr>
        <w:t xml:space="preserve"> </w:t>
      </w:r>
      <w:r>
        <w:rPr>
          <w:sz w:val="28"/>
        </w:rPr>
        <w:t>Λ</w:t>
      </w:r>
      <w:r>
        <w:rPr>
          <w:spacing w:val="-11"/>
          <w:sz w:val="28"/>
        </w:rPr>
        <w:t xml:space="preserve"> </w:t>
      </w:r>
      <w:r>
        <w:rPr>
          <w:spacing w:val="-2"/>
          <w:sz w:val="28"/>
        </w:rPr>
        <w:t>alive(Anil)</w:t>
      </w:r>
    </w:p>
    <w:p w14:paraId="4482A671">
      <w:pPr>
        <w:pStyle w:val="10"/>
        <w:numPr>
          <w:ilvl w:val="1"/>
          <w:numId w:val="24"/>
        </w:numPr>
        <w:tabs>
          <w:tab w:val="left" w:pos="1461"/>
        </w:tabs>
        <w:spacing w:before="160" w:after="0" w:line="240" w:lineRule="auto"/>
        <w:ind w:left="1461" w:right="0" w:hanging="358"/>
        <w:jc w:val="left"/>
        <w:rPr>
          <w:sz w:val="28"/>
        </w:rPr>
      </w:pPr>
      <w:r>
        <w:rPr>
          <w:rFonts w:ascii="Malgun Gothic" w:hAnsi="Malgun Gothic"/>
          <w:sz w:val="28"/>
        </w:rPr>
        <w:t>∀</w:t>
      </w:r>
      <w:r>
        <w:rPr>
          <w:sz w:val="28"/>
        </w:rPr>
        <w:t>x</w:t>
      </w:r>
      <w:r>
        <w:rPr>
          <w:spacing w:val="7"/>
          <w:sz w:val="28"/>
        </w:rPr>
        <w:t xml:space="preserve"> </w:t>
      </w:r>
      <w:r>
        <w:rPr>
          <w:sz w:val="28"/>
        </w:rPr>
        <w:t>¬</w:t>
      </w:r>
      <w:r>
        <w:rPr>
          <w:spacing w:val="8"/>
          <w:sz w:val="28"/>
        </w:rPr>
        <w:t xml:space="preserve"> </w:t>
      </w:r>
      <w:r>
        <w:rPr>
          <w:sz w:val="28"/>
        </w:rPr>
        <w:t>eats(Anil,</w:t>
      </w:r>
      <w:r>
        <w:rPr>
          <w:spacing w:val="8"/>
          <w:sz w:val="28"/>
        </w:rPr>
        <w:t xml:space="preserve"> </w:t>
      </w:r>
      <w:r>
        <w:rPr>
          <w:sz w:val="28"/>
        </w:rPr>
        <w:t>x)</w:t>
      </w:r>
      <w:r>
        <w:rPr>
          <w:spacing w:val="2"/>
          <w:sz w:val="28"/>
        </w:rPr>
        <w:t xml:space="preserve"> </w:t>
      </w:r>
      <w:r>
        <w:rPr>
          <w:sz w:val="28"/>
        </w:rPr>
        <w:t>V</w:t>
      </w:r>
      <w:r>
        <w:rPr>
          <w:spacing w:val="2"/>
          <w:sz w:val="28"/>
        </w:rPr>
        <w:t xml:space="preserve"> </w:t>
      </w:r>
      <w:r>
        <w:rPr>
          <w:sz w:val="28"/>
        </w:rPr>
        <w:t>eats(Harry,</w:t>
      </w:r>
      <w:r>
        <w:rPr>
          <w:spacing w:val="7"/>
          <w:sz w:val="28"/>
        </w:rPr>
        <w:t xml:space="preserve"> </w:t>
      </w:r>
      <w:r>
        <w:rPr>
          <w:spacing w:val="-5"/>
          <w:sz w:val="28"/>
        </w:rPr>
        <w:t>x)</w:t>
      </w:r>
    </w:p>
    <w:p w14:paraId="42AECED5">
      <w:pPr>
        <w:pStyle w:val="10"/>
        <w:numPr>
          <w:ilvl w:val="1"/>
          <w:numId w:val="24"/>
        </w:numPr>
        <w:tabs>
          <w:tab w:val="left" w:pos="1461"/>
        </w:tabs>
        <w:spacing w:before="85" w:after="0" w:line="240" w:lineRule="auto"/>
        <w:ind w:left="1461" w:right="0" w:hanging="358"/>
        <w:jc w:val="left"/>
        <w:rPr>
          <w:sz w:val="28"/>
        </w:rPr>
      </w:pPr>
      <w:r>
        <w:rPr>
          <w:rFonts w:ascii="Malgun Gothic" w:hAnsi="Malgun Gothic"/>
          <w:sz w:val="28"/>
        </w:rPr>
        <w:t>∀</w:t>
      </w:r>
      <w:r>
        <w:rPr>
          <w:sz w:val="28"/>
        </w:rPr>
        <w:t>x¬</w:t>
      </w:r>
      <w:r>
        <w:rPr>
          <w:spacing w:val="15"/>
          <w:sz w:val="28"/>
        </w:rPr>
        <w:t xml:space="preserve"> </w:t>
      </w:r>
      <w:r>
        <w:rPr>
          <w:sz w:val="28"/>
        </w:rPr>
        <w:t>[¬</w:t>
      </w:r>
      <w:r>
        <w:rPr>
          <w:spacing w:val="15"/>
          <w:sz w:val="28"/>
        </w:rPr>
        <w:t xml:space="preserve"> </w:t>
      </w:r>
      <w:r>
        <w:rPr>
          <w:sz w:val="28"/>
        </w:rPr>
        <w:t>killed(x)</w:t>
      </w:r>
      <w:r>
        <w:rPr>
          <w:spacing w:val="15"/>
          <w:sz w:val="28"/>
        </w:rPr>
        <w:t xml:space="preserve"> </w:t>
      </w:r>
      <w:r>
        <w:rPr>
          <w:sz w:val="28"/>
        </w:rPr>
        <w:t>]</w:t>
      </w:r>
      <w:r>
        <w:rPr>
          <w:spacing w:val="9"/>
          <w:sz w:val="28"/>
        </w:rPr>
        <w:t xml:space="preserve"> </w:t>
      </w:r>
      <w:r>
        <w:rPr>
          <w:sz w:val="28"/>
        </w:rPr>
        <w:t>V</w:t>
      </w:r>
      <w:r>
        <w:rPr>
          <w:spacing w:val="9"/>
          <w:sz w:val="28"/>
        </w:rPr>
        <w:t xml:space="preserve"> </w:t>
      </w:r>
      <w:r>
        <w:rPr>
          <w:spacing w:val="-2"/>
          <w:sz w:val="28"/>
        </w:rPr>
        <w:t>alive(x)</w:t>
      </w:r>
    </w:p>
    <w:p w14:paraId="2243F304">
      <w:pPr>
        <w:pStyle w:val="10"/>
        <w:spacing w:after="0" w:line="240" w:lineRule="auto"/>
        <w:jc w:val="left"/>
        <w:rPr>
          <w:sz w:val="28"/>
        </w:rPr>
        <w:sectPr>
          <w:pgSz w:w="11920" w:h="16840"/>
          <w:pgMar w:top="1420" w:right="1417" w:bottom="320" w:left="1417" w:header="0" w:footer="89" w:gutter="0"/>
          <w:cols w:space="720" w:num="1"/>
        </w:sectPr>
      </w:pPr>
    </w:p>
    <w:p w14:paraId="093C898E">
      <w:pPr>
        <w:pStyle w:val="10"/>
        <w:numPr>
          <w:ilvl w:val="1"/>
          <w:numId w:val="24"/>
        </w:numPr>
        <w:tabs>
          <w:tab w:val="left" w:pos="1462"/>
        </w:tabs>
        <w:spacing w:before="0" w:after="0" w:line="462" w:lineRule="exact"/>
        <w:ind w:left="1462" w:right="0" w:hanging="359"/>
        <w:jc w:val="left"/>
        <w:rPr>
          <w:sz w:val="28"/>
        </w:rPr>
      </w:pPr>
      <w:r>
        <w:rPr>
          <w:rFonts w:ascii="Malgun Gothic" w:hAnsi="Malgun Gothic"/>
          <w:w w:val="105"/>
          <w:sz w:val="28"/>
        </w:rPr>
        <w:t>∀</w:t>
      </w:r>
      <w:r>
        <w:rPr>
          <w:w w:val="105"/>
          <w:sz w:val="28"/>
        </w:rPr>
        <w:t>x</w:t>
      </w:r>
      <w:r>
        <w:rPr>
          <w:spacing w:val="-6"/>
          <w:w w:val="105"/>
          <w:sz w:val="28"/>
        </w:rPr>
        <w:t xml:space="preserve"> </w:t>
      </w:r>
      <w:r>
        <w:rPr>
          <w:w w:val="105"/>
          <w:sz w:val="28"/>
        </w:rPr>
        <w:t>¬</w:t>
      </w:r>
      <w:r>
        <w:rPr>
          <w:spacing w:val="-5"/>
          <w:w w:val="105"/>
          <w:sz w:val="28"/>
        </w:rPr>
        <w:t xml:space="preserve"> </w:t>
      </w:r>
      <w:r>
        <w:rPr>
          <w:w w:val="105"/>
          <w:sz w:val="28"/>
        </w:rPr>
        <w:t>alive(x)</w:t>
      </w:r>
      <w:r>
        <w:rPr>
          <w:spacing w:val="-11"/>
          <w:w w:val="105"/>
          <w:sz w:val="28"/>
        </w:rPr>
        <w:t xml:space="preserve"> </w:t>
      </w:r>
      <w:r>
        <w:rPr>
          <w:w w:val="105"/>
          <w:sz w:val="28"/>
        </w:rPr>
        <w:t>V</w:t>
      </w:r>
      <w:r>
        <w:rPr>
          <w:spacing w:val="-10"/>
          <w:w w:val="105"/>
          <w:sz w:val="28"/>
        </w:rPr>
        <w:t xml:space="preserve"> </w:t>
      </w:r>
      <w:r>
        <w:rPr>
          <w:w w:val="105"/>
          <w:sz w:val="28"/>
        </w:rPr>
        <w:t>¬</w:t>
      </w:r>
      <w:r>
        <w:rPr>
          <w:spacing w:val="-5"/>
          <w:w w:val="105"/>
          <w:sz w:val="28"/>
        </w:rPr>
        <w:t xml:space="preserve"> </w:t>
      </w:r>
      <w:r>
        <w:rPr>
          <w:spacing w:val="-2"/>
          <w:w w:val="105"/>
          <w:sz w:val="28"/>
        </w:rPr>
        <w:t>killed(x)</w:t>
      </w:r>
    </w:p>
    <w:p w14:paraId="2DF1065F">
      <w:pPr>
        <w:pStyle w:val="10"/>
        <w:numPr>
          <w:ilvl w:val="1"/>
          <w:numId w:val="24"/>
        </w:numPr>
        <w:tabs>
          <w:tab w:val="left" w:pos="1462"/>
        </w:tabs>
        <w:spacing w:before="196" w:after="0" w:line="240" w:lineRule="auto"/>
        <w:ind w:left="1462" w:right="0" w:hanging="359"/>
        <w:jc w:val="left"/>
        <w:rPr>
          <w:sz w:val="28"/>
        </w:rPr>
      </w:pPr>
      <w:r>
        <w:rPr>
          <w:sz w:val="28"/>
        </w:rPr>
        <w:t>likes(John,</w:t>
      </w:r>
      <w:r>
        <w:rPr>
          <w:spacing w:val="-11"/>
          <w:sz w:val="28"/>
        </w:rPr>
        <w:t xml:space="preserve"> </w:t>
      </w:r>
      <w:r>
        <w:rPr>
          <w:spacing w:val="-2"/>
          <w:sz w:val="28"/>
        </w:rPr>
        <w:t>Peanuts).</w:t>
      </w:r>
    </w:p>
    <w:p w14:paraId="3765155E">
      <w:pPr>
        <w:pStyle w:val="10"/>
        <w:numPr>
          <w:ilvl w:val="0"/>
          <w:numId w:val="24"/>
        </w:numPr>
        <w:tabs>
          <w:tab w:val="left" w:pos="742"/>
        </w:tabs>
        <w:spacing w:before="272" w:after="0" w:line="240" w:lineRule="auto"/>
        <w:ind w:left="742" w:right="0" w:hanging="359"/>
        <w:jc w:val="left"/>
        <w:rPr>
          <w:sz w:val="28"/>
        </w:rPr>
      </w:pPr>
      <w:r>
        <w:rPr>
          <w:sz w:val="28"/>
        </w:rPr>
        <w:t>Move</w:t>
      </w:r>
      <w:r>
        <w:rPr>
          <w:spacing w:val="-7"/>
          <w:sz w:val="28"/>
        </w:rPr>
        <w:t xml:space="preserve"> </w:t>
      </w:r>
      <w:r>
        <w:rPr>
          <w:sz w:val="28"/>
        </w:rPr>
        <w:t>negation</w:t>
      </w:r>
      <w:r>
        <w:rPr>
          <w:spacing w:val="-6"/>
          <w:sz w:val="28"/>
        </w:rPr>
        <w:t xml:space="preserve"> </w:t>
      </w:r>
      <w:r>
        <w:rPr>
          <w:sz w:val="28"/>
        </w:rPr>
        <w:t>(¬)inwards</w:t>
      </w:r>
      <w:r>
        <w:rPr>
          <w:spacing w:val="-6"/>
          <w:sz w:val="28"/>
        </w:rPr>
        <w:t xml:space="preserve"> </w:t>
      </w:r>
      <w:r>
        <w:rPr>
          <w:sz w:val="28"/>
        </w:rPr>
        <w:t>and</w:t>
      </w:r>
      <w:r>
        <w:rPr>
          <w:spacing w:val="-6"/>
          <w:sz w:val="28"/>
        </w:rPr>
        <w:t xml:space="preserve"> </w:t>
      </w:r>
      <w:r>
        <w:rPr>
          <w:spacing w:val="-2"/>
          <w:sz w:val="28"/>
        </w:rPr>
        <w:t>rewrite</w:t>
      </w:r>
    </w:p>
    <w:p w14:paraId="3339D92D">
      <w:pPr>
        <w:pStyle w:val="10"/>
        <w:numPr>
          <w:ilvl w:val="1"/>
          <w:numId w:val="24"/>
        </w:numPr>
        <w:tabs>
          <w:tab w:val="left" w:pos="1461"/>
        </w:tabs>
        <w:spacing w:before="161" w:after="0" w:line="240" w:lineRule="auto"/>
        <w:ind w:left="1461" w:right="0" w:hanging="358"/>
        <w:jc w:val="left"/>
        <w:rPr>
          <w:sz w:val="28"/>
        </w:rPr>
      </w:pPr>
      <w:r>
        <w:rPr>
          <w:rFonts w:ascii="Malgun Gothic" w:hAnsi="Malgun Gothic"/>
          <w:spacing w:val="-2"/>
          <w:w w:val="105"/>
          <w:sz w:val="28"/>
        </w:rPr>
        <w:t>∀</w:t>
      </w:r>
      <w:r>
        <w:rPr>
          <w:spacing w:val="-2"/>
          <w:w w:val="105"/>
          <w:sz w:val="28"/>
        </w:rPr>
        <w:t>x</w:t>
      </w:r>
      <w:r>
        <w:rPr>
          <w:spacing w:val="-9"/>
          <w:w w:val="105"/>
          <w:sz w:val="28"/>
        </w:rPr>
        <w:t xml:space="preserve"> </w:t>
      </w:r>
      <w:r>
        <w:rPr>
          <w:spacing w:val="-2"/>
          <w:w w:val="105"/>
          <w:sz w:val="28"/>
        </w:rPr>
        <w:t>¬</w:t>
      </w:r>
      <w:r>
        <w:rPr>
          <w:spacing w:val="-9"/>
          <w:w w:val="105"/>
          <w:sz w:val="28"/>
        </w:rPr>
        <w:t xml:space="preserve"> </w:t>
      </w:r>
      <w:r>
        <w:rPr>
          <w:spacing w:val="-2"/>
          <w:w w:val="105"/>
          <w:sz w:val="28"/>
        </w:rPr>
        <w:t>food(x)</w:t>
      </w:r>
      <w:r>
        <w:rPr>
          <w:spacing w:val="-14"/>
          <w:w w:val="105"/>
          <w:sz w:val="28"/>
        </w:rPr>
        <w:t xml:space="preserve"> </w:t>
      </w:r>
      <w:r>
        <w:rPr>
          <w:spacing w:val="-2"/>
          <w:w w:val="105"/>
          <w:sz w:val="28"/>
        </w:rPr>
        <w:t>V</w:t>
      </w:r>
      <w:r>
        <w:rPr>
          <w:spacing w:val="-13"/>
          <w:w w:val="105"/>
          <w:sz w:val="28"/>
        </w:rPr>
        <w:t xml:space="preserve"> </w:t>
      </w:r>
      <w:r>
        <w:rPr>
          <w:spacing w:val="-2"/>
          <w:w w:val="105"/>
          <w:sz w:val="28"/>
        </w:rPr>
        <w:t>likes(John,</w:t>
      </w:r>
      <w:r>
        <w:rPr>
          <w:spacing w:val="-9"/>
          <w:w w:val="105"/>
          <w:sz w:val="28"/>
        </w:rPr>
        <w:t xml:space="preserve"> </w:t>
      </w:r>
      <w:r>
        <w:rPr>
          <w:spacing w:val="-5"/>
          <w:w w:val="105"/>
          <w:sz w:val="28"/>
        </w:rPr>
        <w:t>x)</w:t>
      </w:r>
    </w:p>
    <w:p w14:paraId="45B0FF86">
      <w:pPr>
        <w:pStyle w:val="10"/>
        <w:numPr>
          <w:ilvl w:val="1"/>
          <w:numId w:val="24"/>
        </w:numPr>
        <w:tabs>
          <w:tab w:val="left" w:pos="1462"/>
        </w:tabs>
        <w:spacing w:before="196" w:after="0" w:line="240" w:lineRule="auto"/>
        <w:ind w:left="1462" w:right="0" w:hanging="359"/>
        <w:jc w:val="left"/>
        <w:rPr>
          <w:sz w:val="28"/>
        </w:rPr>
      </w:pPr>
      <w:r>
        <w:rPr>
          <w:sz w:val="28"/>
        </w:rPr>
        <w:t>food(Apple)</w:t>
      </w:r>
      <w:r>
        <w:rPr>
          <w:spacing w:val="-9"/>
          <w:sz w:val="28"/>
        </w:rPr>
        <w:t xml:space="preserve"> </w:t>
      </w:r>
      <w:r>
        <w:rPr>
          <w:sz w:val="28"/>
        </w:rPr>
        <w:t>Λ</w:t>
      </w:r>
      <w:r>
        <w:rPr>
          <w:spacing w:val="-12"/>
          <w:sz w:val="28"/>
        </w:rPr>
        <w:t xml:space="preserve"> </w:t>
      </w:r>
      <w:r>
        <w:rPr>
          <w:spacing w:val="-2"/>
          <w:sz w:val="28"/>
        </w:rPr>
        <w:t>food(vegetables)</w:t>
      </w:r>
    </w:p>
    <w:p w14:paraId="65805B58">
      <w:pPr>
        <w:pStyle w:val="10"/>
        <w:numPr>
          <w:ilvl w:val="1"/>
          <w:numId w:val="24"/>
        </w:numPr>
        <w:tabs>
          <w:tab w:val="left" w:pos="1461"/>
        </w:tabs>
        <w:spacing w:before="161" w:after="0" w:line="240" w:lineRule="auto"/>
        <w:ind w:left="1461" w:right="0" w:hanging="358"/>
        <w:jc w:val="left"/>
        <w:rPr>
          <w:sz w:val="28"/>
        </w:rPr>
      </w:pPr>
      <w:r>
        <w:rPr>
          <w:rFonts w:ascii="Malgun Gothic" w:hAnsi="Malgun Gothic"/>
          <w:w w:val="105"/>
          <w:sz w:val="28"/>
        </w:rPr>
        <w:t>∀</w:t>
      </w:r>
      <w:r>
        <w:rPr>
          <w:w w:val="105"/>
          <w:sz w:val="28"/>
        </w:rPr>
        <w:t>x</w:t>
      </w:r>
      <w:r>
        <w:rPr>
          <w:spacing w:val="-4"/>
          <w:w w:val="105"/>
          <w:sz w:val="28"/>
        </w:rPr>
        <w:t xml:space="preserve"> </w:t>
      </w:r>
      <w:r>
        <w:rPr>
          <w:rFonts w:ascii="Malgun Gothic" w:hAnsi="Malgun Gothic"/>
          <w:w w:val="105"/>
          <w:sz w:val="28"/>
        </w:rPr>
        <w:t>∀</w:t>
      </w:r>
      <w:r>
        <w:rPr>
          <w:w w:val="105"/>
          <w:sz w:val="28"/>
        </w:rPr>
        <w:t>y</w:t>
      </w:r>
      <w:r>
        <w:rPr>
          <w:spacing w:val="-4"/>
          <w:w w:val="105"/>
          <w:sz w:val="28"/>
        </w:rPr>
        <w:t xml:space="preserve"> </w:t>
      </w:r>
      <w:r>
        <w:rPr>
          <w:w w:val="105"/>
          <w:sz w:val="28"/>
        </w:rPr>
        <w:t>¬</w:t>
      </w:r>
      <w:r>
        <w:rPr>
          <w:spacing w:val="-4"/>
          <w:w w:val="105"/>
          <w:sz w:val="28"/>
        </w:rPr>
        <w:t xml:space="preserve"> </w:t>
      </w:r>
      <w:r>
        <w:rPr>
          <w:w w:val="105"/>
          <w:sz w:val="28"/>
        </w:rPr>
        <w:t>eats(x,</w:t>
      </w:r>
      <w:r>
        <w:rPr>
          <w:spacing w:val="-4"/>
          <w:w w:val="105"/>
          <w:sz w:val="28"/>
        </w:rPr>
        <w:t xml:space="preserve"> </w:t>
      </w:r>
      <w:r>
        <w:rPr>
          <w:w w:val="105"/>
          <w:sz w:val="28"/>
        </w:rPr>
        <w:t>y)</w:t>
      </w:r>
      <w:r>
        <w:rPr>
          <w:spacing w:val="-9"/>
          <w:w w:val="105"/>
          <w:sz w:val="28"/>
        </w:rPr>
        <w:t xml:space="preserve"> </w:t>
      </w:r>
      <w:r>
        <w:rPr>
          <w:w w:val="105"/>
          <w:sz w:val="28"/>
        </w:rPr>
        <w:t>V</w:t>
      </w:r>
      <w:r>
        <w:rPr>
          <w:spacing w:val="-9"/>
          <w:w w:val="105"/>
          <w:sz w:val="28"/>
        </w:rPr>
        <w:t xml:space="preserve"> </w:t>
      </w:r>
      <w:r>
        <w:rPr>
          <w:w w:val="105"/>
          <w:sz w:val="28"/>
        </w:rPr>
        <w:t>killed(x)</w:t>
      </w:r>
      <w:r>
        <w:rPr>
          <w:spacing w:val="-9"/>
          <w:w w:val="105"/>
          <w:sz w:val="28"/>
        </w:rPr>
        <w:t xml:space="preserve"> </w:t>
      </w:r>
      <w:r>
        <w:rPr>
          <w:w w:val="105"/>
          <w:sz w:val="28"/>
        </w:rPr>
        <w:t>V</w:t>
      </w:r>
      <w:r>
        <w:rPr>
          <w:spacing w:val="-9"/>
          <w:w w:val="105"/>
          <w:sz w:val="28"/>
        </w:rPr>
        <w:t xml:space="preserve"> </w:t>
      </w:r>
      <w:r>
        <w:rPr>
          <w:spacing w:val="-2"/>
          <w:w w:val="105"/>
          <w:sz w:val="28"/>
        </w:rPr>
        <w:t>food(y)</w:t>
      </w:r>
    </w:p>
    <w:p w14:paraId="167B58AD">
      <w:pPr>
        <w:pStyle w:val="10"/>
        <w:numPr>
          <w:ilvl w:val="1"/>
          <w:numId w:val="24"/>
        </w:numPr>
        <w:tabs>
          <w:tab w:val="left" w:pos="1462"/>
        </w:tabs>
        <w:spacing w:before="196" w:after="0" w:line="240" w:lineRule="auto"/>
        <w:ind w:left="1462" w:right="0" w:hanging="359"/>
        <w:jc w:val="left"/>
        <w:rPr>
          <w:sz w:val="28"/>
        </w:rPr>
      </w:pPr>
      <w:r>
        <w:rPr>
          <w:sz w:val="28"/>
        </w:rPr>
        <w:t>eats</w:t>
      </w:r>
      <w:r>
        <w:rPr>
          <w:spacing w:val="-5"/>
          <w:sz w:val="28"/>
        </w:rPr>
        <w:t xml:space="preserve"> </w:t>
      </w:r>
      <w:r>
        <w:rPr>
          <w:sz w:val="28"/>
        </w:rPr>
        <w:t>(Anil,</w:t>
      </w:r>
      <w:r>
        <w:rPr>
          <w:spacing w:val="-5"/>
          <w:sz w:val="28"/>
        </w:rPr>
        <w:t xml:space="preserve"> </w:t>
      </w:r>
      <w:r>
        <w:rPr>
          <w:sz w:val="28"/>
        </w:rPr>
        <w:t>Peanuts)</w:t>
      </w:r>
      <w:r>
        <w:rPr>
          <w:spacing w:val="-5"/>
          <w:sz w:val="28"/>
        </w:rPr>
        <w:t xml:space="preserve"> </w:t>
      </w:r>
      <w:r>
        <w:rPr>
          <w:sz w:val="28"/>
        </w:rPr>
        <w:t>Λ</w:t>
      </w:r>
      <w:r>
        <w:rPr>
          <w:spacing w:val="-11"/>
          <w:sz w:val="28"/>
        </w:rPr>
        <w:t xml:space="preserve"> </w:t>
      </w:r>
      <w:r>
        <w:rPr>
          <w:spacing w:val="-2"/>
          <w:sz w:val="28"/>
        </w:rPr>
        <w:t>alive(Anil)</w:t>
      </w:r>
    </w:p>
    <w:p w14:paraId="0EE1C0E4">
      <w:pPr>
        <w:pStyle w:val="10"/>
        <w:numPr>
          <w:ilvl w:val="1"/>
          <w:numId w:val="24"/>
        </w:numPr>
        <w:tabs>
          <w:tab w:val="left" w:pos="1461"/>
        </w:tabs>
        <w:spacing w:before="160" w:after="0" w:line="240" w:lineRule="auto"/>
        <w:ind w:left="1461" w:right="0" w:hanging="358"/>
        <w:jc w:val="left"/>
        <w:rPr>
          <w:sz w:val="28"/>
        </w:rPr>
      </w:pPr>
      <w:r>
        <w:rPr>
          <w:rFonts w:ascii="Malgun Gothic" w:hAnsi="Malgun Gothic"/>
          <w:sz w:val="28"/>
        </w:rPr>
        <w:t>∀</w:t>
      </w:r>
      <w:r>
        <w:rPr>
          <w:sz w:val="28"/>
        </w:rPr>
        <w:t>x</w:t>
      </w:r>
      <w:r>
        <w:rPr>
          <w:spacing w:val="7"/>
          <w:sz w:val="28"/>
        </w:rPr>
        <w:t xml:space="preserve"> </w:t>
      </w:r>
      <w:r>
        <w:rPr>
          <w:sz w:val="28"/>
        </w:rPr>
        <w:t>¬</w:t>
      </w:r>
      <w:r>
        <w:rPr>
          <w:spacing w:val="8"/>
          <w:sz w:val="28"/>
        </w:rPr>
        <w:t xml:space="preserve"> </w:t>
      </w:r>
      <w:r>
        <w:rPr>
          <w:sz w:val="28"/>
        </w:rPr>
        <w:t>eats(Anil,</w:t>
      </w:r>
      <w:r>
        <w:rPr>
          <w:spacing w:val="8"/>
          <w:sz w:val="28"/>
        </w:rPr>
        <w:t xml:space="preserve"> </w:t>
      </w:r>
      <w:r>
        <w:rPr>
          <w:sz w:val="28"/>
        </w:rPr>
        <w:t>x)</w:t>
      </w:r>
      <w:r>
        <w:rPr>
          <w:spacing w:val="2"/>
          <w:sz w:val="28"/>
        </w:rPr>
        <w:t xml:space="preserve"> </w:t>
      </w:r>
      <w:r>
        <w:rPr>
          <w:sz w:val="28"/>
        </w:rPr>
        <w:t>V</w:t>
      </w:r>
      <w:r>
        <w:rPr>
          <w:spacing w:val="2"/>
          <w:sz w:val="28"/>
        </w:rPr>
        <w:t xml:space="preserve"> </w:t>
      </w:r>
      <w:r>
        <w:rPr>
          <w:sz w:val="28"/>
        </w:rPr>
        <w:t>eats(Harry,</w:t>
      </w:r>
      <w:r>
        <w:rPr>
          <w:spacing w:val="7"/>
          <w:sz w:val="28"/>
        </w:rPr>
        <w:t xml:space="preserve"> </w:t>
      </w:r>
      <w:r>
        <w:rPr>
          <w:spacing w:val="-5"/>
          <w:sz w:val="28"/>
        </w:rPr>
        <w:t>x)</w:t>
      </w:r>
    </w:p>
    <w:p w14:paraId="35BAE424">
      <w:pPr>
        <w:pStyle w:val="10"/>
        <w:numPr>
          <w:ilvl w:val="1"/>
          <w:numId w:val="24"/>
        </w:numPr>
        <w:tabs>
          <w:tab w:val="left" w:pos="1461"/>
        </w:tabs>
        <w:spacing w:before="85" w:after="0" w:line="240" w:lineRule="auto"/>
        <w:ind w:left="1461" w:right="0" w:hanging="358"/>
        <w:jc w:val="left"/>
        <w:rPr>
          <w:sz w:val="28"/>
        </w:rPr>
      </w:pPr>
      <w:r>
        <w:rPr>
          <w:rFonts w:ascii="Malgun Gothic" w:hAnsi="Malgun Gothic"/>
          <w:w w:val="105"/>
          <w:sz w:val="28"/>
        </w:rPr>
        <w:t>∀</w:t>
      </w:r>
      <w:r>
        <w:rPr>
          <w:w w:val="105"/>
          <w:sz w:val="28"/>
        </w:rPr>
        <w:t>x</w:t>
      </w:r>
      <w:r>
        <w:rPr>
          <w:spacing w:val="-7"/>
          <w:w w:val="105"/>
          <w:sz w:val="28"/>
        </w:rPr>
        <w:t xml:space="preserve"> </w:t>
      </w:r>
      <w:r>
        <w:rPr>
          <w:w w:val="105"/>
          <w:sz w:val="28"/>
        </w:rPr>
        <w:t>¬killed(x)</w:t>
      </w:r>
      <w:r>
        <w:rPr>
          <w:spacing w:val="-7"/>
          <w:w w:val="105"/>
          <w:sz w:val="28"/>
        </w:rPr>
        <w:t xml:space="preserve"> </w:t>
      </w:r>
      <w:r>
        <w:rPr>
          <w:w w:val="105"/>
          <w:sz w:val="28"/>
        </w:rPr>
        <w:t>]</w:t>
      </w:r>
      <w:r>
        <w:rPr>
          <w:spacing w:val="-11"/>
          <w:w w:val="105"/>
          <w:sz w:val="28"/>
        </w:rPr>
        <w:t xml:space="preserve"> </w:t>
      </w:r>
      <w:r>
        <w:rPr>
          <w:w w:val="105"/>
          <w:sz w:val="28"/>
        </w:rPr>
        <w:t>V</w:t>
      </w:r>
      <w:r>
        <w:rPr>
          <w:spacing w:val="-11"/>
          <w:w w:val="105"/>
          <w:sz w:val="28"/>
        </w:rPr>
        <w:t xml:space="preserve"> </w:t>
      </w:r>
      <w:r>
        <w:rPr>
          <w:spacing w:val="-2"/>
          <w:w w:val="105"/>
          <w:sz w:val="28"/>
        </w:rPr>
        <w:t>alive(x)</w:t>
      </w:r>
    </w:p>
    <w:p w14:paraId="5277C71D">
      <w:pPr>
        <w:pStyle w:val="10"/>
        <w:numPr>
          <w:ilvl w:val="1"/>
          <w:numId w:val="24"/>
        </w:numPr>
        <w:tabs>
          <w:tab w:val="left" w:pos="1462"/>
        </w:tabs>
        <w:spacing w:before="86" w:after="0" w:line="240" w:lineRule="auto"/>
        <w:ind w:left="1462" w:right="0" w:hanging="359"/>
        <w:jc w:val="left"/>
        <w:rPr>
          <w:sz w:val="28"/>
        </w:rPr>
      </w:pPr>
      <w:r>
        <w:rPr>
          <w:rFonts w:ascii="Malgun Gothic" w:hAnsi="Malgun Gothic"/>
          <w:w w:val="105"/>
          <w:sz w:val="28"/>
        </w:rPr>
        <w:t>∀</w:t>
      </w:r>
      <w:r>
        <w:rPr>
          <w:w w:val="105"/>
          <w:sz w:val="28"/>
        </w:rPr>
        <w:t>x</w:t>
      </w:r>
      <w:r>
        <w:rPr>
          <w:spacing w:val="-6"/>
          <w:w w:val="105"/>
          <w:sz w:val="28"/>
        </w:rPr>
        <w:t xml:space="preserve"> </w:t>
      </w:r>
      <w:r>
        <w:rPr>
          <w:w w:val="105"/>
          <w:sz w:val="28"/>
        </w:rPr>
        <w:t>¬</w:t>
      </w:r>
      <w:r>
        <w:rPr>
          <w:spacing w:val="-5"/>
          <w:w w:val="105"/>
          <w:sz w:val="28"/>
        </w:rPr>
        <w:t xml:space="preserve"> </w:t>
      </w:r>
      <w:r>
        <w:rPr>
          <w:w w:val="105"/>
          <w:sz w:val="28"/>
        </w:rPr>
        <w:t>alive(x)</w:t>
      </w:r>
      <w:r>
        <w:rPr>
          <w:spacing w:val="-11"/>
          <w:w w:val="105"/>
          <w:sz w:val="28"/>
        </w:rPr>
        <w:t xml:space="preserve"> </w:t>
      </w:r>
      <w:r>
        <w:rPr>
          <w:w w:val="105"/>
          <w:sz w:val="28"/>
        </w:rPr>
        <w:t>V</w:t>
      </w:r>
      <w:r>
        <w:rPr>
          <w:spacing w:val="-10"/>
          <w:w w:val="105"/>
          <w:sz w:val="28"/>
        </w:rPr>
        <w:t xml:space="preserve"> </w:t>
      </w:r>
      <w:r>
        <w:rPr>
          <w:w w:val="105"/>
          <w:sz w:val="28"/>
        </w:rPr>
        <w:t>¬</w:t>
      </w:r>
      <w:r>
        <w:rPr>
          <w:spacing w:val="-5"/>
          <w:w w:val="105"/>
          <w:sz w:val="28"/>
        </w:rPr>
        <w:t xml:space="preserve"> </w:t>
      </w:r>
      <w:r>
        <w:rPr>
          <w:spacing w:val="-2"/>
          <w:w w:val="105"/>
          <w:sz w:val="28"/>
        </w:rPr>
        <w:t>killed(x)</w:t>
      </w:r>
    </w:p>
    <w:p w14:paraId="79B08ABC">
      <w:pPr>
        <w:pStyle w:val="10"/>
        <w:numPr>
          <w:ilvl w:val="1"/>
          <w:numId w:val="24"/>
        </w:numPr>
        <w:tabs>
          <w:tab w:val="left" w:pos="1462"/>
        </w:tabs>
        <w:spacing w:before="196" w:after="0" w:line="240" w:lineRule="auto"/>
        <w:ind w:left="1462" w:right="0" w:hanging="359"/>
        <w:jc w:val="left"/>
        <w:rPr>
          <w:sz w:val="28"/>
        </w:rPr>
      </w:pPr>
      <w:r>
        <w:rPr>
          <w:sz w:val="28"/>
        </w:rPr>
        <w:t>likes(John,</w:t>
      </w:r>
      <w:r>
        <w:rPr>
          <w:spacing w:val="-11"/>
          <w:sz w:val="28"/>
        </w:rPr>
        <w:t xml:space="preserve"> </w:t>
      </w:r>
      <w:r>
        <w:rPr>
          <w:spacing w:val="-2"/>
          <w:sz w:val="28"/>
        </w:rPr>
        <w:t>Peanuts).</w:t>
      </w:r>
    </w:p>
    <w:p w14:paraId="0E9FE211">
      <w:pPr>
        <w:pStyle w:val="10"/>
        <w:numPr>
          <w:ilvl w:val="0"/>
          <w:numId w:val="24"/>
        </w:numPr>
        <w:tabs>
          <w:tab w:val="left" w:pos="742"/>
        </w:tabs>
        <w:spacing w:before="272" w:after="0" w:line="240" w:lineRule="auto"/>
        <w:ind w:left="742" w:right="0" w:hanging="359"/>
        <w:jc w:val="left"/>
        <w:rPr>
          <w:sz w:val="28"/>
        </w:rPr>
      </w:pPr>
      <w:r>
        <w:rPr>
          <w:sz w:val="28"/>
        </w:rPr>
        <w:t>Rename</w:t>
      </w:r>
      <w:r>
        <w:rPr>
          <w:spacing w:val="-7"/>
          <w:sz w:val="28"/>
        </w:rPr>
        <w:t xml:space="preserve"> </w:t>
      </w:r>
      <w:r>
        <w:rPr>
          <w:sz w:val="28"/>
        </w:rPr>
        <w:t>variables</w:t>
      </w:r>
      <w:r>
        <w:rPr>
          <w:spacing w:val="-7"/>
          <w:sz w:val="28"/>
        </w:rPr>
        <w:t xml:space="preserve"> </w:t>
      </w:r>
      <w:r>
        <w:rPr>
          <w:sz w:val="28"/>
        </w:rPr>
        <w:t>or</w:t>
      </w:r>
      <w:r>
        <w:rPr>
          <w:spacing w:val="-7"/>
          <w:sz w:val="28"/>
        </w:rPr>
        <w:t xml:space="preserve"> </w:t>
      </w:r>
      <w:r>
        <w:rPr>
          <w:sz w:val="28"/>
        </w:rPr>
        <w:t>standardize</w:t>
      </w:r>
      <w:r>
        <w:rPr>
          <w:spacing w:val="-7"/>
          <w:sz w:val="28"/>
        </w:rPr>
        <w:t xml:space="preserve"> </w:t>
      </w:r>
      <w:r>
        <w:rPr>
          <w:spacing w:val="-2"/>
          <w:sz w:val="28"/>
        </w:rPr>
        <w:t>variables</w:t>
      </w:r>
    </w:p>
    <w:p w14:paraId="2358A0B5">
      <w:pPr>
        <w:pStyle w:val="10"/>
        <w:numPr>
          <w:ilvl w:val="1"/>
          <w:numId w:val="24"/>
        </w:numPr>
        <w:tabs>
          <w:tab w:val="left" w:pos="1461"/>
        </w:tabs>
        <w:spacing w:before="161" w:after="0" w:line="240" w:lineRule="auto"/>
        <w:ind w:left="1461" w:right="0" w:hanging="358"/>
        <w:jc w:val="left"/>
        <w:rPr>
          <w:sz w:val="28"/>
        </w:rPr>
      </w:pPr>
      <w:r>
        <w:rPr>
          <w:rFonts w:ascii="Malgun Gothic" w:hAnsi="Malgun Gothic"/>
          <w:spacing w:val="-2"/>
          <w:w w:val="105"/>
          <w:sz w:val="28"/>
        </w:rPr>
        <w:t>∀</w:t>
      </w:r>
      <w:r>
        <w:rPr>
          <w:spacing w:val="-2"/>
          <w:w w:val="105"/>
          <w:sz w:val="28"/>
        </w:rPr>
        <w:t>x</w:t>
      </w:r>
      <w:r>
        <w:rPr>
          <w:spacing w:val="-9"/>
          <w:w w:val="105"/>
          <w:sz w:val="28"/>
        </w:rPr>
        <w:t xml:space="preserve"> </w:t>
      </w:r>
      <w:r>
        <w:rPr>
          <w:spacing w:val="-2"/>
          <w:w w:val="105"/>
          <w:sz w:val="28"/>
        </w:rPr>
        <w:t>¬</w:t>
      </w:r>
      <w:r>
        <w:rPr>
          <w:spacing w:val="-9"/>
          <w:w w:val="105"/>
          <w:sz w:val="28"/>
        </w:rPr>
        <w:t xml:space="preserve"> </w:t>
      </w:r>
      <w:r>
        <w:rPr>
          <w:spacing w:val="-2"/>
          <w:w w:val="105"/>
          <w:sz w:val="28"/>
        </w:rPr>
        <w:t>food(x)</w:t>
      </w:r>
      <w:r>
        <w:rPr>
          <w:spacing w:val="-14"/>
          <w:w w:val="105"/>
          <w:sz w:val="28"/>
        </w:rPr>
        <w:t xml:space="preserve"> </w:t>
      </w:r>
      <w:r>
        <w:rPr>
          <w:spacing w:val="-2"/>
          <w:w w:val="105"/>
          <w:sz w:val="28"/>
        </w:rPr>
        <w:t>V</w:t>
      </w:r>
      <w:r>
        <w:rPr>
          <w:spacing w:val="-13"/>
          <w:w w:val="105"/>
          <w:sz w:val="28"/>
        </w:rPr>
        <w:t xml:space="preserve"> </w:t>
      </w:r>
      <w:r>
        <w:rPr>
          <w:spacing w:val="-2"/>
          <w:w w:val="105"/>
          <w:sz w:val="28"/>
        </w:rPr>
        <w:t>likes(John,</w:t>
      </w:r>
      <w:r>
        <w:rPr>
          <w:spacing w:val="-9"/>
          <w:w w:val="105"/>
          <w:sz w:val="28"/>
        </w:rPr>
        <w:t xml:space="preserve"> </w:t>
      </w:r>
      <w:r>
        <w:rPr>
          <w:spacing w:val="-5"/>
          <w:w w:val="105"/>
          <w:sz w:val="28"/>
        </w:rPr>
        <w:t>x)</w:t>
      </w:r>
    </w:p>
    <w:p w14:paraId="00742E5B">
      <w:pPr>
        <w:pStyle w:val="10"/>
        <w:numPr>
          <w:ilvl w:val="1"/>
          <w:numId w:val="24"/>
        </w:numPr>
        <w:tabs>
          <w:tab w:val="left" w:pos="1462"/>
        </w:tabs>
        <w:spacing w:before="196" w:after="0" w:line="240" w:lineRule="auto"/>
        <w:ind w:left="1462" w:right="0" w:hanging="359"/>
        <w:jc w:val="left"/>
        <w:rPr>
          <w:sz w:val="28"/>
        </w:rPr>
      </w:pPr>
      <w:r>
        <w:rPr>
          <w:sz w:val="28"/>
        </w:rPr>
        <w:t>food(Apple)</w:t>
      </w:r>
      <w:r>
        <w:rPr>
          <w:spacing w:val="-9"/>
          <w:sz w:val="28"/>
        </w:rPr>
        <w:t xml:space="preserve"> </w:t>
      </w:r>
      <w:r>
        <w:rPr>
          <w:sz w:val="28"/>
        </w:rPr>
        <w:t>Λ</w:t>
      </w:r>
      <w:r>
        <w:rPr>
          <w:spacing w:val="-12"/>
          <w:sz w:val="28"/>
        </w:rPr>
        <w:t xml:space="preserve"> </w:t>
      </w:r>
      <w:r>
        <w:rPr>
          <w:spacing w:val="-2"/>
          <w:sz w:val="28"/>
        </w:rPr>
        <w:t>food(vegetables)</w:t>
      </w:r>
    </w:p>
    <w:p w14:paraId="3D59CFAA">
      <w:pPr>
        <w:pStyle w:val="10"/>
        <w:numPr>
          <w:ilvl w:val="1"/>
          <w:numId w:val="24"/>
        </w:numPr>
        <w:tabs>
          <w:tab w:val="left" w:pos="1461"/>
        </w:tabs>
        <w:spacing w:before="160" w:after="0" w:line="240" w:lineRule="auto"/>
        <w:ind w:left="1461" w:right="0" w:hanging="358"/>
        <w:jc w:val="left"/>
        <w:rPr>
          <w:sz w:val="28"/>
        </w:rPr>
      </w:pPr>
      <w:r>
        <w:rPr>
          <w:rFonts w:ascii="Malgun Gothic" w:hAnsi="Malgun Gothic"/>
          <w:w w:val="105"/>
          <w:sz w:val="28"/>
        </w:rPr>
        <w:t>∀</w:t>
      </w:r>
      <w:r>
        <w:rPr>
          <w:w w:val="105"/>
          <w:sz w:val="28"/>
        </w:rPr>
        <w:t>y</w:t>
      </w:r>
      <w:r>
        <w:rPr>
          <w:spacing w:val="-7"/>
          <w:w w:val="105"/>
          <w:sz w:val="28"/>
        </w:rPr>
        <w:t xml:space="preserve"> </w:t>
      </w:r>
      <w:r>
        <w:rPr>
          <w:rFonts w:ascii="Malgun Gothic" w:hAnsi="Malgun Gothic"/>
          <w:w w:val="105"/>
          <w:sz w:val="28"/>
        </w:rPr>
        <w:t>∀</w:t>
      </w:r>
      <w:r>
        <w:rPr>
          <w:w w:val="105"/>
          <w:sz w:val="28"/>
        </w:rPr>
        <w:t>z</w:t>
      </w:r>
      <w:r>
        <w:rPr>
          <w:spacing w:val="-6"/>
          <w:w w:val="105"/>
          <w:sz w:val="28"/>
        </w:rPr>
        <w:t xml:space="preserve"> </w:t>
      </w:r>
      <w:r>
        <w:rPr>
          <w:w w:val="105"/>
          <w:sz w:val="28"/>
        </w:rPr>
        <w:t>¬</w:t>
      </w:r>
      <w:r>
        <w:rPr>
          <w:spacing w:val="-6"/>
          <w:w w:val="105"/>
          <w:sz w:val="28"/>
        </w:rPr>
        <w:t xml:space="preserve"> </w:t>
      </w:r>
      <w:r>
        <w:rPr>
          <w:w w:val="105"/>
          <w:sz w:val="28"/>
        </w:rPr>
        <w:t>eats(y,</w:t>
      </w:r>
      <w:r>
        <w:rPr>
          <w:spacing w:val="-6"/>
          <w:w w:val="105"/>
          <w:sz w:val="28"/>
        </w:rPr>
        <w:t xml:space="preserve"> </w:t>
      </w:r>
      <w:r>
        <w:rPr>
          <w:w w:val="105"/>
          <w:sz w:val="28"/>
        </w:rPr>
        <w:t>z)</w:t>
      </w:r>
      <w:r>
        <w:rPr>
          <w:spacing w:val="-11"/>
          <w:w w:val="105"/>
          <w:sz w:val="28"/>
        </w:rPr>
        <w:t xml:space="preserve"> </w:t>
      </w:r>
      <w:r>
        <w:rPr>
          <w:w w:val="105"/>
          <w:sz w:val="28"/>
        </w:rPr>
        <w:t>V</w:t>
      </w:r>
      <w:r>
        <w:rPr>
          <w:spacing w:val="-11"/>
          <w:w w:val="105"/>
          <w:sz w:val="28"/>
        </w:rPr>
        <w:t xml:space="preserve"> </w:t>
      </w:r>
      <w:r>
        <w:rPr>
          <w:w w:val="105"/>
          <w:sz w:val="28"/>
        </w:rPr>
        <w:t>killed(y)</w:t>
      </w:r>
      <w:r>
        <w:rPr>
          <w:spacing w:val="-11"/>
          <w:w w:val="105"/>
          <w:sz w:val="28"/>
        </w:rPr>
        <w:t xml:space="preserve"> </w:t>
      </w:r>
      <w:r>
        <w:rPr>
          <w:w w:val="105"/>
          <w:sz w:val="28"/>
        </w:rPr>
        <w:t>V</w:t>
      </w:r>
      <w:r>
        <w:rPr>
          <w:spacing w:val="-11"/>
          <w:w w:val="105"/>
          <w:sz w:val="28"/>
        </w:rPr>
        <w:t xml:space="preserve"> </w:t>
      </w:r>
      <w:r>
        <w:rPr>
          <w:spacing w:val="-2"/>
          <w:w w:val="105"/>
          <w:sz w:val="28"/>
        </w:rPr>
        <w:t>food(z)</w:t>
      </w:r>
    </w:p>
    <w:p w14:paraId="7F82AA79">
      <w:pPr>
        <w:pStyle w:val="10"/>
        <w:numPr>
          <w:ilvl w:val="1"/>
          <w:numId w:val="24"/>
        </w:numPr>
        <w:tabs>
          <w:tab w:val="left" w:pos="1462"/>
        </w:tabs>
        <w:spacing w:before="197" w:after="0" w:line="240" w:lineRule="auto"/>
        <w:ind w:left="1462" w:right="0" w:hanging="359"/>
        <w:jc w:val="left"/>
        <w:rPr>
          <w:sz w:val="28"/>
        </w:rPr>
      </w:pPr>
      <w:r>
        <w:rPr>
          <w:sz w:val="28"/>
        </w:rPr>
        <w:t>eats</w:t>
      </w:r>
      <w:r>
        <w:rPr>
          <w:spacing w:val="-5"/>
          <w:sz w:val="28"/>
        </w:rPr>
        <w:t xml:space="preserve"> </w:t>
      </w:r>
      <w:r>
        <w:rPr>
          <w:sz w:val="28"/>
        </w:rPr>
        <w:t>(Anil,</w:t>
      </w:r>
      <w:r>
        <w:rPr>
          <w:spacing w:val="-5"/>
          <w:sz w:val="28"/>
        </w:rPr>
        <w:t xml:space="preserve"> </w:t>
      </w:r>
      <w:r>
        <w:rPr>
          <w:sz w:val="28"/>
        </w:rPr>
        <w:t>Peanuts)</w:t>
      </w:r>
      <w:r>
        <w:rPr>
          <w:spacing w:val="-5"/>
          <w:sz w:val="28"/>
        </w:rPr>
        <w:t xml:space="preserve"> </w:t>
      </w:r>
      <w:r>
        <w:rPr>
          <w:sz w:val="28"/>
        </w:rPr>
        <w:t>Λ</w:t>
      </w:r>
      <w:r>
        <w:rPr>
          <w:spacing w:val="-11"/>
          <w:sz w:val="28"/>
        </w:rPr>
        <w:t xml:space="preserve"> </w:t>
      </w:r>
      <w:r>
        <w:rPr>
          <w:spacing w:val="-2"/>
          <w:sz w:val="28"/>
        </w:rPr>
        <w:t>alive(Anil)</w:t>
      </w:r>
    </w:p>
    <w:p w14:paraId="1843C357">
      <w:pPr>
        <w:pStyle w:val="10"/>
        <w:numPr>
          <w:ilvl w:val="1"/>
          <w:numId w:val="24"/>
        </w:numPr>
        <w:tabs>
          <w:tab w:val="left" w:pos="1461"/>
        </w:tabs>
        <w:spacing w:before="160" w:after="0" w:line="240" w:lineRule="auto"/>
        <w:ind w:left="1461" w:right="0" w:hanging="358"/>
        <w:jc w:val="left"/>
        <w:rPr>
          <w:sz w:val="28"/>
        </w:rPr>
      </w:pPr>
      <w:r>
        <w:rPr>
          <w:rFonts w:ascii="Malgun Gothic" w:hAnsi="Malgun Gothic"/>
          <w:sz w:val="28"/>
        </w:rPr>
        <w:t>∀</w:t>
      </w:r>
      <w:r>
        <w:rPr>
          <w:sz w:val="28"/>
        </w:rPr>
        <w:t>w¬</w:t>
      </w:r>
      <w:r>
        <w:rPr>
          <w:spacing w:val="9"/>
          <w:sz w:val="28"/>
        </w:rPr>
        <w:t xml:space="preserve"> </w:t>
      </w:r>
      <w:r>
        <w:rPr>
          <w:sz w:val="28"/>
        </w:rPr>
        <w:t>eats(Anil,</w:t>
      </w:r>
      <w:r>
        <w:rPr>
          <w:spacing w:val="9"/>
          <w:sz w:val="28"/>
        </w:rPr>
        <w:t xml:space="preserve"> </w:t>
      </w:r>
      <w:r>
        <w:rPr>
          <w:sz w:val="28"/>
        </w:rPr>
        <w:t>w)</w:t>
      </w:r>
      <w:r>
        <w:rPr>
          <w:spacing w:val="4"/>
          <w:sz w:val="28"/>
        </w:rPr>
        <w:t xml:space="preserve"> </w:t>
      </w:r>
      <w:r>
        <w:rPr>
          <w:sz w:val="28"/>
        </w:rPr>
        <w:t>V</w:t>
      </w:r>
      <w:r>
        <w:rPr>
          <w:spacing w:val="3"/>
          <w:sz w:val="28"/>
        </w:rPr>
        <w:t xml:space="preserve"> </w:t>
      </w:r>
      <w:r>
        <w:rPr>
          <w:sz w:val="28"/>
        </w:rPr>
        <w:t>eats(Harry,</w:t>
      </w:r>
      <w:r>
        <w:rPr>
          <w:spacing w:val="9"/>
          <w:sz w:val="28"/>
        </w:rPr>
        <w:t xml:space="preserve"> </w:t>
      </w:r>
      <w:r>
        <w:rPr>
          <w:spacing w:val="-5"/>
          <w:sz w:val="28"/>
        </w:rPr>
        <w:t>w)</w:t>
      </w:r>
    </w:p>
    <w:p w14:paraId="1A62ECEC">
      <w:pPr>
        <w:pStyle w:val="10"/>
        <w:numPr>
          <w:ilvl w:val="1"/>
          <w:numId w:val="24"/>
        </w:numPr>
        <w:tabs>
          <w:tab w:val="left" w:pos="1461"/>
        </w:tabs>
        <w:spacing w:before="85" w:after="0" w:line="240" w:lineRule="auto"/>
        <w:ind w:left="1461" w:right="0" w:hanging="358"/>
        <w:jc w:val="left"/>
        <w:rPr>
          <w:sz w:val="28"/>
        </w:rPr>
      </w:pPr>
      <w:r>
        <w:rPr>
          <w:rFonts w:ascii="Malgun Gothic" w:hAnsi="Malgun Gothic"/>
          <w:w w:val="105"/>
          <w:sz w:val="28"/>
        </w:rPr>
        <w:t>∀</w:t>
      </w:r>
      <w:r>
        <w:rPr>
          <w:w w:val="105"/>
          <w:sz w:val="28"/>
        </w:rPr>
        <w:t>g</w:t>
      </w:r>
      <w:r>
        <w:rPr>
          <w:spacing w:val="-7"/>
          <w:w w:val="105"/>
          <w:sz w:val="28"/>
        </w:rPr>
        <w:t xml:space="preserve"> </w:t>
      </w:r>
      <w:r>
        <w:rPr>
          <w:w w:val="105"/>
          <w:sz w:val="28"/>
        </w:rPr>
        <w:t>¬killed(g)</w:t>
      </w:r>
      <w:r>
        <w:rPr>
          <w:spacing w:val="-7"/>
          <w:w w:val="105"/>
          <w:sz w:val="28"/>
        </w:rPr>
        <w:t xml:space="preserve"> </w:t>
      </w:r>
      <w:r>
        <w:rPr>
          <w:w w:val="105"/>
          <w:sz w:val="28"/>
        </w:rPr>
        <w:t>]</w:t>
      </w:r>
      <w:r>
        <w:rPr>
          <w:spacing w:val="-11"/>
          <w:w w:val="105"/>
          <w:sz w:val="28"/>
        </w:rPr>
        <w:t xml:space="preserve"> </w:t>
      </w:r>
      <w:r>
        <w:rPr>
          <w:w w:val="105"/>
          <w:sz w:val="28"/>
        </w:rPr>
        <w:t>V</w:t>
      </w:r>
      <w:r>
        <w:rPr>
          <w:spacing w:val="-11"/>
          <w:w w:val="105"/>
          <w:sz w:val="28"/>
        </w:rPr>
        <w:t xml:space="preserve"> </w:t>
      </w:r>
      <w:r>
        <w:rPr>
          <w:spacing w:val="-2"/>
          <w:w w:val="105"/>
          <w:sz w:val="28"/>
        </w:rPr>
        <w:t>alive(g)</w:t>
      </w:r>
    </w:p>
    <w:p w14:paraId="406FA01B">
      <w:pPr>
        <w:pStyle w:val="10"/>
        <w:numPr>
          <w:ilvl w:val="1"/>
          <w:numId w:val="24"/>
        </w:numPr>
        <w:tabs>
          <w:tab w:val="left" w:pos="1462"/>
        </w:tabs>
        <w:spacing w:before="86" w:after="0" w:line="240" w:lineRule="auto"/>
        <w:ind w:left="1462" w:right="0" w:hanging="359"/>
        <w:jc w:val="left"/>
        <w:rPr>
          <w:sz w:val="28"/>
        </w:rPr>
      </w:pPr>
      <w:r>
        <w:rPr>
          <w:rFonts w:ascii="Malgun Gothic" w:hAnsi="Malgun Gothic"/>
          <w:w w:val="105"/>
          <w:sz w:val="28"/>
        </w:rPr>
        <w:t>∀</w:t>
      </w:r>
      <w:r>
        <w:rPr>
          <w:w w:val="105"/>
          <w:sz w:val="28"/>
        </w:rPr>
        <w:t>k</w:t>
      </w:r>
      <w:r>
        <w:rPr>
          <w:spacing w:val="-6"/>
          <w:w w:val="105"/>
          <w:sz w:val="28"/>
        </w:rPr>
        <w:t xml:space="preserve"> </w:t>
      </w:r>
      <w:r>
        <w:rPr>
          <w:w w:val="105"/>
          <w:sz w:val="28"/>
        </w:rPr>
        <w:t>¬</w:t>
      </w:r>
      <w:r>
        <w:rPr>
          <w:spacing w:val="-5"/>
          <w:w w:val="105"/>
          <w:sz w:val="28"/>
        </w:rPr>
        <w:t xml:space="preserve"> </w:t>
      </w:r>
      <w:r>
        <w:rPr>
          <w:w w:val="105"/>
          <w:sz w:val="28"/>
        </w:rPr>
        <w:t>alive(k)</w:t>
      </w:r>
      <w:r>
        <w:rPr>
          <w:spacing w:val="-11"/>
          <w:w w:val="105"/>
          <w:sz w:val="28"/>
        </w:rPr>
        <w:t xml:space="preserve"> </w:t>
      </w:r>
      <w:r>
        <w:rPr>
          <w:w w:val="105"/>
          <w:sz w:val="28"/>
        </w:rPr>
        <w:t>V</w:t>
      </w:r>
      <w:r>
        <w:rPr>
          <w:spacing w:val="-10"/>
          <w:w w:val="105"/>
          <w:sz w:val="28"/>
        </w:rPr>
        <w:t xml:space="preserve"> </w:t>
      </w:r>
      <w:r>
        <w:rPr>
          <w:w w:val="105"/>
          <w:sz w:val="28"/>
        </w:rPr>
        <w:t>¬</w:t>
      </w:r>
      <w:r>
        <w:rPr>
          <w:spacing w:val="-5"/>
          <w:w w:val="105"/>
          <w:sz w:val="28"/>
        </w:rPr>
        <w:t xml:space="preserve"> </w:t>
      </w:r>
      <w:r>
        <w:rPr>
          <w:spacing w:val="-2"/>
          <w:w w:val="105"/>
          <w:sz w:val="28"/>
        </w:rPr>
        <w:t>killed(k)</w:t>
      </w:r>
    </w:p>
    <w:p w14:paraId="7DC2EDD2">
      <w:pPr>
        <w:pStyle w:val="10"/>
        <w:numPr>
          <w:ilvl w:val="1"/>
          <w:numId w:val="24"/>
        </w:numPr>
        <w:tabs>
          <w:tab w:val="left" w:pos="1462"/>
        </w:tabs>
        <w:spacing w:before="196" w:after="0" w:line="240" w:lineRule="auto"/>
        <w:ind w:left="1462" w:right="0" w:hanging="359"/>
        <w:jc w:val="left"/>
        <w:rPr>
          <w:sz w:val="28"/>
        </w:rPr>
      </w:pPr>
      <w:r>
        <w:rPr>
          <w:sz w:val="28"/>
        </w:rPr>
        <w:t>likes(John,</w:t>
      </w:r>
      <w:r>
        <w:rPr>
          <w:spacing w:val="-11"/>
          <w:sz w:val="28"/>
        </w:rPr>
        <w:t xml:space="preserve"> </w:t>
      </w:r>
      <w:r>
        <w:rPr>
          <w:spacing w:val="-2"/>
          <w:sz w:val="28"/>
        </w:rPr>
        <w:t>Peanuts).</w:t>
      </w:r>
    </w:p>
    <w:p w14:paraId="4B6A4163">
      <w:pPr>
        <w:pStyle w:val="10"/>
        <w:numPr>
          <w:ilvl w:val="0"/>
          <w:numId w:val="24"/>
        </w:numPr>
        <w:tabs>
          <w:tab w:val="left" w:pos="742"/>
        </w:tabs>
        <w:spacing w:before="272" w:after="0" w:line="240" w:lineRule="auto"/>
        <w:ind w:left="742" w:right="0" w:hanging="359"/>
        <w:jc w:val="both"/>
        <w:rPr>
          <w:sz w:val="28"/>
        </w:rPr>
      </w:pPr>
      <w:r>
        <w:rPr>
          <w:sz w:val="28"/>
        </w:rPr>
        <w:t>Eliminate</w:t>
      </w:r>
      <w:r>
        <w:rPr>
          <w:spacing w:val="-11"/>
          <w:sz w:val="28"/>
        </w:rPr>
        <w:t xml:space="preserve"> </w:t>
      </w:r>
      <w:r>
        <w:rPr>
          <w:sz w:val="28"/>
        </w:rPr>
        <w:t>existential</w:t>
      </w:r>
      <w:r>
        <w:rPr>
          <w:spacing w:val="-9"/>
          <w:sz w:val="28"/>
        </w:rPr>
        <w:t xml:space="preserve"> </w:t>
      </w:r>
      <w:r>
        <w:rPr>
          <w:sz w:val="28"/>
        </w:rPr>
        <w:t>instantiation</w:t>
      </w:r>
      <w:r>
        <w:rPr>
          <w:spacing w:val="-9"/>
          <w:sz w:val="28"/>
        </w:rPr>
        <w:t xml:space="preserve"> </w:t>
      </w:r>
      <w:r>
        <w:rPr>
          <w:sz w:val="28"/>
        </w:rPr>
        <w:t>quantifier</w:t>
      </w:r>
      <w:r>
        <w:rPr>
          <w:spacing w:val="-9"/>
          <w:sz w:val="28"/>
        </w:rPr>
        <w:t xml:space="preserve"> </w:t>
      </w:r>
      <w:r>
        <w:rPr>
          <w:sz w:val="28"/>
        </w:rPr>
        <w:t>by</w:t>
      </w:r>
      <w:r>
        <w:rPr>
          <w:spacing w:val="-9"/>
          <w:sz w:val="28"/>
        </w:rPr>
        <w:t xml:space="preserve"> </w:t>
      </w:r>
      <w:r>
        <w:rPr>
          <w:spacing w:val="-2"/>
          <w:sz w:val="28"/>
        </w:rPr>
        <w:t>elimination.</w:t>
      </w:r>
    </w:p>
    <w:p w14:paraId="47BCE510">
      <w:pPr>
        <w:pStyle w:val="7"/>
        <w:spacing w:before="40" w:line="504" w:lineRule="exact"/>
        <w:ind w:left="743" w:right="37"/>
        <w:jc w:val="both"/>
      </w:pPr>
      <w:r>
        <w:t xml:space="preserve">In this step, we will eliminate existential quantifier </w:t>
      </w:r>
      <w:r>
        <w:rPr>
          <w:rFonts w:ascii="Malgun Gothic" w:hAnsi="Malgun Gothic"/>
          <w:w w:val="110"/>
        </w:rPr>
        <w:t>∃</w:t>
      </w:r>
      <w:r>
        <w:rPr>
          <w:w w:val="110"/>
        </w:rPr>
        <w:t>,</w:t>
      </w:r>
      <w:r>
        <w:rPr>
          <w:spacing w:val="-2"/>
          <w:w w:val="110"/>
        </w:rPr>
        <w:t xml:space="preserve"> </w:t>
      </w:r>
      <w:r>
        <w:t>and this process is known as Skolemization. But in this example problem since there is no existential quantifier so all the statements will remain same in this step.</w:t>
      </w:r>
    </w:p>
    <w:p w14:paraId="25CE36F9">
      <w:pPr>
        <w:pStyle w:val="7"/>
        <w:spacing w:after="0" w:line="504" w:lineRule="exact"/>
        <w:jc w:val="both"/>
        <w:sectPr>
          <w:pgSz w:w="11920" w:h="16840"/>
          <w:pgMar w:top="1420" w:right="1417" w:bottom="320" w:left="1417" w:header="0" w:footer="89" w:gutter="0"/>
          <w:cols w:space="720" w:num="1"/>
        </w:sectPr>
      </w:pPr>
    </w:p>
    <w:p w14:paraId="689657A5">
      <w:pPr>
        <w:pStyle w:val="10"/>
        <w:numPr>
          <w:ilvl w:val="0"/>
          <w:numId w:val="24"/>
        </w:numPr>
        <w:tabs>
          <w:tab w:val="left" w:pos="742"/>
        </w:tabs>
        <w:spacing w:before="66" w:after="0" w:line="240" w:lineRule="auto"/>
        <w:ind w:left="742" w:right="0" w:hanging="359"/>
        <w:jc w:val="left"/>
        <w:rPr>
          <w:sz w:val="28"/>
        </w:rPr>
      </w:pPr>
      <w:r>
        <w:rPr>
          <w:sz w:val="28"/>
        </w:rPr>
        <w:t>Drop</w:t>
      </w:r>
      <w:r>
        <w:rPr>
          <w:spacing w:val="-9"/>
          <w:sz w:val="28"/>
        </w:rPr>
        <w:t xml:space="preserve"> </w:t>
      </w:r>
      <w:r>
        <w:rPr>
          <w:sz w:val="28"/>
        </w:rPr>
        <w:t>Universal</w:t>
      </w:r>
      <w:r>
        <w:rPr>
          <w:spacing w:val="-6"/>
          <w:sz w:val="28"/>
        </w:rPr>
        <w:t xml:space="preserve"> </w:t>
      </w:r>
      <w:r>
        <w:rPr>
          <w:spacing w:val="-2"/>
          <w:sz w:val="28"/>
        </w:rPr>
        <w:t>quantifiers.</w:t>
      </w:r>
    </w:p>
    <w:p w14:paraId="336CC585">
      <w:pPr>
        <w:pStyle w:val="7"/>
        <w:spacing w:before="182" w:line="374" w:lineRule="auto"/>
        <w:ind w:left="743" w:right="136"/>
      </w:pPr>
      <w:r>
        <w:t>In this step we will drop all universal quantifier since all the statements</w:t>
      </w:r>
      <w:r>
        <w:rPr>
          <w:spacing w:val="40"/>
        </w:rPr>
        <w:t xml:space="preserve"> </w:t>
      </w:r>
      <w:r>
        <w:t>are not implicitly quantified so we don't need it.</w:t>
      </w:r>
    </w:p>
    <w:p w14:paraId="5598BBAF">
      <w:pPr>
        <w:pStyle w:val="10"/>
        <w:numPr>
          <w:ilvl w:val="1"/>
          <w:numId w:val="24"/>
        </w:numPr>
        <w:tabs>
          <w:tab w:val="left" w:pos="1461"/>
        </w:tabs>
        <w:spacing w:before="91" w:after="0" w:line="240" w:lineRule="auto"/>
        <w:ind w:left="1461" w:right="0" w:hanging="358"/>
        <w:jc w:val="left"/>
        <w:rPr>
          <w:sz w:val="28"/>
        </w:rPr>
      </w:pPr>
      <w:r>
        <w:rPr>
          <w:sz w:val="28"/>
        </w:rPr>
        <w:t>¬</w:t>
      </w:r>
      <w:r>
        <w:rPr>
          <w:spacing w:val="-6"/>
          <w:sz w:val="28"/>
        </w:rPr>
        <w:t xml:space="preserve"> </w:t>
      </w:r>
      <w:r>
        <w:rPr>
          <w:sz w:val="28"/>
        </w:rPr>
        <w:t>food(x)</w:t>
      </w:r>
      <w:r>
        <w:rPr>
          <w:spacing w:val="-9"/>
          <w:sz w:val="28"/>
        </w:rPr>
        <w:t xml:space="preserve"> </w:t>
      </w:r>
      <w:r>
        <w:rPr>
          <w:sz w:val="28"/>
        </w:rPr>
        <w:t>V</w:t>
      </w:r>
      <w:r>
        <w:rPr>
          <w:spacing w:val="-10"/>
          <w:sz w:val="28"/>
        </w:rPr>
        <w:t xml:space="preserve"> </w:t>
      </w:r>
      <w:r>
        <w:rPr>
          <w:sz w:val="28"/>
        </w:rPr>
        <w:t>likes(John,</w:t>
      </w:r>
      <w:r>
        <w:rPr>
          <w:spacing w:val="-5"/>
          <w:sz w:val="28"/>
        </w:rPr>
        <w:t xml:space="preserve"> x)</w:t>
      </w:r>
    </w:p>
    <w:p w14:paraId="03EE2F47">
      <w:pPr>
        <w:pStyle w:val="10"/>
        <w:numPr>
          <w:ilvl w:val="1"/>
          <w:numId w:val="24"/>
        </w:numPr>
        <w:tabs>
          <w:tab w:val="left" w:pos="1462"/>
        </w:tabs>
        <w:spacing w:before="271" w:after="0" w:line="240" w:lineRule="auto"/>
        <w:ind w:left="1462" w:right="0" w:hanging="359"/>
        <w:jc w:val="left"/>
        <w:rPr>
          <w:sz w:val="28"/>
        </w:rPr>
      </w:pPr>
      <w:r>
        <w:rPr>
          <w:spacing w:val="-2"/>
          <w:sz w:val="28"/>
        </w:rPr>
        <w:t>food(Apple)</w:t>
      </w:r>
    </w:p>
    <w:p w14:paraId="006A8C19">
      <w:pPr>
        <w:pStyle w:val="10"/>
        <w:numPr>
          <w:ilvl w:val="1"/>
          <w:numId w:val="24"/>
        </w:numPr>
        <w:tabs>
          <w:tab w:val="left" w:pos="1461"/>
        </w:tabs>
        <w:spacing w:before="272" w:after="0" w:line="240" w:lineRule="auto"/>
        <w:ind w:left="1461" w:right="0" w:hanging="358"/>
        <w:jc w:val="left"/>
        <w:rPr>
          <w:sz w:val="28"/>
        </w:rPr>
      </w:pPr>
      <w:r>
        <w:rPr>
          <w:spacing w:val="-2"/>
          <w:sz w:val="28"/>
        </w:rPr>
        <w:t>food(vegetables)</w:t>
      </w:r>
    </w:p>
    <w:p w14:paraId="5533366A">
      <w:pPr>
        <w:pStyle w:val="10"/>
        <w:numPr>
          <w:ilvl w:val="1"/>
          <w:numId w:val="24"/>
        </w:numPr>
        <w:tabs>
          <w:tab w:val="left" w:pos="1462"/>
        </w:tabs>
        <w:spacing w:before="271" w:after="0" w:line="240" w:lineRule="auto"/>
        <w:ind w:left="1462" w:right="0" w:hanging="359"/>
        <w:jc w:val="left"/>
        <w:rPr>
          <w:sz w:val="28"/>
        </w:rPr>
      </w:pPr>
      <w:r>
        <w:rPr>
          <w:sz w:val="28"/>
        </w:rPr>
        <w:t>¬</w:t>
      </w:r>
      <w:r>
        <w:rPr>
          <w:spacing w:val="-7"/>
          <w:sz w:val="28"/>
        </w:rPr>
        <w:t xml:space="preserve"> </w:t>
      </w:r>
      <w:r>
        <w:rPr>
          <w:sz w:val="28"/>
        </w:rPr>
        <w:t>eats(y,</w:t>
      </w:r>
      <w:r>
        <w:rPr>
          <w:spacing w:val="-7"/>
          <w:sz w:val="28"/>
        </w:rPr>
        <w:t xml:space="preserve"> </w:t>
      </w:r>
      <w:r>
        <w:rPr>
          <w:sz w:val="28"/>
        </w:rPr>
        <w:t>z)</w:t>
      </w:r>
      <w:r>
        <w:rPr>
          <w:spacing w:val="-11"/>
          <w:sz w:val="28"/>
        </w:rPr>
        <w:t xml:space="preserve"> </w:t>
      </w:r>
      <w:r>
        <w:rPr>
          <w:sz w:val="28"/>
        </w:rPr>
        <w:t>V</w:t>
      </w:r>
      <w:r>
        <w:rPr>
          <w:spacing w:val="-12"/>
          <w:sz w:val="28"/>
        </w:rPr>
        <w:t xml:space="preserve"> </w:t>
      </w:r>
      <w:r>
        <w:rPr>
          <w:sz w:val="28"/>
        </w:rPr>
        <w:t>killed(y)</w:t>
      </w:r>
      <w:r>
        <w:rPr>
          <w:spacing w:val="-11"/>
          <w:sz w:val="28"/>
        </w:rPr>
        <w:t xml:space="preserve"> </w:t>
      </w:r>
      <w:r>
        <w:rPr>
          <w:sz w:val="28"/>
        </w:rPr>
        <w:t>V</w:t>
      </w:r>
      <w:r>
        <w:rPr>
          <w:spacing w:val="-11"/>
          <w:sz w:val="28"/>
        </w:rPr>
        <w:t xml:space="preserve"> </w:t>
      </w:r>
      <w:r>
        <w:rPr>
          <w:spacing w:val="-2"/>
          <w:sz w:val="28"/>
        </w:rPr>
        <w:t>food(z)</w:t>
      </w:r>
    </w:p>
    <w:p w14:paraId="07A15BBE">
      <w:pPr>
        <w:pStyle w:val="10"/>
        <w:numPr>
          <w:ilvl w:val="1"/>
          <w:numId w:val="24"/>
        </w:numPr>
        <w:tabs>
          <w:tab w:val="left" w:pos="1461"/>
        </w:tabs>
        <w:spacing w:before="271" w:after="0" w:line="240" w:lineRule="auto"/>
        <w:ind w:left="1461" w:right="0" w:hanging="358"/>
        <w:jc w:val="left"/>
        <w:rPr>
          <w:sz w:val="28"/>
        </w:rPr>
      </w:pPr>
      <w:r>
        <w:rPr>
          <w:sz w:val="28"/>
        </w:rPr>
        <w:t>eats</w:t>
      </w:r>
      <w:r>
        <w:rPr>
          <w:spacing w:val="-5"/>
          <w:sz w:val="28"/>
        </w:rPr>
        <w:t xml:space="preserve"> </w:t>
      </w:r>
      <w:r>
        <w:rPr>
          <w:sz w:val="28"/>
        </w:rPr>
        <w:t>(Anil,</w:t>
      </w:r>
      <w:r>
        <w:rPr>
          <w:spacing w:val="-5"/>
          <w:sz w:val="28"/>
        </w:rPr>
        <w:t xml:space="preserve"> </w:t>
      </w:r>
      <w:r>
        <w:rPr>
          <w:spacing w:val="-2"/>
          <w:sz w:val="28"/>
        </w:rPr>
        <w:t>Peanuts)</w:t>
      </w:r>
    </w:p>
    <w:p w14:paraId="28BA148A">
      <w:pPr>
        <w:pStyle w:val="10"/>
        <w:numPr>
          <w:ilvl w:val="1"/>
          <w:numId w:val="24"/>
        </w:numPr>
        <w:tabs>
          <w:tab w:val="left" w:pos="1461"/>
        </w:tabs>
        <w:spacing w:before="271" w:after="0" w:line="240" w:lineRule="auto"/>
        <w:ind w:left="1461" w:right="0" w:hanging="358"/>
        <w:jc w:val="left"/>
        <w:rPr>
          <w:sz w:val="28"/>
        </w:rPr>
      </w:pPr>
      <w:r>
        <w:rPr>
          <w:spacing w:val="-2"/>
          <w:sz w:val="28"/>
        </w:rPr>
        <w:t>alive(Anil)</w:t>
      </w:r>
    </w:p>
    <w:p w14:paraId="691BD59B">
      <w:pPr>
        <w:pStyle w:val="10"/>
        <w:numPr>
          <w:ilvl w:val="1"/>
          <w:numId w:val="24"/>
        </w:numPr>
        <w:tabs>
          <w:tab w:val="left" w:pos="1462"/>
        </w:tabs>
        <w:spacing w:before="271" w:after="0" w:line="240" w:lineRule="auto"/>
        <w:ind w:left="1462" w:right="0" w:hanging="359"/>
        <w:jc w:val="left"/>
        <w:rPr>
          <w:sz w:val="28"/>
        </w:rPr>
      </w:pPr>
      <w:r>
        <w:rPr>
          <w:sz w:val="28"/>
        </w:rPr>
        <w:t>¬</w:t>
      </w:r>
      <w:r>
        <w:rPr>
          <w:spacing w:val="-9"/>
          <w:sz w:val="28"/>
        </w:rPr>
        <w:t xml:space="preserve"> </w:t>
      </w:r>
      <w:r>
        <w:rPr>
          <w:sz w:val="28"/>
        </w:rPr>
        <w:t>eats(Anil,</w:t>
      </w:r>
      <w:r>
        <w:rPr>
          <w:spacing w:val="-9"/>
          <w:sz w:val="28"/>
        </w:rPr>
        <w:t xml:space="preserve"> </w:t>
      </w:r>
      <w:r>
        <w:rPr>
          <w:sz w:val="28"/>
        </w:rPr>
        <w:t>w)</w:t>
      </w:r>
      <w:r>
        <w:rPr>
          <w:spacing w:val="-13"/>
          <w:sz w:val="28"/>
        </w:rPr>
        <w:t xml:space="preserve"> </w:t>
      </w:r>
      <w:r>
        <w:rPr>
          <w:sz w:val="28"/>
        </w:rPr>
        <w:t>V</w:t>
      </w:r>
      <w:r>
        <w:rPr>
          <w:spacing w:val="-14"/>
          <w:sz w:val="28"/>
        </w:rPr>
        <w:t xml:space="preserve"> </w:t>
      </w:r>
      <w:r>
        <w:rPr>
          <w:sz w:val="28"/>
        </w:rPr>
        <w:t>eats(Harry,</w:t>
      </w:r>
      <w:r>
        <w:rPr>
          <w:spacing w:val="-8"/>
          <w:sz w:val="28"/>
        </w:rPr>
        <w:t xml:space="preserve"> </w:t>
      </w:r>
      <w:r>
        <w:rPr>
          <w:spacing w:val="-5"/>
          <w:sz w:val="28"/>
        </w:rPr>
        <w:t>w)</w:t>
      </w:r>
    </w:p>
    <w:p w14:paraId="10AF557D">
      <w:pPr>
        <w:pStyle w:val="10"/>
        <w:numPr>
          <w:ilvl w:val="1"/>
          <w:numId w:val="24"/>
        </w:numPr>
        <w:tabs>
          <w:tab w:val="left" w:pos="1462"/>
        </w:tabs>
        <w:spacing w:before="271" w:after="0" w:line="240" w:lineRule="auto"/>
        <w:ind w:left="1462" w:right="0" w:hanging="359"/>
        <w:jc w:val="left"/>
        <w:rPr>
          <w:sz w:val="28"/>
        </w:rPr>
      </w:pPr>
      <w:r>
        <w:rPr>
          <w:sz w:val="28"/>
        </w:rPr>
        <w:t>killed(g)</w:t>
      </w:r>
      <w:r>
        <w:rPr>
          <w:spacing w:val="-10"/>
          <w:sz w:val="28"/>
        </w:rPr>
        <w:t xml:space="preserve"> </w:t>
      </w:r>
      <w:r>
        <w:rPr>
          <w:sz w:val="28"/>
        </w:rPr>
        <w:t>V</w:t>
      </w:r>
      <w:r>
        <w:rPr>
          <w:spacing w:val="-10"/>
          <w:sz w:val="28"/>
        </w:rPr>
        <w:t xml:space="preserve"> </w:t>
      </w:r>
      <w:r>
        <w:rPr>
          <w:spacing w:val="-2"/>
          <w:sz w:val="28"/>
        </w:rPr>
        <w:t>alive(g)</w:t>
      </w:r>
    </w:p>
    <w:p w14:paraId="2BF21004">
      <w:pPr>
        <w:pStyle w:val="10"/>
        <w:numPr>
          <w:ilvl w:val="1"/>
          <w:numId w:val="24"/>
        </w:numPr>
        <w:tabs>
          <w:tab w:val="left" w:pos="1462"/>
        </w:tabs>
        <w:spacing w:before="271" w:after="0" w:line="240" w:lineRule="auto"/>
        <w:ind w:left="1462" w:right="0" w:hanging="359"/>
        <w:jc w:val="left"/>
        <w:rPr>
          <w:sz w:val="28"/>
        </w:rPr>
      </w:pPr>
      <w:r>
        <w:rPr>
          <w:sz w:val="28"/>
        </w:rPr>
        <w:t>¬</w:t>
      </w:r>
      <w:r>
        <w:rPr>
          <w:spacing w:val="-3"/>
          <w:sz w:val="28"/>
        </w:rPr>
        <w:t xml:space="preserve"> </w:t>
      </w:r>
      <w:r>
        <w:rPr>
          <w:sz w:val="28"/>
        </w:rPr>
        <w:t>alive(k)</w:t>
      </w:r>
      <w:r>
        <w:rPr>
          <w:spacing w:val="-8"/>
          <w:sz w:val="28"/>
        </w:rPr>
        <w:t xml:space="preserve"> </w:t>
      </w:r>
      <w:r>
        <w:rPr>
          <w:sz w:val="28"/>
        </w:rPr>
        <w:t>V</w:t>
      </w:r>
      <w:r>
        <w:rPr>
          <w:spacing w:val="-8"/>
          <w:sz w:val="28"/>
        </w:rPr>
        <w:t xml:space="preserve"> </w:t>
      </w:r>
      <w:r>
        <w:rPr>
          <w:sz w:val="28"/>
        </w:rPr>
        <w:t>¬</w:t>
      </w:r>
      <w:r>
        <w:rPr>
          <w:spacing w:val="-2"/>
          <w:sz w:val="28"/>
        </w:rPr>
        <w:t xml:space="preserve"> killed(k)</w:t>
      </w:r>
    </w:p>
    <w:p w14:paraId="7BDA50D9">
      <w:pPr>
        <w:pStyle w:val="10"/>
        <w:numPr>
          <w:ilvl w:val="1"/>
          <w:numId w:val="24"/>
        </w:numPr>
        <w:tabs>
          <w:tab w:val="left" w:pos="1462"/>
        </w:tabs>
        <w:spacing w:before="271" w:after="0" w:line="240" w:lineRule="auto"/>
        <w:ind w:left="1462" w:right="0" w:hanging="359"/>
        <w:jc w:val="left"/>
        <w:rPr>
          <w:sz w:val="28"/>
        </w:rPr>
      </w:pPr>
      <w:r>
        <w:rPr>
          <w:sz w:val="28"/>
        </w:rPr>
        <w:t>likes(John,</w:t>
      </w:r>
      <w:r>
        <w:rPr>
          <w:spacing w:val="-11"/>
          <w:sz w:val="28"/>
        </w:rPr>
        <w:t xml:space="preserve"> </w:t>
      </w:r>
      <w:r>
        <w:rPr>
          <w:spacing w:val="-2"/>
          <w:sz w:val="28"/>
        </w:rPr>
        <w:t>Peanuts).</w:t>
      </w:r>
    </w:p>
    <w:p w14:paraId="70549891">
      <w:pPr>
        <w:pStyle w:val="7"/>
        <w:spacing w:before="198"/>
      </w:pPr>
    </w:p>
    <w:p w14:paraId="3AAB9A1B">
      <w:pPr>
        <w:pStyle w:val="7"/>
        <w:ind w:left="23"/>
      </w:pPr>
      <w:r>
        <w:t>Distribute</w:t>
      </w:r>
      <w:r>
        <w:rPr>
          <w:spacing w:val="10"/>
        </w:rPr>
        <w:t xml:space="preserve"> </w:t>
      </w:r>
      <w:r>
        <w:t>conjunction</w:t>
      </w:r>
      <w:r>
        <w:rPr>
          <w:spacing w:val="10"/>
        </w:rPr>
        <w:t xml:space="preserve"> </w:t>
      </w:r>
      <w:r>
        <w:rPr>
          <w:rFonts w:ascii="Malgun Gothic" w:hAnsi="Malgun Gothic"/>
        </w:rPr>
        <w:t>∧</w:t>
      </w:r>
      <w:r>
        <w:rPr>
          <w:rFonts w:ascii="Malgun Gothic" w:hAnsi="Malgun Gothic"/>
          <w:spacing w:val="-12"/>
        </w:rPr>
        <w:t xml:space="preserve"> </w:t>
      </w:r>
      <w:r>
        <w:t>over</w:t>
      </w:r>
      <w:r>
        <w:rPr>
          <w:spacing w:val="10"/>
        </w:rPr>
        <w:t xml:space="preserve"> </w:t>
      </w:r>
      <w:r>
        <w:t>disjunction</w:t>
      </w:r>
      <w:r>
        <w:rPr>
          <w:spacing w:val="10"/>
        </w:rPr>
        <w:t xml:space="preserve"> </w:t>
      </w:r>
      <w:r>
        <w:rPr>
          <w:spacing w:val="-5"/>
        </w:rPr>
        <w:t>¬.</w:t>
      </w:r>
    </w:p>
    <w:p w14:paraId="54281BEA">
      <w:pPr>
        <w:pStyle w:val="7"/>
        <w:spacing w:before="107" w:line="588" w:lineRule="auto"/>
        <w:ind w:left="23" w:right="3263"/>
      </w:pPr>
      <w:r>
        <w:t>This</w:t>
      </w:r>
      <w:r>
        <w:rPr>
          <w:spacing w:val="-5"/>
        </w:rPr>
        <w:t xml:space="preserve"> </w:t>
      </w:r>
      <w:r>
        <w:t>step</w:t>
      </w:r>
      <w:r>
        <w:rPr>
          <w:spacing w:val="-5"/>
        </w:rPr>
        <w:t xml:space="preserve"> </w:t>
      </w:r>
      <w:r>
        <w:t>will</w:t>
      </w:r>
      <w:r>
        <w:rPr>
          <w:spacing w:val="-5"/>
        </w:rPr>
        <w:t xml:space="preserve"> </w:t>
      </w:r>
      <w:r>
        <w:t>not</w:t>
      </w:r>
      <w:r>
        <w:rPr>
          <w:spacing w:val="-5"/>
        </w:rPr>
        <w:t xml:space="preserve"> </w:t>
      </w:r>
      <w:r>
        <w:t>make</w:t>
      </w:r>
      <w:r>
        <w:rPr>
          <w:spacing w:val="-5"/>
        </w:rPr>
        <w:t xml:space="preserve"> </w:t>
      </w:r>
      <w:r>
        <w:t>any</w:t>
      </w:r>
      <w:r>
        <w:rPr>
          <w:spacing w:val="-5"/>
        </w:rPr>
        <w:t xml:space="preserve"> </w:t>
      </w:r>
      <w:r>
        <w:t>change</w:t>
      </w:r>
      <w:r>
        <w:rPr>
          <w:spacing w:val="-5"/>
        </w:rPr>
        <w:t xml:space="preserve"> </w:t>
      </w:r>
      <w:r>
        <w:t>in</w:t>
      </w:r>
      <w:r>
        <w:rPr>
          <w:spacing w:val="-5"/>
        </w:rPr>
        <w:t xml:space="preserve"> </w:t>
      </w:r>
      <w:r>
        <w:t>this</w:t>
      </w:r>
      <w:r>
        <w:rPr>
          <w:spacing w:val="-5"/>
        </w:rPr>
        <w:t xml:space="preserve"> </w:t>
      </w:r>
      <w:r>
        <w:t>problem. Step-3: Negate the statement to be proved</w:t>
      </w:r>
    </w:p>
    <w:p w14:paraId="17F84BC1">
      <w:pPr>
        <w:pStyle w:val="7"/>
        <w:spacing w:line="275" w:lineRule="exact"/>
        <w:ind w:left="23"/>
      </w:pPr>
      <w:r>
        <w:t>In</w:t>
      </w:r>
      <w:r>
        <w:rPr>
          <w:spacing w:val="37"/>
        </w:rPr>
        <w:t xml:space="preserve"> </w:t>
      </w:r>
      <w:r>
        <w:t>this</w:t>
      </w:r>
      <w:r>
        <w:rPr>
          <w:spacing w:val="39"/>
        </w:rPr>
        <w:t xml:space="preserve"> </w:t>
      </w:r>
      <w:r>
        <w:t>statement,</w:t>
      </w:r>
      <w:r>
        <w:rPr>
          <w:spacing w:val="39"/>
        </w:rPr>
        <w:t xml:space="preserve"> </w:t>
      </w:r>
      <w:r>
        <w:t>we</w:t>
      </w:r>
      <w:r>
        <w:rPr>
          <w:spacing w:val="39"/>
        </w:rPr>
        <w:t xml:space="preserve"> </w:t>
      </w:r>
      <w:r>
        <w:t>will</w:t>
      </w:r>
      <w:r>
        <w:rPr>
          <w:spacing w:val="39"/>
        </w:rPr>
        <w:t xml:space="preserve"> </w:t>
      </w:r>
      <w:r>
        <w:t>apply</w:t>
      </w:r>
      <w:r>
        <w:rPr>
          <w:spacing w:val="40"/>
        </w:rPr>
        <w:t xml:space="preserve"> </w:t>
      </w:r>
      <w:r>
        <w:t>negation</w:t>
      </w:r>
      <w:r>
        <w:rPr>
          <w:spacing w:val="24"/>
        </w:rPr>
        <w:t xml:space="preserve"> </w:t>
      </w:r>
      <w:r>
        <w:t>to</w:t>
      </w:r>
      <w:r>
        <w:rPr>
          <w:spacing w:val="25"/>
        </w:rPr>
        <w:t xml:space="preserve"> </w:t>
      </w:r>
      <w:r>
        <w:t>the</w:t>
      </w:r>
      <w:r>
        <w:rPr>
          <w:spacing w:val="25"/>
        </w:rPr>
        <w:t xml:space="preserve"> </w:t>
      </w:r>
      <w:r>
        <w:t>conclusion</w:t>
      </w:r>
      <w:r>
        <w:rPr>
          <w:spacing w:val="25"/>
        </w:rPr>
        <w:t xml:space="preserve"> </w:t>
      </w:r>
      <w:r>
        <w:t>statements,</w:t>
      </w:r>
      <w:r>
        <w:rPr>
          <w:spacing w:val="25"/>
        </w:rPr>
        <w:t xml:space="preserve"> </w:t>
      </w:r>
      <w:r>
        <w:rPr>
          <w:spacing w:val="-2"/>
        </w:rPr>
        <w:t>which</w:t>
      </w:r>
    </w:p>
    <w:p w14:paraId="6B94F860">
      <w:pPr>
        <w:pStyle w:val="7"/>
        <w:spacing w:before="181" w:line="554" w:lineRule="auto"/>
        <w:ind w:left="23" w:right="4643"/>
      </w:pPr>
      <w:r>
        <w:t>will</w:t>
      </w:r>
      <w:r>
        <w:rPr>
          <w:spacing w:val="-8"/>
        </w:rPr>
        <w:t xml:space="preserve"> </w:t>
      </w:r>
      <w:r>
        <w:t>be</w:t>
      </w:r>
      <w:r>
        <w:rPr>
          <w:spacing w:val="-8"/>
        </w:rPr>
        <w:t xml:space="preserve"> </w:t>
      </w:r>
      <w:r>
        <w:t>written</w:t>
      </w:r>
      <w:r>
        <w:rPr>
          <w:spacing w:val="-8"/>
        </w:rPr>
        <w:t xml:space="preserve"> </w:t>
      </w:r>
      <w:r>
        <w:t>as</w:t>
      </w:r>
      <w:r>
        <w:rPr>
          <w:spacing w:val="-8"/>
        </w:rPr>
        <w:t xml:space="preserve"> </w:t>
      </w:r>
      <w:r>
        <w:t>¬likes(John,</w:t>
      </w:r>
      <w:r>
        <w:rPr>
          <w:spacing w:val="-8"/>
        </w:rPr>
        <w:t xml:space="preserve"> </w:t>
      </w:r>
      <w:r>
        <w:t>Peanuts) Step-4: Draw Resolution graph:</w:t>
      </w:r>
    </w:p>
    <w:p w14:paraId="6F82B216">
      <w:pPr>
        <w:pStyle w:val="7"/>
        <w:spacing w:line="374" w:lineRule="auto"/>
        <w:ind w:left="23"/>
      </w:pPr>
      <w:r>
        <w:t>Now</w:t>
      </w:r>
      <w:r>
        <w:rPr>
          <w:spacing w:val="-4"/>
        </w:rPr>
        <w:t xml:space="preserve"> </w:t>
      </w:r>
      <w:r>
        <w:t>in</w:t>
      </w:r>
      <w:r>
        <w:rPr>
          <w:spacing w:val="-4"/>
        </w:rPr>
        <w:t xml:space="preserve"> </w:t>
      </w:r>
      <w:r>
        <w:t>this</w:t>
      </w:r>
      <w:r>
        <w:rPr>
          <w:spacing w:val="-4"/>
        </w:rPr>
        <w:t xml:space="preserve"> </w:t>
      </w:r>
      <w:r>
        <w:t>step,</w:t>
      </w:r>
      <w:r>
        <w:rPr>
          <w:spacing w:val="-4"/>
        </w:rPr>
        <w:t xml:space="preserve"> </w:t>
      </w:r>
      <w:r>
        <w:t>we</w:t>
      </w:r>
      <w:r>
        <w:rPr>
          <w:spacing w:val="-4"/>
        </w:rPr>
        <w:t xml:space="preserve"> </w:t>
      </w:r>
      <w:r>
        <w:t>will</w:t>
      </w:r>
      <w:r>
        <w:rPr>
          <w:spacing w:val="-4"/>
        </w:rPr>
        <w:t xml:space="preserve"> </w:t>
      </w:r>
      <w:r>
        <w:t>solve</w:t>
      </w:r>
      <w:r>
        <w:rPr>
          <w:spacing w:val="-4"/>
        </w:rPr>
        <w:t xml:space="preserve"> </w:t>
      </w:r>
      <w:r>
        <w:t>the</w:t>
      </w:r>
      <w:r>
        <w:rPr>
          <w:spacing w:val="-4"/>
        </w:rPr>
        <w:t xml:space="preserve"> </w:t>
      </w:r>
      <w:r>
        <w:t>problem</w:t>
      </w:r>
      <w:r>
        <w:rPr>
          <w:spacing w:val="-4"/>
        </w:rPr>
        <w:t xml:space="preserve"> </w:t>
      </w:r>
      <w:r>
        <w:t>by</w:t>
      </w:r>
      <w:r>
        <w:rPr>
          <w:spacing w:val="-4"/>
        </w:rPr>
        <w:t xml:space="preserve"> </w:t>
      </w:r>
      <w:r>
        <w:t>resolution</w:t>
      </w:r>
      <w:r>
        <w:rPr>
          <w:spacing w:val="-4"/>
        </w:rPr>
        <w:t xml:space="preserve"> </w:t>
      </w:r>
      <w:r>
        <w:t>tree</w:t>
      </w:r>
      <w:r>
        <w:rPr>
          <w:spacing w:val="-4"/>
        </w:rPr>
        <w:t xml:space="preserve"> </w:t>
      </w:r>
      <w:r>
        <w:t>using</w:t>
      </w:r>
      <w:r>
        <w:rPr>
          <w:spacing w:val="-4"/>
        </w:rPr>
        <w:t xml:space="preserve"> </w:t>
      </w:r>
      <w:r>
        <w:t>substitution. For the above problem, it will be given as follows:</w:t>
      </w:r>
    </w:p>
    <w:p w14:paraId="11036480">
      <w:pPr>
        <w:pStyle w:val="7"/>
        <w:spacing w:after="0" w:line="374" w:lineRule="auto"/>
        <w:sectPr>
          <w:pgSz w:w="11920" w:h="16840"/>
          <w:pgMar w:top="1420" w:right="1417" w:bottom="320" w:left="1417" w:header="0" w:footer="89" w:gutter="0"/>
          <w:cols w:space="720" w:num="1"/>
        </w:sectPr>
      </w:pPr>
    </w:p>
    <w:p w14:paraId="38229CC0">
      <w:pPr>
        <w:pStyle w:val="7"/>
        <w:ind w:left="233"/>
        <w:rPr>
          <w:sz w:val="20"/>
        </w:rPr>
      </w:pPr>
      <w:r>
        <w:rPr>
          <w:sz w:val="20"/>
        </w:rPr>
        <w:drawing>
          <wp:inline distT="0" distB="0" distL="0" distR="0">
            <wp:extent cx="3343275" cy="3390900"/>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8" cstate="print"/>
                    <a:stretch>
                      <a:fillRect/>
                    </a:stretch>
                  </pic:blipFill>
                  <pic:spPr>
                    <a:xfrm>
                      <a:off x="0" y="0"/>
                      <a:ext cx="3343275" cy="3390900"/>
                    </a:xfrm>
                    <a:prstGeom prst="rect">
                      <a:avLst/>
                    </a:prstGeom>
                  </pic:spPr>
                </pic:pic>
              </a:graphicData>
            </a:graphic>
          </wp:inline>
        </w:drawing>
      </w:r>
    </w:p>
    <w:p w14:paraId="70866268">
      <w:pPr>
        <w:pStyle w:val="7"/>
      </w:pPr>
    </w:p>
    <w:p w14:paraId="2F3FFC62">
      <w:pPr>
        <w:pStyle w:val="7"/>
        <w:spacing w:before="7"/>
      </w:pPr>
    </w:p>
    <w:p w14:paraId="78EAEBDB">
      <w:pPr>
        <w:pStyle w:val="7"/>
        <w:tabs>
          <w:tab w:val="left" w:pos="942"/>
          <w:tab w:val="left" w:pos="1489"/>
          <w:tab w:val="left" w:pos="2657"/>
          <w:tab w:val="left" w:pos="3095"/>
        </w:tabs>
        <w:spacing w:line="374" w:lineRule="auto"/>
        <w:ind w:left="23" w:right="136"/>
      </w:pPr>
      <w:r>
        <w:rPr>
          <w:spacing w:val="-2"/>
        </w:rPr>
        <w:t>Hence</w:t>
      </w:r>
      <w:r>
        <w:tab/>
      </w:r>
      <w:r>
        <w:rPr>
          <w:spacing w:val="-4"/>
        </w:rPr>
        <w:t>the</w:t>
      </w:r>
      <w:r>
        <w:tab/>
      </w:r>
      <w:r>
        <w:rPr>
          <w:spacing w:val="-2"/>
        </w:rPr>
        <w:t>negation</w:t>
      </w:r>
      <w:r>
        <w:tab/>
      </w:r>
      <w:r>
        <w:rPr>
          <w:spacing w:val="-6"/>
        </w:rPr>
        <w:t>of</w:t>
      </w:r>
      <w:r>
        <w:tab/>
      </w:r>
      <w:r>
        <w:t>the</w:t>
      </w:r>
      <w:r>
        <w:rPr>
          <w:spacing w:val="80"/>
        </w:rPr>
        <w:t xml:space="preserve"> </w:t>
      </w:r>
      <w:r>
        <w:t>conclusion</w:t>
      </w:r>
      <w:r>
        <w:rPr>
          <w:spacing w:val="80"/>
        </w:rPr>
        <w:t xml:space="preserve"> </w:t>
      </w:r>
      <w:r>
        <w:t>has</w:t>
      </w:r>
      <w:r>
        <w:rPr>
          <w:spacing w:val="80"/>
        </w:rPr>
        <w:t xml:space="preserve"> </w:t>
      </w:r>
      <w:r>
        <w:t>been</w:t>
      </w:r>
      <w:r>
        <w:rPr>
          <w:spacing w:val="80"/>
        </w:rPr>
        <w:t xml:space="preserve"> </w:t>
      </w:r>
      <w:r>
        <w:t>proved</w:t>
      </w:r>
      <w:r>
        <w:rPr>
          <w:spacing w:val="80"/>
        </w:rPr>
        <w:t xml:space="preserve"> </w:t>
      </w:r>
      <w:r>
        <w:t>as</w:t>
      </w:r>
      <w:r>
        <w:rPr>
          <w:spacing w:val="80"/>
        </w:rPr>
        <w:t xml:space="preserve"> </w:t>
      </w:r>
      <w:r>
        <w:t>a</w:t>
      </w:r>
      <w:r>
        <w:rPr>
          <w:spacing w:val="80"/>
        </w:rPr>
        <w:t xml:space="preserve"> </w:t>
      </w:r>
      <w:r>
        <w:t>complete</w:t>
      </w:r>
      <w:r>
        <w:rPr>
          <w:spacing w:val="40"/>
        </w:rPr>
        <w:t xml:space="preserve"> </w:t>
      </w:r>
      <w:r>
        <w:t>contradiction with the given set of statements.</w:t>
      </w:r>
    </w:p>
    <w:p w14:paraId="3022EE79">
      <w:pPr>
        <w:pStyle w:val="7"/>
        <w:spacing w:before="40"/>
      </w:pPr>
    </w:p>
    <w:p w14:paraId="66CAA6FE">
      <w:pPr>
        <w:pStyle w:val="7"/>
        <w:ind w:left="23"/>
      </w:pPr>
      <w:r>
        <w:t>Explanation</w:t>
      </w:r>
      <w:r>
        <w:rPr>
          <w:spacing w:val="-8"/>
        </w:rPr>
        <w:t xml:space="preserve"> </w:t>
      </w:r>
      <w:r>
        <w:t>of</w:t>
      </w:r>
      <w:r>
        <w:rPr>
          <w:spacing w:val="-8"/>
        </w:rPr>
        <w:t xml:space="preserve"> </w:t>
      </w:r>
      <w:r>
        <w:t>Resolution</w:t>
      </w:r>
      <w:r>
        <w:rPr>
          <w:spacing w:val="-7"/>
        </w:rPr>
        <w:t xml:space="preserve"> </w:t>
      </w:r>
      <w:r>
        <w:rPr>
          <w:spacing w:val="-2"/>
        </w:rPr>
        <w:t>graph:</w:t>
      </w:r>
    </w:p>
    <w:p w14:paraId="79996E1B">
      <w:pPr>
        <w:pStyle w:val="7"/>
        <w:spacing w:before="121"/>
      </w:pPr>
    </w:p>
    <w:p w14:paraId="6866775A">
      <w:pPr>
        <w:pStyle w:val="10"/>
        <w:numPr>
          <w:ilvl w:val="0"/>
          <w:numId w:val="24"/>
        </w:numPr>
        <w:tabs>
          <w:tab w:val="left" w:pos="743"/>
        </w:tabs>
        <w:spacing w:before="0" w:after="0" w:line="374" w:lineRule="auto"/>
        <w:ind w:left="743" w:right="42" w:hanging="360"/>
        <w:jc w:val="both"/>
        <w:rPr>
          <w:sz w:val="28"/>
        </w:rPr>
      </w:pPr>
      <w:r>
        <w:rPr>
          <w:sz w:val="28"/>
        </w:rPr>
        <w:t>In the first step of resolution graph, ¬likes(John, Peanuts) , and likes(John, x) get resolved(canceled) by substitution of {Peanuts/x}, and we are left with ¬ food(Peanuts)</w:t>
      </w:r>
    </w:p>
    <w:p w14:paraId="7D02885F">
      <w:pPr>
        <w:pStyle w:val="10"/>
        <w:numPr>
          <w:ilvl w:val="0"/>
          <w:numId w:val="24"/>
        </w:numPr>
        <w:tabs>
          <w:tab w:val="left" w:pos="743"/>
        </w:tabs>
        <w:spacing w:before="94" w:after="0" w:line="374" w:lineRule="auto"/>
        <w:ind w:left="743" w:right="36" w:hanging="360"/>
        <w:jc w:val="both"/>
        <w:rPr>
          <w:sz w:val="28"/>
        </w:rPr>
      </w:pPr>
      <w:r>
        <w:rPr>
          <w:sz w:val="28"/>
        </w:rPr>
        <w:t>In the second step of the resolution graph, ¬ food(Peanuts) , and food(z) get resolved (canceled) by substitution of { Peanuts/z}, and we are left with ¬ eats(y, Peanuts) V killed(y) .</w:t>
      </w:r>
    </w:p>
    <w:p w14:paraId="7599A99C">
      <w:pPr>
        <w:pStyle w:val="10"/>
        <w:numPr>
          <w:ilvl w:val="0"/>
          <w:numId w:val="24"/>
        </w:numPr>
        <w:tabs>
          <w:tab w:val="left" w:pos="743"/>
        </w:tabs>
        <w:spacing w:before="95" w:after="0" w:line="374" w:lineRule="auto"/>
        <w:ind w:left="743" w:right="40" w:hanging="360"/>
        <w:jc w:val="both"/>
        <w:rPr>
          <w:sz w:val="28"/>
        </w:rPr>
      </w:pPr>
      <w:r>
        <w:rPr>
          <w:sz w:val="28"/>
        </w:rPr>
        <w:t>In the third step of the resolution</w:t>
      </w:r>
      <w:r>
        <w:rPr>
          <w:spacing w:val="-5"/>
          <w:sz w:val="28"/>
        </w:rPr>
        <w:t xml:space="preserve"> </w:t>
      </w:r>
      <w:r>
        <w:rPr>
          <w:sz w:val="28"/>
        </w:rPr>
        <w:t>graph,</w:t>
      </w:r>
      <w:r>
        <w:rPr>
          <w:spacing w:val="-5"/>
          <w:sz w:val="28"/>
        </w:rPr>
        <w:t xml:space="preserve"> </w:t>
      </w:r>
      <w:r>
        <w:rPr>
          <w:sz w:val="28"/>
        </w:rPr>
        <w:t>¬</w:t>
      </w:r>
      <w:r>
        <w:rPr>
          <w:spacing w:val="-5"/>
          <w:sz w:val="28"/>
        </w:rPr>
        <w:t xml:space="preserve"> </w:t>
      </w:r>
      <w:r>
        <w:rPr>
          <w:sz w:val="28"/>
        </w:rPr>
        <w:t>eats(y,</w:t>
      </w:r>
      <w:r>
        <w:rPr>
          <w:spacing w:val="-5"/>
          <w:sz w:val="28"/>
        </w:rPr>
        <w:t xml:space="preserve"> </w:t>
      </w:r>
      <w:r>
        <w:rPr>
          <w:sz w:val="28"/>
        </w:rPr>
        <w:t>Peanuts)</w:t>
      </w:r>
      <w:r>
        <w:rPr>
          <w:spacing w:val="-5"/>
          <w:sz w:val="28"/>
        </w:rPr>
        <w:t xml:space="preserve"> </w:t>
      </w:r>
      <w:r>
        <w:rPr>
          <w:sz w:val="28"/>
        </w:rPr>
        <w:t>and</w:t>
      </w:r>
      <w:r>
        <w:rPr>
          <w:spacing w:val="-5"/>
          <w:sz w:val="28"/>
        </w:rPr>
        <w:t xml:space="preserve"> </w:t>
      </w:r>
      <w:r>
        <w:rPr>
          <w:sz w:val="28"/>
        </w:rPr>
        <w:t>eats</w:t>
      </w:r>
      <w:r>
        <w:rPr>
          <w:spacing w:val="-5"/>
          <w:sz w:val="28"/>
        </w:rPr>
        <w:t xml:space="preserve"> </w:t>
      </w:r>
      <w:r>
        <w:rPr>
          <w:sz w:val="28"/>
        </w:rPr>
        <w:t>(Anil, Peanuts) get resolved by substitution {Anil/y}, and we are left with Killed(Anil) .</w:t>
      </w:r>
    </w:p>
    <w:p w14:paraId="37AD9D1B">
      <w:pPr>
        <w:pStyle w:val="10"/>
        <w:spacing w:after="0" w:line="374" w:lineRule="auto"/>
        <w:jc w:val="both"/>
        <w:rPr>
          <w:sz w:val="28"/>
        </w:rPr>
        <w:sectPr>
          <w:pgSz w:w="11920" w:h="16840"/>
          <w:pgMar w:top="1720" w:right="1417" w:bottom="320" w:left="1417" w:header="0" w:footer="89" w:gutter="0"/>
          <w:cols w:space="720" w:num="1"/>
        </w:sectPr>
      </w:pPr>
    </w:p>
    <w:p w14:paraId="1283DD71">
      <w:pPr>
        <w:pStyle w:val="10"/>
        <w:numPr>
          <w:ilvl w:val="0"/>
          <w:numId w:val="24"/>
        </w:numPr>
        <w:tabs>
          <w:tab w:val="left" w:pos="743"/>
        </w:tabs>
        <w:spacing w:before="66" w:after="0" w:line="374" w:lineRule="auto"/>
        <w:ind w:left="743" w:right="49" w:hanging="360"/>
        <w:jc w:val="left"/>
        <w:rPr>
          <w:sz w:val="28"/>
        </w:rPr>
      </w:pPr>
      <w:r>
        <w:rPr>
          <w:sz w:val="28"/>
        </w:rPr>
        <w:t>In the fourth step of the resolution</w:t>
      </w:r>
      <w:r>
        <w:rPr>
          <w:spacing w:val="-4"/>
          <w:sz w:val="28"/>
        </w:rPr>
        <w:t xml:space="preserve"> </w:t>
      </w:r>
      <w:r>
        <w:rPr>
          <w:sz w:val="28"/>
        </w:rPr>
        <w:t>graph,</w:t>
      </w:r>
      <w:r>
        <w:rPr>
          <w:spacing w:val="-4"/>
          <w:sz w:val="28"/>
        </w:rPr>
        <w:t xml:space="preserve"> </w:t>
      </w:r>
      <w:r>
        <w:rPr>
          <w:sz w:val="28"/>
        </w:rPr>
        <w:t>Killed(Anil)</w:t>
      </w:r>
      <w:r>
        <w:rPr>
          <w:spacing w:val="-4"/>
          <w:sz w:val="28"/>
        </w:rPr>
        <w:t xml:space="preserve"> </w:t>
      </w:r>
      <w:r>
        <w:rPr>
          <w:sz w:val="28"/>
        </w:rPr>
        <w:t>and</w:t>
      </w:r>
      <w:r>
        <w:rPr>
          <w:spacing w:val="-4"/>
          <w:sz w:val="28"/>
        </w:rPr>
        <w:t xml:space="preserve"> </w:t>
      </w:r>
      <w:r>
        <w:rPr>
          <w:sz w:val="28"/>
        </w:rPr>
        <w:t>¬</w:t>
      </w:r>
      <w:r>
        <w:rPr>
          <w:spacing w:val="-4"/>
          <w:sz w:val="28"/>
        </w:rPr>
        <w:t xml:space="preserve"> </w:t>
      </w:r>
      <w:r>
        <w:rPr>
          <w:sz w:val="28"/>
        </w:rPr>
        <w:t>killed(k)</w:t>
      </w:r>
      <w:r>
        <w:rPr>
          <w:spacing w:val="-4"/>
          <w:sz w:val="28"/>
        </w:rPr>
        <w:t xml:space="preserve"> </w:t>
      </w:r>
      <w:r>
        <w:rPr>
          <w:sz w:val="28"/>
        </w:rPr>
        <w:t>get resolve by substitution {Anil/k}, and we are left with ¬ alive(Anil) .</w:t>
      </w:r>
    </w:p>
    <w:p w14:paraId="23C3F126">
      <w:pPr>
        <w:pStyle w:val="10"/>
        <w:numPr>
          <w:ilvl w:val="0"/>
          <w:numId w:val="24"/>
        </w:numPr>
        <w:tabs>
          <w:tab w:val="left" w:pos="743"/>
        </w:tabs>
        <w:spacing w:before="93" w:after="0" w:line="374" w:lineRule="auto"/>
        <w:ind w:left="743" w:right="36" w:hanging="360"/>
        <w:jc w:val="left"/>
        <w:rPr>
          <w:sz w:val="28"/>
        </w:rPr>
      </w:pPr>
      <w:r>
        <w:rPr>
          <w:sz w:val="28"/>
        </w:rPr>
        <w:t>In the last step of the resolution graph ¬ alive(Anil) and alive(Anil) get</w:t>
      </w:r>
      <w:r>
        <w:rPr>
          <w:spacing w:val="80"/>
          <w:sz w:val="28"/>
        </w:rPr>
        <w:t xml:space="preserve"> </w:t>
      </w:r>
      <w:r>
        <w:rPr>
          <w:spacing w:val="-2"/>
          <w:sz w:val="28"/>
        </w:rPr>
        <w:t>resolved.</w:t>
      </w:r>
    </w:p>
    <w:p w14:paraId="14EA6810">
      <w:pPr>
        <w:spacing w:before="288"/>
        <w:ind w:left="23" w:right="0" w:firstLine="0"/>
        <w:jc w:val="both"/>
        <w:rPr>
          <w:b/>
          <w:sz w:val="42"/>
        </w:rPr>
      </w:pPr>
      <w:r>
        <w:rPr>
          <w:b/>
          <w:sz w:val="42"/>
        </w:rPr>
        <w:t>Forward</w:t>
      </w:r>
      <w:r>
        <w:rPr>
          <w:b/>
          <w:spacing w:val="-6"/>
          <w:sz w:val="42"/>
        </w:rPr>
        <w:t xml:space="preserve"> </w:t>
      </w:r>
      <w:r>
        <w:rPr>
          <w:b/>
          <w:sz w:val="42"/>
        </w:rPr>
        <w:t>Chaining</w:t>
      </w:r>
      <w:r>
        <w:rPr>
          <w:b/>
          <w:spacing w:val="-3"/>
          <w:sz w:val="42"/>
        </w:rPr>
        <w:t xml:space="preserve"> </w:t>
      </w:r>
      <w:r>
        <w:rPr>
          <w:b/>
          <w:sz w:val="42"/>
        </w:rPr>
        <w:t>and</w:t>
      </w:r>
      <w:r>
        <w:rPr>
          <w:b/>
          <w:spacing w:val="-4"/>
          <w:sz w:val="42"/>
        </w:rPr>
        <w:t xml:space="preserve"> </w:t>
      </w:r>
      <w:r>
        <w:rPr>
          <w:b/>
          <w:sz w:val="42"/>
        </w:rPr>
        <w:t>backward</w:t>
      </w:r>
      <w:r>
        <w:rPr>
          <w:b/>
          <w:spacing w:val="-4"/>
          <w:sz w:val="42"/>
        </w:rPr>
        <w:t xml:space="preserve"> </w:t>
      </w:r>
      <w:r>
        <w:rPr>
          <w:b/>
          <w:sz w:val="42"/>
        </w:rPr>
        <w:t>chaining</w:t>
      </w:r>
      <w:r>
        <w:rPr>
          <w:b/>
          <w:spacing w:val="-2"/>
          <w:sz w:val="42"/>
        </w:rPr>
        <w:t xml:space="preserve"> </w:t>
      </w:r>
      <w:r>
        <w:rPr>
          <w:b/>
          <w:sz w:val="42"/>
        </w:rPr>
        <w:t>in</w:t>
      </w:r>
      <w:r>
        <w:rPr>
          <w:b/>
          <w:spacing w:val="-25"/>
          <w:sz w:val="42"/>
        </w:rPr>
        <w:t xml:space="preserve"> </w:t>
      </w:r>
      <w:r>
        <w:rPr>
          <w:b/>
          <w:spacing w:val="-5"/>
          <w:sz w:val="42"/>
        </w:rPr>
        <w:t>AI</w:t>
      </w:r>
    </w:p>
    <w:p w14:paraId="200A4B1B">
      <w:pPr>
        <w:pStyle w:val="7"/>
        <w:spacing w:before="385" w:line="374" w:lineRule="auto"/>
        <w:ind w:left="23" w:right="44"/>
        <w:jc w:val="both"/>
      </w:pPr>
      <w:r>
        <w:t>In artificial intelligence, forward and backward chaining</w:t>
      </w:r>
      <w:r>
        <w:rPr>
          <w:spacing w:val="-4"/>
        </w:rPr>
        <w:t xml:space="preserve"> </w:t>
      </w:r>
      <w:r>
        <w:t>is</w:t>
      </w:r>
      <w:r>
        <w:rPr>
          <w:spacing w:val="-4"/>
        </w:rPr>
        <w:t xml:space="preserve"> </w:t>
      </w:r>
      <w:r>
        <w:t>one</w:t>
      </w:r>
      <w:r>
        <w:rPr>
          <w:spacing w:val="-4"/>
        </w:rPr>
        <w:t xml:space="preserve"> </w:t>
      </w:r>
      <w:r>
        <w:t>of</w:t>
      </w:r>
      <w:r>
        <w:rPr>
          <w:spacing w:val="-4"/>
        </w:rPr>
        <w:t xml:space="preserve"> </w:t>
      </w:r>
      <w:r>
        <w:t>the</w:t>
      </w:r>
      <w:r>
        <w:rPr>
          <w:spacing w:val="-4"/>
        </w:rPr>
        <w:t xml:space="preserve"> </w:t>
      </w:r>
      <w:r>
        <w:t>important topics, but before understanding forward and backward chaining lets first understand that from where these two terms came.</w:t>
      </w:r>
    </w:p>
    <w:p w14:paraId="70015D24">
      <w:pPr>
        <w:pStyle w:val="7"/>
        <w:spacing w:before="40"/>
      </w:pPr>
    </w:p>
    <w:p w14:paraId="39BFF1E9">
      <w:pPr>
        <w:pStyle w:val="4"/>
        <w:jc w:val="both"/>
      </w:pPr>
      <w:r>
        <w:t>Inference</w:t>
      </w:r>
      <w:r>
        <w:rPr>
          <w:spacing w:val="-14"/>
        </w:rPr>
        <w:t xml:space="preserve"> </w:t>
      </w:r>
      <w:r>
        <w:rPr>
          <w:spacing w:val="-2"/>
        </w:rPr>
        <w:t>engine:</w:t>
      </w:r>
    </w:p>
    <w:p w14:paraId="454B1E2B">
      <w:pPr>
        <w:pStyle w:val="7"/>
        <w:spacing w:before="15"/>
        <w:rPr>
          <w:b/>
        </w:rPr>
      </w:pPr>
    </w:p>
    <w:p w14:paraId="472D1AC7">
      <w:pPr>
        <w:pStyle w:val="7"/>
        <w:spacing w:line="374" w:lineRule="auto"/>
        <w:ind w:left="23" w:right="37"/>
        <w:jc w:val="both"/>
      </w:pPr>
      <w:r>
        <w:t>The inference engine is the component of the intelligent system in artificial intelligence, which applies logical rules to the knowledge base to infer new information from known facts. The first inference engine was part</w:t>
      </w:r>
      <w:r>
        <w:rPr>
          <w:spacing w:val="-3"/>
        </w:rPr>
        <w:t xml:space="preserve"> </w:t>
      </w:r>
      <w:r>
        <w:t>of</w:t>
      </w:r>
      <w:r>
        <w:rPr>
          <w:spacing w:val="-3"/>
        </w:rPr>
        <w:t xml:space="preserve"> </w:t>
      </w:r>
      <w:r>
        <w:t>the</w:t>
      </w:r>
      <w:r>
        <w:rPr>
          <w:spacing w:val="-3"/>
        </w:rPr>
        <w:t xml:space="preserve"> </w:t>
      </w:r>
      <w:r>
        <w:t>expert system. Inference engine commonly proceeds in two modes, which are:</w:t>
      </w:r>
    </w:p>
    <w:p w14:paraId="2B091DB2">
      <w:pPr>
        <w:pStyle w:val="7"/>
        <w:spacing w:before="26"/>
      </w:pPr>
    </w:p>
    <w:p w14:paraId="5C55802C">
      <w:pPr>
        <w:pStyle w:val="10"/>
        <w:numPr>
          <w:ilvl w:val="0"/>
          <w:numId w:val="25"/>
        </w:numPr>
        <w:tabs>
          <w:tab w:val="left" w:pos="741"/>
        </w:tabs>
        <w:spacing w:before="0" w:after="0" w:line="240" w:lineRule="auto"/>
        <w:ind w:left="741" w:right="0" w:hanging="358"/>
        <w:jc w:val="left"/>
        <w:rPr>
          <w:sz w:val="28"/>
        </w:rPr>
      </w:pPr>
      <w:r>
        <w:rPr>
          <w:sz w:val="28"/>
        </w:rPr>
        <w:t>Forward</w:t>
      </w:r>
      <w:r>
        <w:rPr>
          <w:spacing w:val="-7"/>
          <w:sz w:val="28"/>
        </w:rPr>
        <w:t xml:space="preserve"> </w:t>
      </w:r>
      <w:r>
        <w:rPr>
          <w:spacing w:val="-2"/>
          <w:sz w:val="28"/>
        </w:rPr>
        <w:t>chaining</w:t>
      </w:r>
    </w:p>
    <w:p w14:paraId="37122C3E">
      <w:pPr>
        <w:pStyle w:val="10"/>
        <w:numPr>
          <w:ilvl w:val="0"/>
          <w:numId w:val="25"/>
        </w:numPr>
        <w:tabs>
          <w:tab w:val="left" w:pos="742"/>
        </w:tabs>
        <w:spacing w:before="271" w:after="0" w:line="240" w:lineRule="auto"/>
        <w:ind w:left="742" w:right="0" w:hanging="359"/>
        <w:jc w:val="left"/>
        <w:rPr>
          <w:sz w:val="28"/>
        </w:rPr>
      </w:pPr>
      <w:r>
        <w:rPr>
          <w:sz w:val="28"/>
        </w:rPr>
        <w:t>Backward</w:t>
      </w:r>
      <w:r>
        <w:rPr>
          <w:spacing w:val="-8"/>
          <w:sz w:val="28"/>
        </w:rPr>
        <w:t xml:space="preserve"> </w:t>
      </w:r>
      <w:r>
        <w:rPr>
          <w:spacing w:val="-2"/>
          <w:sz w:val="28"/>
        </w:rPr>
        <w:t>chaining</w:t>
      </w:r>
    </w:p>
    <w:p w14:paraId="0698FDCA">
      <w:pPr>
        <w:pStyle w:val="7"/>
        <w:spacing w:before="144"/>
      </w:pPr>
    </w:p>
    <w:p w14:paraId="12865F05">
      <w:pPr>
        <w:pStyle w:val="4"/>
        <w:jc w:val="both"/>
      </w:pPr>
      <w:r>
        <w:t>Horn</w:t>
      </w:r>
      <w:r>
        <w:rPr>
          <w:spacing w:val="-6"/>
        </w:rPr>
        <w:t xml:space="preserve"> </w:t>
      </w:r>
      <w:r>
        <w:t>Clause</w:t>
      </w:r>
      <w:r>
        <w:rPr>
          <w:spacing w:val="-5"/>
        </w:rPr>
        <w:t xml:space="preserve"> </w:t>
      </w:r>
      <w:r>
        <w:t>and</w:t>
      </w:r>
      <w:r>
        <w:rPr>
          <w:spacing w:val="-5"/>
        </w:rPr>
        <w:t xml:space="preserve"> </w:t>
      </w:r>
      <w:r>
        <w:t>Definite</w:t>
      </w:r>
      <w:r>
        <w:rPr>
          <w:spacing w:val="-5"/>
        </w:rPr>
        <w:t xml:space="preserve"> </w:t>
      </w:r>
      <w:r>
        <w:rPr>
          <w:spacing w:val="-2"/>
        </w:rPr>
        <w:t>clause:</w:t>
      </w:r>
    </w:p>
    <w:p w14:paraId="54F3B372">
      <w:pPr>
        <w:pStyle w:val="7"/>
        <w:spacing w:before="99"/>
        <w:rPr>
          <w:b/>
        </w:rPr>
      </w:pPr>
    </w:p>
    <w:p w14:paraId="329E388E">
      <w:pPr>
        <w:pStyle w:val="7"/>
        <w:spacing w:line="374" w:lineRule="auto"/>
        <w:ind w:left="23" w:right="36"/>
        <w:jc w:val="both"/>
      </w:pPr>
      <w:r>
        <w:t>Horn clause and definite clause are the forms of sentences, which enables knowledge base to use a more restricted and efficient inference algorithm. Logical inference algorithms use forward and backward chaining approaches, which require KB in the form of the first-order definite clause.Definite clause:</w:t>
      </w:r>
      <w:r>
        <w:rPr>
          <w:spacing w:val="40"/>
        </w:rPr>
        <w:t xml:space="preserve"> </w:t>
      </w:r>
      <w:r>
        <w:t>A clause which is a disjunction of literals with exactly one positive literal is known as a definite clause or strict horn clause.</w:t>
      </w:r>
    </w:p>
    <w:p w14:paraId="34785BDB">
      <w:pPr>
        <w:pStyle w:val="7"/>
        <w:spacing w:after="0" w:line="374" w:lineRule="auto"/>
        <w:jc w:val="both"/>
        <w:sectPr>
          <w:pgSz w:w="11920" w:h="16840"/>
          <w:pgMar w:top="1420" w:right="1417" w:bottom="320" w:left="1417" w:header="0" w:footer="89" w:gutter="0"/>
          <w:cols w:space="720" w:num="1"/>
        </w:sectPr>
      </w:pPr>
    </w:p>
    <w:p w14:paraId="778A5FE9">
      <w:pPr>
        <w:pStyle w:val="7"/>
        <w:spacing w:before="60" w:line="374" w:lineRule="auto"/>
        <w:ind w:left="23"/>
      </w:pPr>
      <w:r>
        <w:t>Horn clause:</w:t>
      </w:r>
      <w:r>
        <w:rPr>
          <w:spacing w:val="-4"/>
        </w:rPr>
        <w:t xml:space="preserve"> </w:t>
      </w:r>
      <w:r>
        <w:t>A</w:t>
      </w:r>
      <w:r>
        <w:rPr>
          <w:spacing w:val="-4"/>
        </w:rPr>
        <w:t xml:space="preserve"> </w:t>
      </w:r>
      <w:r>
        <w:t>clause</w:t>
      </w:r>
      <w:r>
        <w:rPr>
          <w:spacing w:val="-4"/>
        </w:rPr>
        <w:t xml:space="preserve"> </w:t>
      </w:r>
      <w:r>
        <w:t>which</w:t>
      </w:r>
      <w:r>
        <w:rPr>
          <w:spacing w:val="-4"/>
        </w:rPr>
        <w:t xml:space="preserve"> </w:t>
      </w:r>
      <w:r>
        <w:t>is</w:t>
      </w:r>
      <w:r>
        <w:rPr>
          <w:spacing w:val="-4"/>
        </w:rPr>
        <w:t xml:space="preserve"> </w:t>
      </w:r>
      <w:r>
        <w:t>a</w:t>
      </w:r>
      <w:r>
        <w:rPr>
          <w:spacing w:val="-4"/>
        </w:rPr>
        <w:t xml:space="preserve"> </w:t>
      </w:r>
      <w:r>
        <w:t>disjunction</w:t>
      </w:r>
      <w:r>
        <w:rPr>
          <w:spacing w:val="-4"/>
        </w:rPr>
        <w:t xml:space="preserve"> </w:t>
      </w:r>
      <w:r>
        <w:t>of</w:t>
      </w:r>
      <w:r>
        <w:rPr>
          <w:spacing w:val="-4"/>
        </w:rPr>
        <w:t xml:space="preserve"> </w:t>
      </w:r>
      <w:r>
        <w:t>literals</w:t>
      </w:r>
      <w:r>
        <w:rPr>
          <w:spacing w:val="-4"/>
        </w:rPr>
        <w:t xml:space="preserve"> </w:t>
      </w:r>
      <w:r>
        <w:t>with</w:t>
      </w:r>
      <w:r>
        <w:rPr>
          <w:spacing w:val="-4"/>
        </w:rPr>
        <w:t xml:space="preserve"> </w:t>
      </w:r>
      <w:r>
        <w:t>at</w:t>
      </w:r>
      <w:r>
        <w:rPr>
          <w:spacing w:val="-4"/>
        </w:rPr>
        <w:t xml:space="preserve"> </w:t>
      </w:r>
      <w:r>
        <w:t>most</w:t>
      </w:r>
      <w:r>
        <w:rPr>
          <w:spacing w:val="-4"/>
        </w:rPr>
        <w:t xml:space="preserve"> </w:t>
      </w:r>
      <w:r>
        <w:t>one</w:t>
      </w:r>
      <w:r>
        <w:rPr>
          <w:spacing w:val="-4"/>
        </w:rPr>
        <w:t xml:space="preserve"> </w:t>
      </w:r>
      <w:r>
        <w:t>positive literal is known as horn clause. Hence all the definite clauses are horn clauses.</w:t>
      </w:r>
    </w:p>
    <w:p w14:paraId="369F2DF8">
      <w:pPr>
        <w:pStyle w:val="7"/>
        <w:spacing w:before="241" w:line="470" w:lineRule="auto"/>
        <w:ind w:left="23" w:right="2338"/>
      </w:pPr>
      <w:r>
        <w:t>Example:</w:t>
      </w:r>
      <w:r>
        <w:rPr>
          <w:spacing w:val="-4"/>
        </w:rPr>
        <w:t xml:space="preserve"> </w:t>
      </w:r>
      <w:r>
        <w:t>(¬</w:t>
      </w:r>
      <w:r>
        <w:rPr>
          <w:spacing w:val="-4"/>
        </w:rPr>
        <w:t xml:space="preserve"> </w:t>
      </w:r>
      <w:r>
        <w:t>p</w:t>
      </w:r>
      <w:r>
        <w:rPr>
          <w:spacing w:val="-8"/>
        </w:rPr>
        <w:t xml:space="preserve"> </w:t>
      </w:r>
      <w:r>
        <w:t>V</w:t>
      </w:r>
      <w:r>
        <w:rPr>
          <w:spacing w:val="-8"/>
        </w:rPr>
        <w:t xml:space="preserve"> </w:t>
      </w:r>
      <w:r>
        <w:t>¬</w:t>
      </w:r>
      <w:r>
        <w:rPr>
          <w:spacing w:val="-4"/>
        </w:rPr>
        <w:t xml:space="preserve"> </w:t>
      </w:r>
      <w:r>
        <w:t>q</w:t>
      </w:r>
      <w:r>
        <w:rPr>
          <w:spacing w:val="-8"/>
        </w:rPr>
        <w:t xml:space="preserve"> </w:t>
      </w:r>
      <w:r>
        <w:t>V</w:t>
      </w:r>
      <w:r>
        <w:rPr>
          <w:spacing w:val="-8"/>
        </w:rPr>
        <w:t xml:space="preserve"> </w:t>
      </w:r>
      <w:r>
        <w:t>k).</w:t>
      </w:r>
      <w:r>
        <w:rPr>
          <w:spacing w:val="-4"/>
        </w:rPr>
        <w:t xml:space="preserve"> </w:t>
      </w:r>
      <w:r>
        <w:t>It</w:t>
      </w:r>
      <w:r>
        <w:rPr>
          <w:spacing w:val="-4"/>
        </w:rPr>
        <w:t xml:space="preserve"> </w:t>
      </w:r>
      <w:r>
        <w:t>has</w:t>
      </w:r>
      <w:r>
        <w:rPr>
          <w:spacing w:val="-4"/>
        </w:rPr>
        <w:t xml:space="preserve"> </w:t>
      </w:r>
      <w:r>
        <w:t>only</w:t>
      </w:r>
      <w:r>
        <w:rPr>
          <w:spacing w:val="-4"/>
        </w:rPr>
        <w:t xml:space="preserve"> </w:t>
      </w:r>
      <w:r>
        <w:t>one</w:t>
      </w:r>
      <w:r>
        <w:rPr>
          <w:spacing w:val="-4"/>
        </w:rPr>
        <w:t xml:space="preserve"> </w:t>
      </w:r>
      <w:r>
        <w:t>positive</w:t>
      </w:r>
      <w:r>
        <w:rPr>
          <w:spacing w:val="-4"/>
        </w:rPr>
        <w:t xml:space="preserve"> </w:t>
      </w:r>
      <w:r>
        <w:t>literal</w:t>
      </w:r>
      <w:r>
        <w:rPr>
          <w:spacing w:val="-4"/>
        </w:rPr>
        <w:t xml:space="preserve"> </w:t>
      </w:r>
      <w:r>
        <w:t xml:space="preserve">k. It is equivalent to p </w:t>
      </w:r>
      <w:r>
        <w:rPr>
          <w:rFonts w:ascii="Malgun Gothic" w:hAnsi="Malgun Gothic"/>
          <w:w w:val="115"/>
        </w:rPr>
        <w:t>∧</w:t>
      </w:r>
      <w:r>
        <w:rPr>
          <w:rFonts w:ascii="Malgun Gothic" w:hAnsi="Malgun Gothic"/>
          <w:spacing w:val="-12"/>
          <w:w w:val="115"/>
        </w:rPr>
        <w:t xml:space="preserve"> </w:t>
      </w:r>
      <w:r>
        <w:t>q → k.</w:t>
      </w:r>
    </w:p>
    <w:p w14:paraId="438FB83E">
      <w:pPr>
        <w:pStyle w:val="4"/>
        <w:numPr>
          <w:ilvl w:val="0"/>
          <w:numId w:val="26"/>
        </w:numPr>
        <w:tabs>
          <w:tab w:val="left" w:pos="363"/>
        </w:tabs>
        <w:spacing w:before="0" w:after="0" w:line="302" w:lineRule="exact"/>
        <w:ind w:left="363" w:right="0" w:hanging="340"/>
        <w:jc w:val="left"/>
      </w:pPr>
      <w:r>
        <w:t>Forward</w:t>
      </w:r>
      <w:r>
        <w:rPr>
          <w:spacing w:val="-7"/>
        </w:rPr>
        <w:t xml:space="preserve"> </w:t>
      </w:r>
      <w:r>
        <w:rPr>
          <w:spacing w:val="-2"/>
        </w:rPr>
        <w:t>Chaining</w:t>
      </w:r>
    </w:p>
    <w:p w14:paraId="35CB0A84">
      <w:pPr>
        <w:pStyle w:val="7"/>
        <w:spacing w:before="15"/>
        <w:rPr>
          <w:b/>
        </w:rPr>
      </w:pPr>
    </w:p>
    <w:p w14:paraId="6DAC007A">
      <w:pPr>
        <w:pStyle w:val="7"/>
        <w:spacing w:line="374" w:lineRule="auto"/>
        <w:ind w:left="23" w:right="37"/>
        <w:jc w:val="both"/>
      </w:pPr>
      <w:r>
        <w:t>Forward chaining is also known as a forward deduction or forward reasoning method when using an inference engine. Forward chaining is a form of reasoning which start with atomic sentences in the knowledge base and applies inference rules (Modus Ponens) in the forward direction to extract more data until a goal is reached.</w:t>
      </w:r>
    </w:p>
    <w:p w14:paraId="3A38A767">
      <w:pPr>
        <w:pStyle w:val="7"/>
        <w:spacing w:before="244" w:line="374" w:lineRule="auto"/>
        <w:ind w:left="23" w:right="37"/>
        <w:jc w:val="both"/>
      </w:pPr>
      <w:r>
        <w:t>The Forward-chaining algorithm starts from known facts, triggers all rules whose premises are satisfied, and add their conclusion to the known facts. This process repeats until the problem is solved.</w:t>
      </w:r>
    </w:p>
    <w:p w14:paraId="34480B9B">
      <w:pPr>
        <w:pStyle w:val="4"/>
        <w:spacing w:before="242"/>
        <w:jc w:val="both"/>
      </w:pPr>
      <w:r>
        <w:t>Properties</w:t>
      </w:r>
      <w:r>
        <w:rPr>
          <w:spacing w:val="-13"/>
        </w:rPr>
        <w:t xml:space="preserve"> </w:t>
      </w:r>
      <w:r>
        <w:t>of</w:t>
      </w:r>
      <w:r>
        <w:rPr>
          <w:spacing w:val="-12"/>
        </w:rPr>
        <w:t xml:space="preserve"> </w:t>
      </w:r>
      <w:r>
        <w:t>Forward-</w:t>
      </w:r>
      <w:r>
        <w:rPr>
          <w:spacing w:val="-2"/>
        </w:rPr>
        <w:t>Chaining:</w:t>
      </w:r>
    </w:p>
    <w:p w14:paraId="7DBD6F86">
      <w:pPr>
        <w:pStyle w:val="7"/>
        <w:spacing w:before="206"/>
        <w:rPr>
          <w:b/>
        </w:rPr>
      </w:pPr>
    </w:p>
    <w:p w14:paraId="7392A555">
      <w:pPr>
        <w:pStyle w:val="10"/>
        <w:numPr>
          <w:ilvl w:val="1"/>
          <w:numId w:val="26"/>
        </w:numPr>
        <w:tabs>
          <w:tab w:val="left" w:pos="742"/>
        </w:tabs>
        <w:spacing w:before="0" w:after="0" w:line="240" w:lineRule="auto"/>
        <w:ind w:left="742" w:right="0" w:hanging="359"/>
        <w:jc w:val="left"/>
        <w:rPr>
          <w:sz w:val="28"/>
        </w:rPr>
      </w:pPr>
      <w:r>
        <w:rPr>
          <w:sz w:val="28"/>
        </w:rPr>
        <w:t>It</w:t>
      </w:r>
      <w:r>
        <w:rPr>
          <w:spacing w:val="-6"/>
          <w:sz w:val="28"/>
        </w:rPr>
        <w:t xml:space="preserve"> </w:t>
      </w:r>
      <w:r>
        <w:rPr>
          <w:sz w:val="28"/>
        </w:rPr>
        <w:t>is</w:t>
      </w:r>
      <w:r>
        <w:rPr>
          <w:spacing w:val="-4"/>
          <w:sz w:val="28"/>
        </w:rPr>
        <w:t xml:space="preserve"> </w:t>
      </w:r>
      <w:r>
        <w:rPr>
          <w:sz w:val="28"/>
        </w:rPr>
        <w:t>a</w:t>
      </w:r>
      <w:r>
        <w:rPr>
          <w:spacing w:val="-4"/>
          <w:sz w:val="28"/>
        </w:rPr>
        <w:t xml:space="preserve"> </w:t>
      </w:r>
      <w:r>
        <w:rPr>
          <w:sz w:val="28"/>
        </w:rPr>
        <w:t>down-up</w:t>
      </w:r>
      <w:r>
        <w:rPr>
          <w:spacing w:val="-4"/>
          <w:sz w:val="28"/>
        </w:rPr>
        <w:t xml:space="preserve"> </w:t>
      </w:r>
      <w:r>
        <w:rPr>
          <w:sz w:val="28"/>
        </w:rPr>
        <w:t>approach,</w:t>
      </w:r>
      <w:r>
        <w:rPr>
          <w:spacing w:val="-4"/>
          <w:sz w:val="28"/>
        </w:rPr>
        <w:t xml:space="preserve"> </w:t>
      </w:r>
      <w:r>
        <w:rPr>
          <w:sz w:val="28"/>
        </w:rPr>
        <w:t>as</w:t>
      </w:r>
      <w:r>
        <w:rPr>
          <w:spacing w:val="-3"/>
          <w:sz w:val="28"/>
        </w:rPr>
        <w:t xml:space="preserve"> </w:t>
      </w:r>
      <w:r>
        <w:rPr>
          <w:sz w:val="28"/>
        </w:rPr>
        <w:t>it</w:t>
      </w:r>
      <w:r>
        <w:rPr>
          <w:spacing w:val="-4"/>
          <w:sz w:val="28"/>
        </w:rPr>
        <w:t xml:space="preserve"> </w:t>
      </w:r>
      <w:r>
        <w:rPr>
          <w:sz w:val="28"/>
        </w:rPr>
        <w:t>moves</w:t>
      </w:r>
      <w:r>
        <w:rPr>
          <w:spacing w:val="-4"/>
          <w:sz w:val="28"/>
        </w:rPr>
        <w:t xml:space="preserve"> </w:t>
      </w:r>
      <w:r>
        <w:rPr>
          <w:sz w:val="28"/>
        </w:rPr>
        <w:t>from</w:t>
      </w:r>
      <w:r>
        <w:rPr>
          <w:spacing w:val="-4"/>
          <w:sz w:val="28"/>
        </w:rPr>
        <w:t xml:space="preserve"> </w:t>
      </w:r>
      <w:r>
        <w:rPr>
          <w:sz w:val="28"/>
        </w:rPr>
        <w:t>bottom</w:t>
      </w:r>
      <w:r>
        <w:rPr>
          <w:spacing w:val="-4"/>
          <w:sz w:val="28"/>
        </w:rPr>
        <w:t xml:space="preserve"> </w:t>
      </w:r>
      <w:r>
        <w:rPr>
          <w:sz w:val="28"/>
        </w:rPr>
        <w:t>to</w:t>
      </w:r>
      <w:r>
        <w:rPr>
          <w:spacing w:val="-3"/>
          <w:sz w:val="28"/>
        </w:rPr>
        <w:t xml:space="preserve"> </w:t>
      </w:r>
      <w:r>
        <w:rPr>
          <w:spacing w:val="-4"/>
          <w:sz w:val="28"/>
        </w:rPr>
        <w:t>top.</w:t>
      </w:r>
    </w:p>
    <w:p w14:paraId="0F46979C">
      <w:pPr>
        <w:pStyle w:val="10"/>
        <w:numPr>
          <w:ilvl w:val="1"/>
          <w:numId w:val="26"/>
        </w:numPr>
        <w:tabs>
          <w:tab w:val="left" w:pos="743"/>
        </w:tabs>
        <w:spacing w:before="273" w:after="0" w:line="374" w:lineRule="auto"/>
        <w:ind w:left="743" w:right="45" w:hanging="360"/>
        <w:jc w:val="left"/>
        <w:rPr>
          <w:sz w:val="28"/>
        </w:rPr>
      </w:pPr>
      <w:r>
        <w:rPr>
          <w:sz w:val="28"/>
        </w:rPr>
        <w:t>It is a process of making a conclusion based on known facts or data, by</w:t>
      </w:r>
      <w:r>
        <w:rPr>
          <w:spacing w:val="80"/>
          <w:sz w:val="28"/>
        </w:rPr>
        <w:t xml:space="preserve"> </w:t>
      </w:r>
      <w:r>
        <w:rPr>
          <w:sz w:val="28"/>
        </w:rPr>
        <w:t>starting from the initial state and reaches the goal state.</w:t>
      </w:r>
    </w:p>
    <w:p w14:paraId="755B6156">
      <w:pPr>
        <w:pStyle w:val="10"/>
        <w:numPr>
          <w:ilvl w:val="1"/>
          <w:numId w:val="26"/>
        </w:numPr>
        <w:tabs>
          <w:tab w:val="left" w:pos="743"/>
        </w:tabs>
        <w:spacing w:before="93" w:after="0" w:line="374" w:lineRule="auto"/>
        <w:ind w:left="743" w:right="40" w:hanging="360"/>
        <w:jc w:val="left"/>
        <w:rPr>
          <w:sz w:val="28"/>
        </w:rPr>
      </w:pPr>
      <w:r>
        <w:rPr>
          <w:sz w:val="28"/>
        </w:rPr>
        <w:t>Forward-chaining</w:t>
      </w:r>
      <w:r>
        <w:rPr>
          <w:spacing w:val="40"/>
          <w:sz w:val="28"/>
        </w:rPr>
        <w:t xml:space="preserve"> </w:t>
      </w:r>
      <w:r>
        <w:rPr>
          <w:sz w:val="28"/>
        </w:rPr>
        <w:t>approach</w:t>
      </w:r>
      <w:r>
        <w:rPr>
          <w:spacing w:val="40"/>
          <w:sz w:val="28"/>
        </w:rPr>
        <w:t xml:space="preserve"> </w:t>
      </w:r>
      <w:r>
        <w:rPr>
          <w:sz w:val="28"/>
        </w:rPr>
        <w:t>is</w:t>
      </w:r>
      <w:r>
        <w:rPr>
          <w:spacing w:val="40"/>
          <w:sz w:val="28"/>
        </w:rPr>
        <w:t xml:space="preserve"> </w:t>
      </w:r>
      <w:r>
        <w:rPr>
          <w:sz w:val="28"/>
        </w:rPr>
        <w:t>also</w:t>
      </w:r>
      <w:r>
        <w:rPr>
          <w:spacing w:val="40"/>
          <w:sz w:val="28"/>
        </w:rPr>
        <w:t xml:space="preserve"> </w:t>
      </w:r>
      <w:r>
        <w:rPr>
          <w:sz w:val="28"/>
        </w:rPr>
        <w:t>called</w:t>
      </w:r>
      <w:r>
        <w:rPr>
          <w:spacing w:val="40"/>
          <w:sz w:val="28"/>
        </w:rPr>
        <w:t xml:space="preserve"> </w:t>
      </w:r>
      <w:r>
        <w:rPr>
          <w:sz w:val="28"/>
        </w:rPr>
        <w:t>as data-driven as we reach to the goal using available data.</w:t>
      </w:r>
    </w:p>
    <w:p w14:paraId="369C3723">
      <w:pPr>
        <w:pStyle w:val="10"/>
        <w:numPr>
          <w:ilvl w:val="1"/>
          <w:numId w:val="26"/>
        </w:numPr>
        <w:tabs>
          <w:tab w:val="left" w:pos="743"/>
        </w:tabs>
        <w:spacing w:before="94" w:after="0" w:line="374" w:lineRule="auto"/>
        <w:ind w:left="743" w:right="50" w:hanging="360"/>
        <w:jc w:val="left"/>
        <w:rPr>
          <w:sz w:val="28"/>
        </w:rPr>
      </w:pPr>
      <w:r>
        <w:rPr>
          <w:sz w:val="28"/>
        </w:rPr>
        <w:t>Forward -chaining approach is</w:t>
      </w:r>
      <w:r>
        <w:rPr>
          <w:spacing w:val="-5"/>
          <w:sz w:val="28"/>
        </w:rPr>
        <w:t xml:space="preserve"> </w:t>
      </w:r>
      <w:r>
        <w:rPr>
          <w:sz w:val="28"/>
        </w:rPr>
        <w:t>commonly</w:t>
      </w:r>
      <w:r>
        <w:rPr>
          <w:spacing w:val="-5"/>
          <w:sz w:val="28"/>
        </w:rPr>
        <w:t xml:space="preserve"> </w:t>
      </w:r>
      <w:r>
        <w:rPr>
          <w:sz w:val="28"/>
        </w:rPr>
        <w:t>used</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expert</w:t>
      </w:r>
      <w:r>
        <w:rPr>
          <w:spacing w:val="-5"/>
          <w:sz w:val="28"/>
        </w:rPr>
        <w:t xml:space="preserve"> </w:t>
      </w:r>
      <w:r>
        <w:rPr>
          <w:sz w:val="28"/>
        </w:rPr>
        <w:t>system,</w:t>
      </w:r>
      <w:r>
        <w:rPr>
          <w:spacing w:val="-5"/>
          <w:sz w:val="28"/>
        </w:rPr>
        <w:t xml:space="preserve"> </w:t>
      </w:r>
      <w:r>
        <w:rPr>
          <w:sz w:val="28"/>
        </w:rPr>
        <w:t>such as CLIPS, business, and production rule systems.</w:t>
      </w:r>
    </w:p>
    <w:p w14:paraId="2ECF4F33">
      <w:pPr>
        <w:pStyle w:val="7"/>
        <w:spacing w:before="287"/>
        <w:ind w:left="23"/>
        <w:jc w:val="both"/>
      </w:pPr>
      <w:r>
        <w:t>Consider</w:t>
      </w:r>
      <w:r>
        <w:rPr>
          <w:spacing w:val="-7"/>
        </w:rPr>
        <w:t xml:space="preserve"> </w:t>
      </w:r>
      <w:r>
        <w:t>the</w:t>
      </w:r>
      <w:r>
        <w:rPr>
          <w:spacing w:val="-5"/>
        </w:rPr>
        <w:t xml:space="preserve"> </w:t>
      </w:r>
      <w:r>
        <w:t>following</w:t>
      </w:r>
      <w:r>
        <w:rPr>
          <w:spacing w:val="-5"/>
        </w:rPr>
        <w:t xml:space="preserve"> </w:t>
      </w:r>
      <w:r>
        <w:t>famous</w:t>
      </w:r>
      <w:r>
        <w:rPr>
          <w:spacing w:val="-5"/>
        </w:rPr>
        <w:t xml:space="preserve"> </w:t>
      </w:r>
      <w:r>
        <w:t>example</w:t>
      </w:r>
      <w:r>
        <w:rPr>
          <w:spacing w:val="-5"/>
        </w:rPr>
        <w:t xml:space="preserve"> </w:t>
      </w:r>
      <w:r>
        <w:t>which</w:t>
      </w:r>
      <w:r>
        <w:rPr>
          <w:spacing w:val="-4"/>
        </w:rPr>
        <w:t xml:space="preserve"> </w:t>
      </w:r>
      <w:r>
        <w:t>we</w:t>
      </w:r>
      <w:r>
        <w:rPr>
          <w:spacing w:val="-5"/>
        </w:rPr>
        <w:t xml:space="preserve"> </w:t>
      </w:r>
      <w:r>
        <w:t>will</w:t>
      </w:r>
      <w:r>
        <w:rPr>
          <w:spacing w:val="-5"/>
        </w:rPr>
        <w:t xml:space="preserve"> </w:t>
      </w:r>
      <w:r>
        <w:t>use</w:t>
      </w:r>
      <w:r>
        <w:rPr>
          <w:spacing w:val="-5"/>
        </w:rPr>
        <w:t xml:space="preserve"> </w:t>
      </w:r>
      <w:r>
        <w:t>in</w:t>
      </w:r>
      <w:r>
        <w:rPr>
          <w:spacing w:val="-5"/>
        </w:rPr>
        <w:t xml:space="preserve"> </w:t>
      </w:r>
      <w:r>
        <w:t>both</w:t>
      </w:r>
      <w:r>
        <w:rPr>
          <w:spacing w:val="-4"/>
        </w:rPr>
        <w:t xml:space="preserve"> </w:t>
      </w:r>
      <w:r>
        <w:rPr>
          <w:spacing w:val="-2"/>
        </w:rPr>
        <w:t>approaches:</w:t>
      </w:r>
    </w:p>
    <w:p w14:paraId="37F6CDE3">
      <w:pPr>
        <w:pStyle w:val="7"/>
        <w:spacing w:after="0"/>
        <w:jc w:val="both"/>
        <w:sectPr>
          <w:pgSz w:w="11920" w:h="16840"/>
          <w:pgMar w:top="1380" w:right="1417" w:bottom="320" w:left="1417" w:header="0" w:footer="89" w:gutter="0"/>
          <w:cols w:space="720" w:num="1"/>
        </w:sectPr>
      </w:pPr>
    </w:p>
    <w:p w14:paraId="14CB941E">
      <w:pPr>
        <w:pStyle w:val="7"/>
        <w:spacing w:before="60"/>
        <w:ind w:left="23"/>
      </w:pPr>
      <w:r>
        <w:rPr>
          <w:spacing w:val="-2"/>
        </w:rPr>
        <w:t>Example:</w:t>
      </w:r>
    </w:p>
    <w:p w14:paraId="227BF109">
      <w:pPr>
        <w:pStyle w:val="7"/>
        <w:spacing w:before="14"/>
      </w:pPr>
    </w:p>
    <w:p w14:paraId="6353FB06">
      <w:pPr>
        <w:pStyle w:val="7"/>
        <w:spacing w:line="374" w:lineRule="auto"/>
        <w:ind w:left="23" w:right="38"/>
        <w:jc w:val="both"/>
      </w:pPr>
      <w:r>
        <w:t>"As per the law, it is a</w:t>
      </w:r>
      <w:r>
        <w:rPr>
          <w:spacing w:val="-4"/>
        </w:rPr>
        <w:t xml:space="preserve"> </w:t>
      </w:r>
      <w:r>
        <w:t>crime</w:t>
      </w:r>
      <w:r>
        <w:rPr>
          <w:spacing w:val="-4"/>
        </w:rPr>
        <w:t xml:space="preserve"> </w:t>
      </w:r>
      <w:r>
        <w:t>for</w:t>
      </w:r>
      <w:r>
        <w:rPr>
          <w:spacing w:val="-4"/>
        </w:rPr>
        <w:t xml:space="preserve"> </w:t>
      </w:r>
      <w:r>
        <w:t>an</w:t>
      </w:r>
      <w:r>
        <w:rPr>
          <w:spacing w:val="-4"/>
        </w:rPr>
        <w:t xml:space="preserve"> </w:t>
      </w:r>
      <w:r>
        <w:t>American</w:t>
      </w:r>
      <w:r>
        <w:rPr>
          <w:spacing w:val="-4"/>
        </w:rPr>
        <w:t xml:space="preserve"> </w:t>
      </w:r>
      <w:r>
        <w:t>to</w:t>
      </w:r>
      <w:r>
        <w:rPr>
          <w:spacing w:val="-4"/>
        </w:rPr>
        <w:t xml:space="preserve"> </w:t>
      </w:r>
      <w:r>
        <w:t>sell</w:t>
      </w:r>
      <w:r>
        <w:rPr>
          <w:spacing w:val="-4"/>
        </w:rPr>
        <w:t xml:space="preserve"> </w:t>
      </w:r>
      <w:r>
        <w:t>weapons</w:t>
      </w:r>
      <w:r>
        <w:rPr>
          <w:spacing w:val="-4"/>
        </w:rPr>
        <w:t xml:space="preserve"> </w:t>
      </w:r>
      <w:r>
        <w:t>to</w:t>
      </w:r>
      <w:r>
        <w:rPr>
          <w:spacing w:val="-4"/>
        </w:rPr>
        <w:t xml:space="preserve"> </w:t>
      </w:r>
      <w:r>
        <w:t>hostile</w:t>
      </w:r>
      <w:r>
        <w:rPr>
          <w:spacing w:val="-4"/>
        </w:rPr>
        <w:t xml:space="preserve"> </w:t>
      </w:r>
      <w:r>
        <w:t>nations. Country A, an enemy of America, has some missiles, and all the missiles were sold to it by Robert, who is an</w:t>
      </w:r>
      <w:r>
        <w:rPr>
          <w:spacing w:val="-5"/>
        </w:rPr>
        <w:t xml:space="preserve"> </w:t>
      </w:r>
      <w:r>
        <w:t>American citizen."</w:t>
      </w:r>
    </w:p>
    <w:p w14:paraId="4E3D7999">
      <w:pPr>
        <w:pStyle w:val="7"/>
        <w:spacing w:before="243"/>
        <w:ind w:left="23"/>
        <w:jc w:val="both"/>
      </w:pPr>
      <w:r>
        <w:t>Prove</w:t>
      </w:r>
      <w:r>
        <w:rPr>
          <w:spacing w:val="-5"/>
        </w:rPr>
        <w:t xml:space="preserve"> </w:t>
      </w:r>
      <w:r>
        <w:t>that</w:t>
      </w:r>
      <w:r>
        <w:rPr>
          <w:spacing w:val="-4"/>
        </w:rPr>
        <w:t xml:space="preserve"> </w:t>
      </w:r>
      <w:r>
        <w:t>"Robert</w:t>
      </w:r>
      <w:r>
        <w:rPr>
          <w:spacing w:val="-4"/>
        </w:rPr>
        <w:t xml:space="preserve"> </w:t>
      </w:r>
      <w:r>
        <w:t>is</w:t>
      </w:r>
      <w:r>
        <w:rPr>
          <w:spacing w:val="-4"/>
        </w:rPr>
        <w:t xml:space="preserve"> </w:t>
      </w:r>
      <w:r>
        <w:rPr>
          <w:spacing w:val="-2"/>
        </w:rPr>
        <w:t>criminal."</w:t>
      </w:r>
    </w:p>
    <w:p w14:paraId="24FAB283">
      <w:pPr>
        <w:pStyle w:val="7"/>
        <w:spacing w:before="99"/>
      </w:pPr>
    </w:p>
    <w:p w14:paraId="148DB2BB">
      <w:pPr>
        <w:pStyle w:val="7"/>
        <w:spacing w:line="374" w:lineRule="auto"/>
        <w:ind w:left="23" w:right="41"/>
        <w:jc w:val="both"/>
      </w:pPr>
      <w:r>
        <w:t>To</w:t>
      </w:r>
      <w:r>
        <w:rPr>
          <w:spacing w:val="40"/>
        </w:rPr>
        <w:t xml:space="preserve"> </w:t>
      </w:r>
      <w:r>
        <w:t>solve</w:t>
      </w:r>
      <w:r>
        <w:rPr>
          <w:spacing w:val="40"/>
        </w:rPr>
        <w:t xml:space="preserve"> </w:t>
      </w:r>
      <w:r>
        <w:t>the</w:t>
      </w:r>
      <w:r>
        <w:rPr>
          <w:spacing w:val="40"/>
        </w:rPr>
        <w:t xml:space="preserve"> </w:t>
      </w:r>
      <w:r>
        <w:t>above</w:t>
      </w:r>
      <w:r>
        <w:rPr>
          <w:spacing w:val="40"/>
        </w:rPr>
        <w:t xml:space="preserve"> </w:t>
      </w:r>
      <w:r>
        <w:t>problem,</w:t>
      </w:r>
      <w:r>
        <w:rPr>
          <w:spacing w:val="40"/>
        </w:rPr>
        <w:t xml:space="preserve"> </w:t>
      </w:r>
      <w:r>
        <w:t>first,</w:t>
      </w:r>
      <w:r>
        <w:rPr>
          <w:spacing w:val="40"/>
        </w:rPr>
        <w:t xml:space="preserve"> </w:t>
      </w:r>
      <w:r>
        <w:t>we</w:t>
      </w:r>
      <w:r>
        <w:rPr>
          <w:spacing w:val="40"/>
        </w:rPr>
        <w:t xml:space="preserve"> </w:t>
      </w:r>
      <w:r>
        <w:t>will</w:t>
      </w:r>
      <w:r>
        <w:rPr>
          <w:spacing w:val="40"/>
        </w:rPr>
        <w:t xml:space="preserve"> </w:t>
      </w:r>
      <w:r>
        <w:t>convert</w:t>
      </w:r>
      <w:r>
        <w:rPr>
          <w:spacing w:val="40"/>
        </w:rPr>
        <w:t xml:space="preserve"> </w:t>
      </w:r>
      <w:r>
        <w:t>all</w:t>
      </w:r>
      <w:r>
        <w:rPr>
          <w:spacing w:val="40"/>
        </w:rPr>
        <w:t xml:space="preserve"> </w:t>
      </w:r>
      <w:r>
        <w:t>the</w:t>
      </w:r>
      <w:r>
        <w:rPr>
          <w:spacing w:val="40"/>
        </w:rPr>
        <w:t xml:space="preserve"> </w:t>
      </w:r>
      <w:r>
        <w:t>above</w:t>
      </w:r>
      <w:r>
        <w:rPr>
          <w:spacing w:val="40"/>
        </w:rPr>
        <w:t xml:space="preserve"> </w:t>
      </w:r>
      <w:r>
        <w:t>facts</w:t>
      </w:r>
      <w:r>
        <w:rPr>
          <w:spacing w:val="40"/>
        </w:rPr>
        <w:t xml:space="preserve"> </w:t>
      </w:r>
      <w:r>
        <w:t>into first-order definite clauses, and then we will use a forward-chaining algorithm</w:t>
      </w:r>
      <w:r>
        <w:rPr>
          <w:spacing w:val="40"/>
        </w:rPr>
        <w:t xml:space="preserve"> </w:t>
      </w:r>
      <w:r>
        <w:t>to reach the goal.</w:t>
      </w:r>
    </w:p>
    <w:p w14:paraId="174A5692">
      <w:pPr>
        <w:pStyle w:val="7"/>
        <w:spacing w:before="282"/>
        <w:ind w:left="23"/>
        <w:jc w:val="both"/>
      </w:pPr>
      <w:r>
        <w:t>Facts</w:t>
      </w:r>
      <w:r>
        <w:rPr>
          <w:spacing w:val="-7"/>
        </w:rPr>
        <w:t xml:space="preserve"> </w:t>
      </w:r>
      <w:r>
        <w:t>Conversion</w:t>
      </w:r>
      <w:r>
        <w:rPr>
          <w:spacing w:val="-6"/>
        </w:rPr>
        <w:t xml:space="preserve"> </w:t>
      </w:r>
      <w:r>
        <w:t>into</w:t>
      </w:r>
      <w:r>
        <w:rPr>
          <w:spacing w:val="-6"/>
        </w:rPr>
        <w:t xml:space="preserve"> </w:t>
      </w:r>
      <w:r>
        <w:rPr>
          <w:spacing w:val="-4"/>
        </w:rPr>
        <w:t>FOL:</w:t>
      </w:r>
    </w:p>
    <w:p w14:paraId="16DFCA4A">
      <w:pPr>
        <w:pStyle w:val="7"/>
        <w:spacing w:before="121"/>
      </w:pPr>
    </w:p>
    <w:p w14:paraId="53345C8D">
      <w:pPr>
        <w:pStyle w:val="10"/>
        <w:numPr>
          <w:ilvl w:val="1"/>
          <w:numId w:val="26"/>
        </w:numPr>
        <w:tabs>
          <w:tab w:val="left" w:pos="743"/>
        </w:tabs>
        <w:spacing w:before="0" w:after="0" w:line="374" w:lineRule="auto"/>
        <w:ind w:left="743" w:right="47" w:hanging="360"/>
        <w:jc w:val="left"/>
        <w:rPr>
          <w:sz w:val="28"/>
        </w:rPr>
      </w:pPr>
      <w:r>
        <w:rPr>
          <w:sz w:val="28"/>
        </w:rPr>
        <w:t>It is a crime for an</w:t>
      </w:r>
      <w:r>
        <w:rPr>
          <w:spacing w:val="-3"/>
          <w:sz w:val="28"/>
        </w:rPr>
        <w:t xml:space="preserve"> </w:t>
      </w:r>
      <w:r>
        <w:rPr>
          <w:sz w:val="28"/>
        </w:rPr>
        <w:t>American</w:t>
      </w:r>
      <w:r>
        <w:rPr>
          <w:spacing w:val="-3"/>
          <w:sz w:val="28"/>
        </w:rPr>
        <w:t xml:space="preserve"> </w:t>
      </w:r>
      <w:r>
        <w:rPr>
          <w:sz w:val="28"/>
        </w:rPr>
        <w:t>to</w:t>
      </w:r>
      <w:r>
        <w:rPr>
          <w:spacing w:val="-3"/>
          <w:sz w:val="28"/>
        </w:rPr>
        <w:t xml:space="preserve"> </w:t>
      </w:r>
      <w:r>
        <w:rPr>
          <w:sz w:val="28"/>
        </w:rPr>
        <w:t>sell</w:t>
      </w:r>
      <w:r>
        <w:rPr>
          <w:spacing w:val="-3"/>
          <w:sz w:val="28"/>
        </w:rPr>
        <w:t xml:space="preserve"> </w:t>
      </w:r>
      <w:r>
        <w:rPr>
          <w:sz w:val="28"/>
        </w:rPr>
        <w:t>weapons</w:t>
      </w:r>
      <w:r>
        <w:rPr>
          <w:spacing w:val="-3"/>
          <w:sz w:val="28"/>
        </w:rPr>
        <w:t xml:space="preserve"> </w:t>
      </w:r>
      <w:r>
        <w:rPr>
          <w:sz w:val="28"/>
        </w:rPr>
        <w:t>to</w:t>
      </w:r>
      <w:r>
        <w:rPr>
          <w:spacing w:val="-3"/>
          <w:sz w:val="28"/>
        </w:rPr>
        <w:t xml:space="preserve"> </w:t>
      </w:r>
      <w:r>
        <w:rPr>
          <w:sz w:val="28"/>
        </w:rPr>
        <w:t>hostile</w:t>
      </w:r>
      <w:r>
        <w:rPr>
          <w:spacing w:val="-3"/>
          <w:sz w:val="28"/>
        </w:rPr>
        <w:t xml:space="preserve"> </w:t>
      </w:r>
      <w:r>
        <w:rPr>
          <w:sz w:val="28"/>
        </w:rPr>
        <w:t>nations.</w:t>
      </w:r>
      <w:r>
        <w:rPr>
          <w:spacing w:val="-3"/>
          <w:sz w:val="28"/>
        </w:rPr>
        <w:t xml:space="preserve"> </w:t>
      </w:r>
      <w:r>
        <w:rPr>
          <w:sz w:val="28"/>
        </w:rPr>
        <w:t>(Let's</w:t>
      </w:r>
      <w:r>
        <w:rPr>
          <w:spacing w:val="-3"/>
          <w:sz w:val="28"/>
        </w:rPr>
        <w:t xml:space="preserve"> </w:t>
      </w:r>
      <w:r>
        <w:rPr>
          <w:sz w:val="28"/>
        </w:rPr>
        <w:t>say p, q, and r are variables)</w:t>
      </w:r>
    </w:p>
    <w:p w14:paraId="0E95894B">
      <w:pPr>
        <w:pStyle w:val="7"/>
        <w:spacing w:line="399" w:lineRule="exact"/>
        <w:ind w:left="743"/>
      </w:pPr>
      <w:r>
        <w:t>American</w:t>
      </w:r>
      <w:r>
        <w:rPr>
          <w:spacing w:val="33"/>
        </w:rPr>
        <w:t xml:space="preserve"> </w:t>
      </w:r>
      <w:r>
        <w:t>(p)</w:t>
      </w:r>
      <w:r>
        <w:rPr>
          <w:spacing w:val="33"/>
        </w:rPr>
        <w:t xml:space="preserve"> </w:t>
      </w:r>
      <w:r>
        <w:rPr>
          <w:rFonts w:ascii="Malgun Gothic" w:hAnsi="Malgun Gothic"/>
        </w:rPr>
        <w:t>∧</w:t>
      </w:r>
      <w:r>
        <w:rPr>
          <w:rFonts w:ascii="Malgun Gothic" w:hAnsi="Malgun Gothic"/>
          <w:spacing w:val="12"/>
        </w:rPr>
        <w:t xml:space="preserve"> </w:t>
      </w:r>
      <w:r>
        <w:t>weapon(q)</w:t>
      </w:r>
      <w:r>
        <w:rPr>
          <w:spacing w:val="34"/>
        </w:rPr>
        <w:t xml:space="preserve"> </w:t>
      </w:r>
      <w:r>
        <w:rPr>
          <w:rFonts w:ascii="Malgun Gothic" w:hAnsi="Malgun Gothic"/>
        </w:rPr>
        <w:t>∧</w:t>
      </w:r>
      <w:r>
        <w:rPr>
          <w:rFonts w:ascii="Malgun Gothic" w:hAnsi="Malgun Gothic"/>
          <w:spacing w:val="11"/>
        </w:rPr>
        <w:t xml:space="preserve"> </w:t>
      </w:r>
      <w:r>
        <w:t>sells</w:t>
      </w:r>
      <w:r>
        <w:rPr>
          <w:spacing w:val="34"/>
        </w:rPr>
        <w:t xml:space="preserve"> </w:t>
      </w:r>
      <w:r>
        <w:t>(p,</w:t>
      </w:r>
      <w:r>
        <w:rPr>
          <w:spacing w:val="33"/>
        </w:rPr>
        <w:t xml:space="preserve"> </w:t>
      </w:r>
      <w:r>
        <w:t>q,</w:t>
      </w:r>
      <w:r>
        <w:rPr>
          <w:spacing w:val="34"/>
        </w:rPr>
        <w:t xml:space="preserve"> </w:t>
      </w:r>
      <w:r>
        <w:t>r)</w:t>
      </w:r>
      <w:r>
        <w:rPr>
          <w:spacing w:val="33"/>
        </w:rPr>
        <w:t xml:space="preserve"> </w:t>
      </w:r>
      <w:r>
        <w:rPr>
          <w:rFonts w:ascii="Malgun Gothic" w:hAnsi="Malgun Gothic"/>
        </w:rPr>
        <w:t>∧</w:t>
      </w:r>
      <w:r>
        <w:rPr>
          <w:rFonts w:ascii="Malgun Gothic" w:hAnsi="Malgun Gothic"/>
          <w:spacing w:val="12"/>
        </w:rPr>
        <w:t xml:space="preserve"> </w:t>
      </w:r>
      <w:r>
        <w:t>hostile(r)</w:t>
      </w:r>
      <w:r>
        <w:rPr>
          <w:spacing w:val="15"/>
        </w:rPr>
        <w:t xml:space="preserve"> </w:t>
      </w:r>
      <w:r>
        <w:t>→</w:t>
      </w:r>
      <w:r>
        <w:rPr>
          <w:spacing w:val="15"/>
        </w:rPr>
        <w:t xml:space="preserve"> </w:t>
      </w:r>
      <w:r>
        <w:rPr>
          <w:spacing w:val="-2"/>
        </w:rPr>
        <w:t>Criminal(p)</w:t>
      </w:r>
    </w:p>
    <w:p w14:paraId="5236E2BC">
      <w:pPr>
        <w:pStyle w:val="7"/>
        <w:spacing w:before="106"/>
        <w:ind w:left="742"/>
      </w:pPr>
      <w:r>
        <w:rPr>
          <w:spacing w:val="-2"/>
        </w:rPr>
        <w:t>...(1)</w:t>
      </w:r>
    </w:p>
    <w:p w14:paraId="0C86CBA0">
      <w:pPr>
        <w:pStyle w:val="10"/>
        <w:numPr>
          <w:ilvl w:val="1"/>
          <w:numId w:val="26"/>
        </w:numPr>
        <w:tabs>
          <w:tab w:val="left" w:pos="742"/>
        </w:tabs>
        <w:spacing w:before="162" w:after="0" w:line="240" w:lineRule="auto"/>
        <w:ind w:left="742" w:right="0" w:hanging="360"/>
        <w:jc w:val="left"/>
        <w:rPr>
          <w:sz w:val="28"/>
        </w:rPr>
      </w:pPr>
      <w:r>
        <w:rPr>
          <w:w w:val="105"/>
          <w:sz w:val="28"/>
        </w:rPr>
        <w:t>Country</w:t>
      </w:r>
      <w:r>
        <w:rPr>
          <w:spacing w:val="27"/>
          <w:w w:val="105"/>
          <w:sz w:val="28"/>
        </w:rPr>
        <w:t xml:space="preserve"> </w:t>
      </w:r>
      <w:r>
        <w:rPr>
          <w:w w:val="105"/>
          <w:sz w:val="28"/>
        </w:rPr>
        <w:t>A</w:t>
      </w:r>
      <w:r>
        <w:rPr>
          <w:spacing w:val="16"/>
          <w:w w:val="105"/>
          <w:sz w:val="28"/>
        </w:rPr>
        <w:t xml:space="preserve"> </w:t>
      </w:r>
      <w:r>
        <w:rPr>
          <w:w w:val="105"/>
          <w:sz w:val="28"/>
        </w:rPr>
        <w:t>has</w:t>
      </w:r>
      <w:r>
        <w:rPr>
          <w:spacing w:val="16"/>
          <w:w w:val="105"/>
          <w:sz w:val="28"/>
        </w:rPr>
        <w:t xml:space="preserve"> </w:t>
      </w:r>
      <w:r>
        <w:rPr>
          <w:w w:val="105"/>
          <w:sz w:val="28"/>
        </w:rPr>
        <w:t>some</w:t>
      </w:r>
      <w:r>
        <w:rPr>
          <w:spacing w:val="16"/>
          <w:w w:val="105"/>
          <w:sz w:val="28"/>
        </w:rPr>
        <w:t xml:space="preserve"> </w:t>
      </w:r>
      <w:r>
        <w:rPr>
          <w:w w:val="105"/>
          <w:sz w:val="28"/>
        </w:rPr>
        <w:t>missiles.</w:t>
      </w:r>
      <w:r>
        <w:rPr>
          <w:spacing w:val="16"/>
          <w:w w:val="105"/>
          <w:sz w:val="28"/>
        </w:rPr>
        <w:t xml:space="preserve"> </w:t>
      </w:r>
      <w:r>
        <w:rPr>
          <w:w w:val="105"/>
          <w:sz w:val="28"/>
        </w:rPr>
        <w:t>?p</w:t>
      </w:r>
      <w:r>
        <w:rPr>
          <w:spacing w:val="16"/>
          <w:w w:val="105"/>
          <w:sz w:val="28"/>
        </w:rPr>
        <w:t xml:space="preserve"> </w:t>
      </w:r>
      <w:r>
        <w:rPr>
          <w:w w:val="105"/>
          <w:sz w:val="28"/>
        </w:rPr>
        <w:t>Owns(A,</w:t>
      </w:r>
      <w:r>
        <w:rPr>
          <w:spacing w:val="16"/>
          <w:w w:val="105"/>
          <w:sz w:val="28"/>
        </w:rPr>
        <w:t xml:space="preserve"> </w:t>
      </w:r>
      <w:r>
        <w:rPr>
          <w:w w:val="105"/>
          <w:sz w:val="28"/>
        </w:rPr>
        <w:t>p)</w:t>
      </w:r>
      <w:r>
        <w:rPr>
          <w:spacing w:val="9"/>
          <w:w w:val="115"/>
          <w:sz w:val="28"/>
        </w:rPr>
        <w:t xml:space="preserve"> </w:t>
      </w:r>
      <w:r>
        <w:rPr>
          <w:rFonts w:ascii="Malgun Gothic" w:hAnsi="Malgun Gothic"/>
          <w:w w:val="115"/>
          <w:sz w:val="28"/>
        </w:rPr>
        <w:t>∧</w:t>
      </w:r>
      <w:r>
        <w:rPr>
          <w:rFonts w:ascii="Malgun Gothic" w:hAnsi="Malgun Gothic"/>
          <w:spacing w:val="-19"/>
          <w:w w:val="115"/>
          <w:sz w:val="28"/>
        </w:rPr>
        <w:t xml:space="preserve"> </w:t>
      </w:r>
      <w:r>
        <w:rPr>
          <w:w w:val="105"/>
          <w:sz w:val="28"/>
        </w:rPr>
        <w:t>Missile(p).</w:t>
      </w:r>
      <w:r>
        <w:rPr>
          <w:spacing w:val="16"/>
          <w:w w:val="105"/>
          <w:sz w:val="28"/>
        </w:rPr>
        <w:t xml:space="preserve"> </w:t>
      </w:r>
      <w:r>
        <w:rPr>
          <w:w w:val="105"/>
          <w:sz w:val="28"/>
        </w:rPr>
        <w:t>It</w:t>
      </w:r>
      <w:r>
        <w:rPr>
          <w:spacing w:val="16"/>
          <w:w w:val="105"/>
          <w:sz w:val="28"/>
        </w:rPr>
        <w:t xml:space="preserve"> </w:t>
      </w:r>
      <w:r>
        <w:rPr>
          <w:w w:val="105"/>
          <w:sz w:val="28"/>
        </w:rPr>
        <w:t>can</w:t>
      </w:r>
      <w:r>
        <w:rPr>
          <w:spacing w:val="16"/>
          <w:w w:val="105"/>
          <w:sz w:val="28"/>
        </w:rPr>
        <w:t xml:space="preserve"> </w:t>
      </w:r>
      <w:r>
        <w:rPr>
          <w:spacing w:val="-5"/>
          <w:w w:val="105"/>
          <w:sz w:val="28"/>
        </w:rPr>
        <w:t>be</w:t>
      </w:r>
    </w:p>
    <w:p w14:paraId="245F8F36">
      <w:pPr>
        <w:pStyle w:val="7"/>
        <w:tabs>
          <w:tab w:val="left" w:pos="1755"/>
          <w:tab w:val="left" w:pos="2178"/>
          <w:tab w:val="left" w:pos="2802"/>
          <w:tab w:val="left" w:pos="3862"/>
          <w:tab w:val="left" w:pos="4875"/>
          <w:tab w:val="left" w:pos="5360"/>
          <w:tab w:val="left" w:pos="6171"/>
          <w:tab w:val="left" w:pos="7573"/>
        </w:tabs>
        <w:spacing w:before="107" w:line="374" w:lineRule="auto"/>
        <w:ind w:left="742" w:right="41"/>
      </w:pPr>
      <w:r>
        <w:rPr>
          <w:spacing w:val="-2"/>
        </w:rPr>
        <w:t>written</w:t>
      </w:r>
      <w:r>
        <w:tab/>
      </w:r>
      <w:r>
        <w:rPr>
          <w:spacing w:val="-6"/>
        </w:rPr>
        <w:t>in</w:t>
      </w:r>
      <w:r>
        <w:tab/>
      </w:r>
      <w:r>
        <w:rPr>
          <w:spacing w:val="-4"/>
        </w:rPr>
        <w:t>two</w:t>
      </w:r>
      <w:r>
        <w:tab/>
      </w:r>
      <w:r>
        <w:rPr>
          <w:spacing w:val="-2"/>
        </w:rPr>
        <w:t>definite</w:t>
      </w:r>
      <w:r>
        <w:tab/>
      </w:r>
      <w:r>
        <w:rPr>
          <w:spacing w:val="-2"/>
        </w:rPr>
        <w:t>clauses</w:t>
      </w:r>
      <w:r>
        <w:tab/>
      </w:r>
      <w:r>
        <w:rPr>
          <w:spacing w:val="-6"/>
        </w:rPr>
        <w:t>by</w:t>
      </w:r>
      <w:r>
        <w:tab/>
      </w:r>
      <w:r>
        <w:rPr>
          <w:spacing w:val="-2"/>
        </w:rPr>
        <w:t>using</w:t>
      </w:r>
      <w:r>
        <w:tab/>
      </w:r>
      <w:r>
        <w:rPr>
          <w:spacing w:val="-2"/>
        </w:rPr>
        <w:t>Existential</w:t>
      </w:r>
      <w:r>
        <w:tab/>
      </w:r>
      <w:r>
        <w:rPr>
          <w:spacing w:val="-2"/>
        </w:rPr>
        <w:t xml:space="preserve">Instantiation, </w:t>
      </w:r>
      <w:r>
        <w:t>introducing new Constant T1.</w:t>
      </w:r>
    </w:p>
    <w:p w14:paraId="454F5637">
      <w:pPr>
        <w:pStyle w:val="7"/>
        <w:tabs>
          <w:tab w:val="left" w:leader="dot" w:pos="3559"/>
        </w:tabs>
        <w:spacing w:before="1"/>
        <w:ind w:left="742"/>
      </w:pPr>
      <w:r>
        <w:t>Owns(A,</w:t>
      </w:r>
      <w:r>
        <w:rPr>
          <w:spacing w:val="-12"/>
        </w:rPr>
        <w:t xml:space="preserve"> </w:t>
      </w:r>
      <w:r>
        <w:rPr>
          <w:spacing w:val="-5"/>
        </w:rPr>
        <w:t>T1)</w:t>
      </w:r>
      <w:r>
        <w:tab/>
      </w:r>
      <w:r>
        <w:rPr>
          <w:spacing w:val="-5"/>
        </w:rPr>
        <w:t>(2)</w:t>
      </w:r>
    </w:p>
    <w:p w14:paraId="0512CFD8">
      <w:pPr>
        <w:pStyle w:val="7"/>
        <w:tabs>
          <w:tab w:val="left" w:leader="dot" w:pos="3463"/>
        </w:tabs>
        <w:spacing w:before="182"/>
        <w:ind w:left="742"/>
      </w:pPr>
      <w:r>
        <w:rPr>
          <w:spacing w:val="-2"/>
        </w:rPr>
        <w:t>Missile(T1)</w:t>
      </w:r>
      <w:r>
        <w:tab/>
      </w:r>
      <w:r>
        <w:rPr>
          <w:spacing w:val="-5"/>
        </w:rPr>
        <w:t>(3)</w:t>
      </w:r>
    </w:p>
    <w:p w14:paraId="1C038EAB">
      <w:pPr>
        <w:pStyle w:val="10"/>
        <w:numPr>
          <w:ilvl w:val="1"/>
          <w:numId w:val="26"/>
        </w:numPr>
        <w:tabs>
          <w:tab w:val="left" w:pos="741"/>
        </w:tabs>
        <w:spacing w:before="272" w:after="0" w:line="240" w:lineRule="auto"/>
        <w:ind w:left="741" w:right="0" w:hanging="359"/>
        <w:jc w:val="left"/>
        <w:rPr>
          <w:sz w:val="28"/>
        </w:rPr>
      </w:pPr>
      <w:r>
        <w:rPr>
          <w:sz w:val="28"/>
        </w:rPr>
        <w:t>All</w:t>
      </w:r>
      <w:r>
        <w:rPr>
          <w:spacing w:val="-7"/>
          <w:sz w:val="28"/>
        </w:rPr>
        <w:t xml:space="preserve"> </w:t>
      </w:r>
      <w:r>
        <w:rPr>
          <w:sz w:val="28"/>
        </w:rPr>
        <w:t>of</w:t>
      </w:r>
      <w:r>
        <w:rPr>
          <w:spacing w:val="-4"/>
          <w:sz w:val="28"/>
        </w:rPr>
        <w:t xml:space="preserve"> </w:t>
      </w:r>
      <w:r>
        <w:rPr>
          <w:sz w:val="28"/>
        </w:rPr>
        <w:t>the</w:t>
      </w:r>
      <w:r>
        <w:rPr>
          <w:spacing w:val="-4"/>
          <w:sz w:val="28"/>
        </w:rPr>
        <w:t xml:space="preserve"> </w:t>
      </w:r>
      <w:r>
        <w:rPr>
          <w:sz w:val="28"/>
        </w:rPr>
        <w:t>missiles</w:t>
      </w:r>
      <w:r>
        <w:rPr>
          <w:spacing w:val="-4"/>
          <w:sz w:val="28"/>
        </w:rPr>
        <w:t xml:space="preserve"> </w:t>
      </w:r>
      <w:r>
        <w:rPr>
          <w:sz w:val="28"/>
        </w:rPr>
        <w:t>were</w:t>
      </w:r>
      <w:r>
        <w:rPr>
          <w:spacing w:val="-3"/>
          <w:sz w:val="28"/>
        </w:rPr>
        <w:t xml:space="preserve"> </w:t>
      </w:r>
      <w:r>
        <w:rPr>
          <w:sz w:val="28"/>
        </w:rPr>
        <w:t>sold</w:t>
      </w:r>
      <w:r>
        <w:rPr>
          <w:spacing w:val="-4"/>
          <w:sz w:val="28"/>
        </w:rPr>
        <w:t xml:space="preserve"> </w:t>
      </w:r>
      <w:r>
        <w:rPr>
          <w:sz w:val="28"/>
        </w:rPr>
        <w:t>to</w:t>
      </w:r>
      <w:r>
        <w:rPr>
          <w:spacing w:val="-4"/>
          <w:sz w:val="28"/>
        </w:rPr>
        <w:t xml:space="preserve"> </w:t>
      </w:r>
      <w:r>
        <w:rPr>
          <w:sz w:val="28"/>
        </w:rPr>
        <w:t>country</w:t>
      </w:r>
      <w:r>
        <w:rPr>
          <w:spacing w:val="-17"/>
          <w:sz w:val="28"/>
        </w:rPr>
        <w:t xml:space="preserve"> </w:t>
      </w:r>
      <w:r>
        <w:rPr>
          <w:sz w:val="28"/>
        </w:rPr>
        <w:t>A</w:t>
      </w:r>
      <w:r>
        <w:rPr>
          <w:spacing w:val="-18"/>
          <w:sz w:val="28"/>
        </w:rPr>
        <w:t xml:space="preserve"> </w:t>
      </w:r>
      <w:r>
        <w:rPr>
          <w:sz w:val="28"/>
        </w:rPr>
        <w:t>by</w:t>
      </w:r>
      <w:r>
        <w:rPr>
          <w:spacing w:val="-3"/>
          <w:sz w:val="28"/>
        </w:rPr>
        <w:t xml:space="preserve"> </w:t>
      </w:r>
      <w:r>
        <w:rPr>
          <w:spacing w:val="-2"/>
          <w:sz w:val="28"/>
        </w:rPr>
        <w:t>Robert.</w:t>
      </w:r>
    </w:p>
    <w:p w14:paraId="5298D585">
      <w:pPr>
        <w:pStyle w:val="7"/>
        <w:tabs>
          <w:tab w:val="left" w:leader="dot" w:pos="7650"/>
        </w:tabs>
        <w:spacing w:before="71"/>
        <w:ind w:left="742"/>
      </w:pPr>
      <w:r>
        <w:t>?p</w:t>
      </w:r>
      <w:r>
        <w:rPr>
          <w:spacing w:val="5"/>
        </w:rPr>
        <w:t xml:space="preserve"> </w:t>
      </w:r>
      <w:r>
        <w:t>Missiles(p)</w:t>
      </w:r>
      <w:r>
        <w:rPr>
          <w:spacing w:val="4"/>
        </w:rPr>
        <w:t xml:space="preserve"> </w:t>
      </w:r>
      <w:r>
        <w:rPr>
          <w:rFonts w:ascii="Malgun Gothic" w:hAnsi="Malgun Gothic"/>
        </w:rPr>
        <w:t>∧</w:t>
      </w:r>
      <w:r>
        <w:rPr>
          <w:rFonts w:ascii="Malgun Gothic" w:hAnsi="Malgun Gothic"/>
          <w:spacing w:val="-17"/>
        </w:rPr>
        <w:t xml:space="preserve"> </w:t>
      </w:r>
      <w:r>
        <w:t>Owns</w:t>
      </w:r>
      <w:r>
        <w:rPr>
          <w:spacing w:val="5"/>
        </w:rPr>
        <w:t xml:space="preserve"> </w:t>
      </w:r>
      <w:r>
        <w:t>(A,</w:t>
      </w:r>
      <w:r>
        <w:rPr>
          <w:spacing w:val="5"/>
        </w:rPr>
        <w:t xml:space="preserve"> </w:t>
      </w:r>
      <w:r>
        <w:t>p)</w:t>
      </w:r>
      <w:r>
        <w:rPr>
          <w:spacing w:val="5"/>
        </w:rPr>
        <w:t xml:space="preserve"> </w:t>
      </w:r>
      <w:r>
        <w:t>→</w:t>
      </w:r>
      <w:r>
        <w:rPr>
          <w:spacing w:val="5"/>
        </w:rPr>
        <w:t xml:space="preserve"> </w:t>
      </w:r>
      <w:r>
        <w:t>Sells</w:t>
      </w:r>
      <w:r>
        <w:rPr>
          <w:spacing w:val="5"/>
        </w:rPr>
        <w:t xml:space="preserve"> </w:t>
      </w:r>
      <w:r>
        <w:t>(Robert,</w:t>
      </w:r>
      <w:r>
        <w:rPr>
          <w:spacing w:val="5"/>
        </w:rPr>
        <w:t xml:space="preserve"> </w:t>
      </w:r>
      <w:r>
        <w:t>p,</w:t>
      </w:r>
      <w:r>
        <w:rPr>
          <w:spacing w:val="-11"/>
        </w:rPr>
        <w:t xml:space="preserve"> </w:t>
      </w:r>
      <w:r>
        <w:rPr>
          <w:spacing w:val="-5"/>
        </w:rPr>
        <w:t>A)</w:t>
      </w:r>
      <w:r>
        <w:tab/>
      </w:r>
      <w:r>
        <w:rPr>
          <w:spacing w:val="-5"/>
        </w:rPr>
        <w:t>(4)</w:t>
      </w:r>
    </w:p>
    <w:p w14:paraId="0DCD280A">
      <w:pPr>
        <w:pStyle w:val="10"/>
        <w:numPr>
          <w:ilvl w:val="1"/>
          <w:numId w:val="26"/>
        </w:numPr>
        <w:tabs>
          <w:tab w:val="left" w:pos="741"/>
        </w:tabs>
        <w:spacing w:before="197" w:after="0" w:line="240" w:lineRule="auto"/>
        <w:ind w:left="741" w:right="0" w:hanging="359"/>
        <w:jc w:val="left"/>
        <w:rPr>
          <w:sz w:val="28"/>
        </w:rPr>
      </w:pPr>
      <w:r>
        <w:rPr>
          <w:sz w:val="28"/>
        </w:rPr>
        <w:t>Missiles</w:t>
      </w:r>
      <w:r>
        <w:rPr>
          <w:spacing w:val="-6"/>
          <w:sz w:val="28"/>
        </w:rPr>
        <w:t xml:space="preserve"> </w:t>
      </w:r>
      <w:r>
        <w:rPr>
          <w:sz w:val="28"/>
        </w:rPr>
        <w:t>are</w:t>
      </w:r>
      <w:r>
        <w:rPr>
          <w:spacing w:val="-5"/>
          <w:sz w:val="28"/>
        </w:rPr>
        <w:t xml:space="preserve"> </w:t>
      </w:r>
      <w:r>
        <w:rPr>
          <w:spacing w:val="-2"/>
          <w:sz w:val="28"/>
        </w:rPr>
        <w:t>weapons.</w:t>
      </w:r>
    </w:p>
    <w:p w14:paraId="5BA0377F">
      <w:pPr>
        <w:pStyle w:val="7"/>
        <w:tabs>
          <w:tab w:val="left" w:leader="dot" w:pos="5122"/>
        </w:tabs>
        <w:spacing w:before="182"/>
        <w:ind w:left="742"/>
      </w:pPr>
      <w:r>
        <w:t>Missile(p)</w:t>
      </w:r>
      <w:r>
        <w:rPr>
          <w:spacing w:val="-14"/>
        </w:rPr>
        <w:t xml:space="preserve"> </w:t>
      </w:r>
      <w:r>
        <w:t>→</w:t>
      </w:r>
      <w:r>
        <w:rPr>
          <w:spacing w:val="-18"/>
        </w:rPr>
        <w:t xml:space="preserve"> </w:t>
      </w:r>
      <w:r>
        <w:t>Weapons</w:t>
      </w:r>
      <w:r>
        <w:rPr>
          <w:spacing w:val="-13"/>
        </w:rPr>
        <w:t xml:space="preserve"> </w:t>
      </w:r>
      <w:r>
        <w:rPr>
          <w:spacing w:val="-5"/>
        </w:rPr>
        <w:t>(p)</w:t>
      </w:r>
      <w:r>
        <w:tab/>
      </w:r>
      <w:r>
        <w:rPr>
          <w:spacing w:val="-5"/>
        </w:rPr>
        <w:t>(5)</w:t>
      </w:r>
    </w:p>
    <w:p w14:paraId="1FF2B210">
      <w:pPr>
        <w:pStyle w:val="10"/>
        <w:numPr>
          <w:ilvl w:val="1"/>
          <w:numId w:val="26"/>
        </w:numPr>
        <w:tabs>
          <w:tab w:val="left" w:pos="742"/>
          <w:tab w:val="left" w:leader="dot" w:pos="5903"/>
        </w:tabs>
        <w:spacing w:before="272" w:after="0" w:line="374" w:lineRule="auto"/>
        <w:ind w:left="742" w:right="2854" w:hanging="360"/>
        <w:jc w:val="left"/>
        <w:rPr>
          <w:sz w:val="28"/>
        </w:rPr>
      </w:pPr>
      <w:r>
        <w:rPr>
          <w:sz w:val="28"/>
        </w:rPr>
        <w:t>Enemy of America is known as hostile. Enemy(p, America) →Hostile(p)</w:t>
      </w:r>
      <w:r>
        <w:rPr>
          <w:sz w:val="28"/>
        </w:rPr>
        <w:tab/>
      </w:r>
      <w:r>
        <w:rPr>
          <w:spacing w:val="-4"/>
          <w:sz w:val="28"/>
        </w:rPr>
        <w:t>(6)</w:t>
      </w:r>
    </w:p>
    <w:p w14:paraId="7EEBD266">
      <w:pPr>
        <w:pStyle w:val="10"/>
        <w:spacing w:after="0" w:line="374" w:lineRule="auto"/>
        <w:jc w:val="left"/>
        <w:rPr>
          <w:sz w:val="28"/>
        </w:rPr>
        <w:sectPr>
          <w:pgSz w:w="11920" w:h="16840"/>
          <w:pgMar w:top="1380" w:right="1417" w:bottom="320" w:left="1417" w:header="0" w:footer="89" w:gutter="0"/>
          <w:cols w:space="720" w:num="1"/>
        </w:sectPr>
      </w:pPr>
    </w:p>
    <w:p w14:paraId="7C05FA54">
      <w:pPr>
        <w:pStyle w:val="10"/>
        <w:numPr>
          <w:ilvl w:val="1"/>
          <w:numId w:val="26"/>
        </w:numPr>
        <w:tabs>
          <w:tab w:val="left" w:pos="743"/>
          <w:tab w:val="left" w:leader="dot" w:pos="4620"/>
        </w:tabs>
        <w:spacing w:before="66" w:after="0" w:line="374" w:lineRule="auto"/>
        <w:ind w:left="743" w:right="4136" w:hanging="360"/>
        <w:jc w:val="left"/>
        <w:rPr>
          <w:sz w:val="28"/>
        </w:rPr>
      </w:pPr>
      <w:r>
        <w:rPr>
          <w:sz w:val="28"/>
        </w:rPr>
        <w:t>Country A is an enemy of America. Enemy (A, America)</w:t>
      </w:r>
      <w:r>
        <w:rPr>
          <w:sz w:val="28"/>
        </w:rPr>
        <w:tab/>
      </w:r>
      <w:r>
        <w:rPr>
          <w:spacing w:val="-4"/>
          <w:sz w:val="28"/>
        </w:rPr>
        <w:t>(7)</w:t>
      </w:r>
    </w:p>
    <w:p w14:paraId="597657FF">
      <w:pPr>
        <w:pStyle w:val="10"/>
        <w:numPr>
          <w:ilvl w:val="1"/>
          <w:numId w:val="26"/>
        </w:numPr>
        <w:tabs>
          <w:tab w:val="left" w:pos="743"/>
          <w:tab w:val="left" w:leader="dot" w:pos="4473"/>
        </w:tabs>
        <w:spacing w:before="93" w:after="0" w:line="374" w:lineRule="auto"/>
        <w:ind w:left="743" w:right="4284" w:hanging="360"/>
        <w:jc w:val="left"/>
        <w:rPr>
          <w:sz w:val="28"/>
        </w:rPr>
      </w:pPr>
      <w:r>
        <w:rPr>
          <w:sz w:val="28"/>
        </w:rPr>
        <w:t xml:space="preserve">Robert is American </w:t>
      </w:r>
      <w:r>
        <w:rPr>
          <w:spacing w:val="-2"/>
          <w:sz w:val="28"/>
        </w:rPr>
        <w:t>American(Robert).</w:t>
      </w:r>
      <w:r>
        <w:rPr>
          <w:sz w:val="28"/>
        </w:rPr>
        <w:tab/>
      </w:r>
      <w:r>
        <w:rPr>
          <w:spacing w:val="-4"/>
          <w:sz w:val="28"/>
        </w:rPr>
        <w:t>(8)</w:t>
      </w:r>
    </w:p>
    <w:p w14:paraId="4812BD6D">
      <w:pPr>
        <w:pStyle w:val="7"/>
        <w:spacing w:before="86"/>
      </w:pPr>
    </w:p>
    <w:p w14:paraId="425973B1">
      <w:pPr>
        <w:pStyle w:val="3"/>
      </w:pPr>
      <w:r>
        <w:t>Forward</w:t>
      </w:r>
      <w:r>
        <w:rPr>
          <w:spacing w:val="-4"/>
        </w:rPr>
        <w:t xml:space="preserve"> </w:t>
      </w:r>
      <w:r>
        <w:t>chaining</w:t>
      </w:r>
      <w:r>
        <w:rPr>
          <w:spacing w:val="-3"/>
        </w:rPr>
        <w:t xml:space="preserve"> </w:t>
      </w:r>
      <w:r>
        <w:rPr>
          <w:spacing w:val="-2"/>
        </w:rPr>
        <w:t>proof:</w:t>
      </w:r>
    </w:p>
    <w:p w14:paraId="3D80C152">
      <w:pPr>
        <w:pStyle w:val="7"/>
        <w:spacing w:before="364"/>
        <w:ind w:left="23"/>
      </w:pPr>
      <w:r>
        <w:rPr>
          <w:spacing w:val="-2"/>
        </w:rPr>
        <w:t>Step-</w:t>
      </w:r>
      <w:r>
        <w:rPr>
          <w:spacing w:val="-5"/>
        </w:rPr>
        <w:t>1:</w:t>
      </w:r>
    </w:p>
    <w:p w14:paraId="31ACA0EE">
      <w:pPr>
        <w:pStyle w:val="7"/>
        <w:spacing w:before="99"/>
      </w:pPr>
    </w:p>
    <w:p w14:paraId="5E2F5AD6">
      <w:pPr>
        <w:pStyle w:val="7"/>
        <w:spacing w:line="374" w:lineRule="auto"/>
        <w:ind w:left="23" w:right="41"/>
        <w:jc w:val="both"/>
      </w:pPr>
      <w:r>
        <w:t>In the first step we will start</w:t>
      </w:r>
      <w:r>
        <w:rPr>
          <w:spacing w:val="-3"/>
        </w:rPr>
        <w:t xml:space="preserve"> </w:t>
      </w:r>
      <w:r>
        <w:t>with</w:t>
      </w:r>
      <w:r>
        <w:rPr>
          <w:spacing w:val="-3"/>
        </w:rPr>
        <w:t xml:space="preserve"> </w:t>
      </w:r>
      <w:r>
        <w:t>the</w:t>
      </w:r>
      <w:r>
        <w:rPr>
          <w:spacing w:val="-3"/>
        </w:rPr>
        <w:t xml:space="preserve"> </w:t>
      </w:r>
      <w:r>
        <w:t>known</w:t>
      </w:r>
      <w:r>
        <w:rPr>
          <w:spacing w:val="-3"/>
        </w:rPr>
        <w:t xml:space="preserve"> </w:t>
      </w:r>
      <w:r>
        <w:t>facts</w:t>
      </w:r>
      <w:r>
        <w:rPr>
          <w:spacing w:val="-3"/>
        </w:rPr>
        <w:t xml:space="preserve"> </w:t>
      </w:r>
      <w:r>
        <w:t>and</w:t>
      </w:r>
      <w:r>
        <w:rPr>
          <w:spacing w:val="-3"/>
        </w:rPr>
        <w:t xml:space="preserve"> </w:t>
      </w:r>
      <w:r>
        <w:t>will</w:t>
      </w:r>
      <w:r>
        <w:rPr>
          <w:spacing w:val="-3"/>
        </w:rPr>
        <w:t xml:space="preserve"> </w:t>
      </w:r>
      <w:r>
        <w:t>choose</w:t>
      </w:r>
      <w:r>
        <w:rPr>
          <w:spacing w:val="-3"/>
        </w:rPr>
        <w:t xml:space="preserve"> </w:t>
      </w:r>
      <w:r>
        <w:t>the</w:t>
      </w:r>
      <w:r>
        <w:rPr>
          <w:spacing w:val="-3"/>
        </w:rPr>
        <w:t xml:space="preserve"> </w:t>
      </w:r>
      <w:r>
        <w:t>sentences which do not have implications, such as: American(Robert), Enemy(A, America), Owns(A, T1), and Missile(T1). All these facts will be represented</w:t>
      </w:r>
      <w:r>
        <w:rPr>
          <w:spacing w:val="-4"/>
        </w:rPr>
        <w:t xml:space="preserve"> </w:t>
      </w:r>
      <w:r>
        <w:t xml:space="preserve">as </w:t>
      </w:r>
      <w:r>
        <w:rPr>
          <w:spacing w:val="-2"/>
        </w:rPr>
        <w:t>below.</w:t>
      </w:r>
    </w:p>
    <w:p w14:paraId="02C0CCF7">
      <w:pPr>
        <w:pStyle w:val="7"/>
        <w:spacing w:before="109"/>
        <w:rPr>
          <w:sz w:val="20"/>
        </w:rPr>
      </w:pPr>
      <w:r>
        <w:rPr>
          <w:sz w:val="20"/>
        </w:rPr>
        <w:drawing>
          <wp:anchor distT="0" distB="0" distL="0" distR="0" simplePos="0" relativeHeight="251669504" behindDoc="1" locked="0" layoutInCell="1" allowOverlap="1">
            <wp:simplePos x="0" y="0"/>
            <wp:positionH relativeFrom="page">
              <wp:posOffset>1000125</wp:posOffset>
            </wp:positionH>
            <wp:positionV relativeFrom="paragraph">
              <wp:posOffset>230505</wp:posOffset>
            </wp:positionV>
            <wp:extent cx="4695825" cy="361950"/>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4695825" cy="361950"/>
                    </a:xfrm>
                    <a:prstGeom prst="rect">
                      <a:avLst/>
                    </a:prstGeom>
                  </pic:spPr>
                </pic:pic>
              </a:graphicData>
            </a:graphic>
          </wp:anchor>
        </w:drawing>
      </w:r>
    </w:p>
    <w:p w14:paraId="461D44B6">
      <w:pPr>
        <w:pStyle w:val="7"/>
        <w:spacing w:before="234"/>
      </w:pPr>
    </w:p>
    <w:p w14:paraId="5288E2A9">
      <w:pPr>
        <w:pStyle w:val="7"/>
        <w:ind w:left="23"/>
      </w:pPr>
      <w:r>
        <w:rPr>
          <w:spacing w:val="-2"/>
        </w:rPr>
        <w:t>Step-</w:t>
      </w:r>
      <w:r>
        <w:rPr>
          <w:spacing w:val="-5"/>
        </w:rPr>
        <w:t>2:</w:t>
      </w:r>
    </w:p>
    <w:p w14:paraId="308EBDD3">
      <w:pPr>
        <w:pStyle w:val="7"/>
        <w:spacing w:before="99"/>
      </w:pPr>
    </w:p>
    <w:p w14:paraId="708C5870">
      <w:pPr>
        <w:pStyle w:val="7"/>
        <w:spacing w:before="1" w:line="374" w:lineRule="auto"/>
        <w:ind w:left="23"/>
      </w:pPr>
      <w:r>
        <w:t>At the second step, we will see those facts which infer from available</w:t>
      </w:r>
      <w:r>
        <w:rPr>
          <w:spacing w:val="-3"/>
        </w:rPr>
        <w:t xml:space="preserve"> </w:t>
      </w:r>
      <w:r>
        <w:t>facts</w:t>
      </w:r>
      <w:r>
        <w:rPr>
          <w:spacing w:val="-3"/>
        </w:rPr>
        <w:t xml:space="preserve"> </w:t>
      </w:r>
      <w:r>
        <w:t>and with satisfied premises.</w:t>
      </w:r>
    </w:p>
    <w:p w14:paraId="35CBDF73">
      <w:pPr>
        <w:pStyle w:val="7"/>
        <w:spacing w:before="241" w:line="554" w:lineRule="auto"/>
        <w:ind w:left="23" w:right="325"/>
      </w:pPr>
      <w:r>
        <w:t>Rule-(1)</w:t>
      </w:r>
      <w:r>
        <w:rPr>
          <w:spacing w:val="-4"/>
        </w:rPr>
        <w:t xml:space="preserve"> </w:t>
      </w:r>
      <w:r>
        <w:t>does</w:t>
      </w:r>
      <w:r>
        <w:rPr>
          <w:spacing w:val="-4"/>
        </w:rPr>
        <w:t xml:space="preserve"> </w:t>
      </w:r>
      <w:r>
        <w:t>not</w:t>
      </w:r>
      <w:r>
        <w:rPr>
          <w:spacing w:val="-4"/>
        </w:rPr>
        <w:t xml:space="preserve"> </w:t>
      </w:r>
      <w:r>
        <w:t>satisfy</w:t>
      </w:r>
      <w:r>
        <w:rPr>
          <w:spacing w:val="-4"/>
        </w:rPr>
        <w:t xml:space="preserve"> </w:t>
      </w:r>
      <w:r>
        <w:t>premises,</w:t>
      </w:r>
      <w:r>
        <w:rPr>
          <w:spacing w:val="-4"/>
        </w:rPr>
        <w:t xml:space="preserve"> </w:t>
      </w:r>
      <w:r>
        <w:t>so</w:t>
      </w:r>
      <w:r>
        <w:rPr>
          <w:spacing w:val="-4"/>
        </w:rPr>
        <w:t xml:space="preserve"> </w:t>
      </w:r>
      <w:r>
        <w:t>it</w:t>
      </w:r>
      <w:r>
        <w:rPr>
          <w:spacing w:val="-4"/>
        </w:rPr>
        <w:t xml:space="preserve"> </w:t>
      </w:r>
      <w:r>
        <w:t>will</w:t>
      </w:r>
      <w:r>
        <w:rPr>
          <w:spacing w:val="-4"/>
        </w:rPr>
        <w:t xml:space="preserve"> </w:t>
      </w:r>
      <w:r>
        <w:t>not</w:t>
      </w:r>
      <w:r>
        <w:rPr>
          <w:spacing w:val="-4"/>
        </w:rPr>
        <w:t xml:space="preserve"> </w:t>
      </w:r>
      <w:r>
        <w:t>be</w:t>
      </w:r>
      <w:r>
        <w:rPr>
          <w:spacing w:val="-4"/>
        </w:rPr>
        <w:t xml:space="preserve"> </w:t>
      </w:r>
      <w:r>
        <w:t>added</w:t>
      </w:r>
      <w:r>
        <w:rPr>
          <w:spacing w:val="-4"/>
        </w:rPr>
        <w:t xml:space="preserve"> </w:t>
      </w:r>
      <w:r>
        <w:t>in</w:t>
      </w:r>
      <w:r>
        <w:rPr>
          <w:spacing w:val="-4"/>
        </w:rPr>
        <w:t xml:space="preserve"> </w:t>
      </w:r>
      <w:r>
        <w:t>the</w:t>
      </w:r>
      <w:r>
        <w:rPr>
          <w:spacing w:val="-4"/>
        </w:rPr>
        <w:t xml:space="preserve"> </w:t>
      </w:r>
      <w:r>
        <w:t>first</w:t>
      </w:r>
      <w:r>
        <w:rPr>
          <w:spacing w:val="-4"/>
        </w:rPr>
        <w:t xml:space="preserve"> </w:t>
      </w:r>
      <w:r>
        <w:t>iteration. Rule-(2) and (3) are already added.</w:t>
      </w:r>
    </w:p>
    <w:p w14:paraId="00705A69">
      <w:pPr>
        <w:pStyle w:val="7"/>
        <w:spacing w:line="374" w:lineRule="auto"/>
        <w:ind w:left="23"/>
      </w:pPr>
      <w:r>
        <w:t>Rule-(4) satisfy with the substitution {p/T1}, so Sells (Robert, T1, A) is</w:t>
      </w:r>
      <w:r>
        <w:rPr>
          <w:spacing w:val="-4"/>
        </w:rPr>
        <w:t xml:space="preserve"> </w:t>
      </w:r>
      <w:r>
        <w:t>added, which infers from the conjunction of Rule (2) and (3).</w:t>
      </w:r>
    </w:p>
    <w:p w14:paraId="2F10A709">
      <w:pPr>
        <w:pStyle w:val="7"/>
        <w:spacing w:before="240" w:line="374" w:lineRule="auto"/>
        <w:ind w:left="23"/>
      </w:pPr>
      <w:r>
        <w:t>Rule-(6)</w:t>
      </w:r>
      <w:r>
        <w:rPr>
          <w:spacing w:val="40"/>
        </w:rPr>
        <w:t xml:space="preserve"> </w:t>
      </w:r>
      <w:r>
        <w:t>is</w:t>
      </w:r>
      <w:r>
        <w:rPr>
          <w:spacing w:val="40"/>
        </w:rPr>
        <w:t xml:space="preserve"> </w:t>
      </w:r>
      <w:r>
        <w:t>satisfied</w:t>
      </w:r>
      <w:r>
        <w:rPr>
          <w:spacing w:val="40"/>
        </w:rPr>
        <w:t xml:space="preserve"> </w:t>
      </w:r>
      <w:r>
        <w:t>with</w:t>
      </w:r>
      <w:r>
        <w:rPr>
          <w:spacing w:val="40"/>
        </w:rPr>
        <w:t xml:space="preserve"> </w:t>
      </w:r>
      <w:r>
        <w:t>the</w:t>
      </w:r>
      <w:r>
        <w:rPr>
          <w:spacing w:val="40"/>
        </w:rPr>
        <w:t xml:space="preserve"> </w:t>
      </w:r>
      <w:r>
        <w:t>substitution(p/A),</w:t>
      </w:r>
      <w:r>
        <w:rPr>
          <w:spacing w:val="40"/>
        </w:rPr>
        <w:t xml:space="preserve"> </w:t>
      </w:r>
      <w:r>
        <w:t>so</w:t>
      </w:r>
      <w:r>
        <w:rPr>
          <w:spacing w:val="40"/>
        </w:rPr>
        <w:t xml:space="preserve"> </w:t>
      </w:r>
      <w:r>
        <w:t>Hostile(A)</w:t>
      </w:r>
      <w:r>
        <w:rPr>
          <w:spacing w:val="40"/>
        </w:rPr>
        <w:t xml:space="preserve"> </w:t>
      </w:r>
      <w:r>
        <w:t>is</w:t>
      </w:r>
      <w:r>
        <w:rPr>
          <w:spacing w:val="40"/>
        </w:rPr>
        <w:t xml:space="preserve"> </w:t>
      </w:r>
      <w:r>
        <w:t>added</w:t>
      </w:r>
      <w:r>
        <w:rPr>
          <w:spacing w:val="40"/>
        </w:rPr>
        <w:t xml:space="preserve"> </w:t>
      </w:r>
      <w:r>
        <w:t>and</w:t>
      </w:r>
      <w:r>
        <w:rPr>
          <w:spacing w:val="40"/>
        </w:rPr>
        <w:t xml:space="preserve"> </w:t>
      </w:r>
      <w:r>
        <w:t>which infers from Rule-(7).</w:t>
      </w:r>
    </w:p>
    <w:p w14:paraId="284F7D1B">
      <w:pPr>
        <w:pStyle w:val="7"/>
        <w:spacing w:after="0" w:line="374" w:lineRule="auto"/>
        <w:sectPr>
          <w:pgSz w:w="11920" w:h="16840"/>
          <w:pgMar w:top="1420" w:right="1417" w:bottom="320" w:left="1417" w:header="0" w:footer="89" w:gutter="0"/>
          <w:cols w:space="720" w:num="1"/>
        </w:sectPr>
      </w:pPr>
    </w:p>
    <w:p w14:paraId="414CC44D">
      <w:pPr>
        <w:pStyle w:val="7"/>
        <w:ind w:left="53"/>
        <w:rPr>
          <w:sz w:val="20"/>
        </w:rPr>
      </w:pPr>
      <w:r>
        <w:rPr>
          <w:sz w:val="20"/>
        </w:rPr>
        <w:drawing>
          <wp:inline distT="0" distB="0" distL="0" distR="0">
            <wp:extent cx="4724400" cy="121920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0" cstate="print"/>
                    <a:stretch>
                      <a:fillRect/>
                    </a:stretch>
                  </pic:blipFill>
                  <pic:spPr>
                    <a:xfrm>
                      <a:off x="0" y="0"/>
                      <a:ext cx="4724400" cy="1219200"/>
                    </a:xfrm>
                    <a:prstGeom prst="rect">
                      <a:avLst/>
                    </a:prstGeom>
                  </pic:spPr>
                </pic:pic>
              </a:graphicData>
            </a:graphic>
          </wp:inline>
        </w:drawing>
      </w:r>
    </w:p>
    <w:p w14:paraId="371702E0">
      <w:pPr>
        <w:pStyle w:val="7"/>
        <w:spacing w:before="184"/>
      </w:pPr>
    </w:p>
    <w:p w14:paraId="1CDDF563">
      <w:pPr>
        <w:pStyle w:val="7"/>
        <w:ind w:left="23"/>
      </w:pPr>
      <w:r>
        <w:rPr>
          <w:spacing w:val="-2"/>
        </w:rPr>
        <w:t>Step-</w:t>
      </w:r>
      <w:r>
        <w:rPr>
          <w:spacing w:val="-5"/>
        </w:rPr>
        <w:t>3:</w:t>
      </w:r>
    </w:p>
    <w:p w14:paraId="42E76363">
      <w:pPr>
        <w:pStyle w:val="7"/>
        <w:spacing w:before="99"/>
      </w:pPr>
    </w:p>
    <w:p w14:paraId="184A7BC4">
      <w:pPr>
        <w:pStyle w:val="7"/>
        <w:spacing w:before="1" w:line="374" w:lineRule="auto"/>
        <w:ind w:left="23" w:right="41"/>
        <w:jc w:val="both"/>
      </w:pPr>
      <w:r>
        <w:t>At step-3, as we can check Rule-(1) is satisfied with the</w:t>
      </w:r>
      <w:r>
        <w:rPr>
          <w:spacing w:val="-4"/>
        </w:rPr>
        <w:t xml:space="preserve"> </w:t>
      </w:r>
      <w:r>
        <w:t>substitution</w:t>
      </w:r>
      <w:r>
        <w:rPr>
          <w:spacing w:val="-4"/>
        </w:rPr>
        <w:t xml:space="preserve"> </w:t>
      </w:r>
      <w:r>
        <w:t>{p/Robert, q/T1, r/A}, so we can add Criminal(Robert) which infers all</w:t>
      </w:r>
      <w:r>
        <w:rPr>
          <w:spacing w:val="-3"/>
        </w:rPr>
        <w:t xml:space="preserve"> </w:t>
      </w:r>
      <w:r>
        <w:t>the</w:t>
      </w:r>
      <w:r>
        <w:rPr>
          <w:spacing w:val="-3"/>
        </w:rPr>
        <w:t xml:space="preserve"> </w:t>
      </w:r>
      <w:r>
        <w:t>available</w:t>
      </w:r>
      <w:r>
        <w:rPr>
          <w:spacing w:val="-3"/>
        </w:rPr>
        <w:t xml:space="preserve"> </w:t>
      </w:r>
      <w:r>
        <w:t>facts. And hence we reached our goal statement.</w:t>
      </w:r>
    </w:p>
    <w:p w14:paraId="1D02A8D3">
      <w:pPr>
        <w:pStyle w:val="7"/>
        <w:spacing w:before="18"/>
        <w:rPr>
          <w:sz w:val="20"/>
        </w:rPr>
      </w:pPr>
      <w:r>
        <w:rPr>
          <w:sz w:val="20"/>
        </w:rPr>
        <w:drawing>
          <wp:anchor distT="0" distB="0" distL="0" distR="0" simplePos="0" relativeHeight="251670528" behindDoc="1" locked="0" layoutInCell="1" allowOverlap="1">
            <wp:simplePos x="0" y="0"/>
            <wp:positionH relativeFrom="page">
              <wp:posOffset>933450</wp:posOffset>
            </wp:positionH>
            <wp:positionV relativeFrom="paragraph">
              <wp:posOffset>172720</wp:posOffset>
            </wp:positionV>
            <wp:extent cx="4762500" cy="274320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1" cstate="print"/>
                    <a:stretch>
                      <a:fillRect/>
                    </a:stretch>
                  </pic:blipFill>
                  <pic:spPr>
                    <a:xfrm>
                      <a:off x="0" y="0"/>
                      <a:ext cx="4762500" cy="2743200"/>
                    </a:xfrm>
                    <a:prstGeom prst="rect">
                      <a:avLst/>
                    </a:prstGeom>
                  </pic:spPr>
                </pic:pic>
              </a:graphicData>
            </a:graphic>
          </wp:anchor>
        </w:drawing>
      </w:r>
    </w:p>
    <w:p w14:paraId="18A9EAC0">
      <w:pPr>
        <w:pStyle w:val="7"/>
        <w:spacing w:before="234"/>
      </w:pPr>
    </w:p>
    <w:p w14:paraId="28FF964A">
      <w:pPr>
        <w:pStyle w:val="7"/>
        <w:ind w:left="23"/>
      </w:pPr>
      <w:r>
        <w:t>Hence</w:t>
      </w:r>
      <w:r>
        <w:rPr>
          <w:spacing w:val="-7"/>
        </w:rPr>
        <w:t xml:space="preserve"> </w:t>
      </w:r>
      <w:r>
        <w:t>it</w:t>
      </w:r>
      <w:r>
        <w:rPr>
          <w:spacing w:val="-5"/>
        </w:rPr>
        <w:t xml:space="preserve"> </w:t>
      </w:r>
      <w:r>
        <w:t>is</w:t>
      </w:r>
      <w:r>
        <w:rPr>
          <w:spacing w:val="-5"/>
        </w:rPr>
        <w:t xml:space="preserve"> </w:t>
      </w:r>
      <w:r>
        <w:t>proved</w:t>
      </w:r>
      <w:r>
        <w:rPr>
          <w:spacing w:val="-5"/>
        </w:rPr>
        <w:t xml:space="preserve"> </w:t>
      </w:r>
      <w:r>
        <w:t>that</w:t>
      </w:r>
      <w:r>
        <w:rPr>
          <w:spacing w:val="-5"/>
        </w:rPr>
        <w:t xml:space="preserve"> </w:t>
      </w:r>
      <w:r>
        <w:t>Robert</w:t>
      </w:r>
      <w:r>
        <w:rPr>
          <w:spacing w:val="-5"/>
        </w:rPr>
        <w:t xml:space="preserve"> </w:t>
      </w:r>
      <w:r>
        <w:t>is</w:t>
      </w:r>
      <w:r>
        <w:rPr>
          <w:spacing w:val="-5"/>
        </w:rPr>
        <w:t xml:space="preserve"> </w:t>
      </w:r>
      <w:r>
        <w:t>Criminal</w:t>
      </w:r>
      <w:r>
        <w:rPr>
          <w:spacing w:val="-5"/>
        </w:rPr>
        <w:t xml:space="preserve"> </w:t>
      </w:r>
      <w:r>
        <w:t>using</w:t>
      </w:r>
      <w:r>
        <w:rPr>
          <w:spacing w:val="-5"/>
        </w:rPr>
        <w:t xml:space="preserve"> </w:t>
      </w:r>
      <w:r>
        <w:t>forward</w:t>
      </w:r>
      <w:r>
        <w:rPr>
          <w:spacing w:val="-5"/>
        </w:rPr>
        <w:t xml:space="preserve"> </w:t>
      </w:r>
      <w:r>
        <w:t>chaining</w:t>
      </w:r>
      <w:r>
        <w:rPr>
          <w:spacing w:val="-5"/>
        </w:rPr>
        <w:t xml:space="preserve"> </w:t>
      </w:r>
      <w:r>
        <w:rPr>
          <w:spacing w:val="-2"/>
        </w:rPr>
        <w:t>approach.</w:t>
      </w:r>
    </w:p>
    <w:p w14:paraId="771E1ED8">
      <w:pPr>
        <w:pStyle w:val="7"/>
        <w:spacing w:before="219"/>
      </w:pPr>
    </w:p>
    <w:p w14:paraId="16BB9B30">
      <w:pPr>
        <w:pStyle w:val="3"/>
        <w:numPr>
          <w:ilvl w:val="0"/>
          <w:numId w:val="26"/>
        </w:numPr>
        <w:tabs>
          <w:tab w:val="left" w:pos="443"/>
        </w:tabs>
        <w:spacing w:before="1" w:after="0" w:line="240" w:lineRule="auto"/>
        <w:ind w:left="443" w:right="0" w:hanging="420"/>
        <w:jc w:val="left"/>
      </w:pPr>
      <w:r>
        <w:t>Backward</w:t>
      </w:r>
      <w:r>
        <w:rPr>
          <w:spacing w:val="-8"/>
        </w:rPr>
        <w:t xml:space="preserve"> </w:t>
      </w:r>
      <w:r>
        <w:rPr>
          <w:spacing w:val="-2"/>
        </w:rPr>
        <w:t>Chaining:</w:t>
      </w:r>
    </w:p>
    <w:p w14:paraId="5A455306">
      <w:pPr>
        <w:pStyle w:val="7"/>
        <w:spacing w:before="364" w:line="374" w:lineRule="auto"/>
        <w:ind w:left="23" w:right="41"/>
        <w:jc w:val="both"/>
      </w:pPr>
      <w:r>
        <w:t>Backward-chaining is also known as a backward deduction or backward reasoning method when using an inference engine. A backward chaining algorithm is a form of reasoning, which starts with the goal and works backward, chaining through rules to find known facts that support the goal.</w:t>
      </w:r>
    </w:p>
    <w:p w14:paraId="65450209">
      <w:pPr>
        <w:pStyle w:val="7"/>
        <w:spacing w:after="0" w:line="374" w:lineRule="auto"/>
        <w:jc w:val="both"/>
        <w:sectPr>
          <w:pgSz w:w="11920" w:h="16840"/>
          <w:pgMar w:top="1580" w:right="1417" w:bottom="320" w:left="1417" w:header="0" w:footer="89" w:gutter="0"/>
          <w:cols w:space="720" w:num="1"/>
        </w:sectPr>
      </w:pPr>
    </w:p>
    <w:p w14:paraId="4CB9C7C1">
      <w:pPr>
        <w:pStyle w:val="4"/>
        <w:spacing w:before="60"/>
      </w:pPr>
      <w:r>
        <w:t>Properties</w:t>
      </w:r>
      <w:r>
        <w:rPr>
          <w:spacing w:val="-9"/>
        </w:rPr>
        <w:t xml:space="preserve"> </w:t>
      </w:r>
      <w:r>
        <w:t>of</w:t>
      </w:r>
      <w:r>
        <w:rPr>
          <w:spacing w:val="-8"/>
        </w:rPr>
        <w:t xml:space="preserve"> </w:t>
      </w:r>
      <w:r>
        <w:t>backward</w:t>
      </w:r>
      <w:r>
        <w:rPr>
          <w:spacing w:val="-8"/>
        </w:rPr>
        <w:t xml:space="preserve"> </w:t>
      </w:r>
      <w:r>
        <w:rPr>
          <w:spacing w:val="-2"/>
        </w:rPr>
        <w:t>chaining:</w:t>
      </w:r>
    </w:p>
    <w:p w14:paraId="35A806F5">
      <w:pPr>
        <w:pStyle w:val="7"/>
        <w:spacing w:before="205"/>
        <w:rPr>
          <w:b/>
        </w:rPr>
      </w:pPr>
    </w:p>
    <w:p w14:paraId="501D634C">
      <w:pPr>
        <w:pStyle w:val="10"/>
        <w:numPr>
          <w:ilvl w:val="1"/>
          <w:numId w:val="26"/>
        </w:numPr>
        <w:tabs>
          <w:tab w:val="left" w:pos="742"/>
        </w:tabs>
        <w:spacing w:before="0" w:after="0" w:line="240" w:lineRule="auto"/>
        <w:ind w:left="742" w:right="0" w:hanging="359"/>
        <w:jc w:val="left"/>
        <w:rPr>
          <w:sz w:val="28"/>
        </w:rPr>
      </w:pPr>
      <w:r>
        <w:rPr>
          <w:sz w:val="28"/>
        </w:rPr>
        <w:t>It</w:t>
      </w:r>
      <w:r>
        <w:rPr>
          <w:spacing w:val="-4"/>
          <w:sz w:val="28"/>
        </w:rPr>
        <w:t xml:space="preserve"> </w:t>
      </w:r>
      <w:r>
        <w:rPr>
          <w:sz w:val="28"/>
        </w:rPr>
        <w:t>is</w:t>
      </w:r>
      <w:r>
        <w:rPr>
          <w:spacing w:val="-3"/>
          <w:sz w:val="28"/>
        </w:rPr>
        <w:t xml:space="preserve"> </w:t>
      </w:r>
      <w:r>
        <w:rPr>
          <w:sz w:val="28"/>
        </w:rPr>
        <w:t>known</w:t>
      </w:r>
      <w:r>
        <w:rPr>
          <w:spacing w:val="-3"/>
          <w:sz w:val="28"/>
        </w:rPr>
        <w:t xml:space="preserve"> </w:t>
      </w:r>
      <w:r>
        <w:rPr>
          <w:sz w:val="28"/>
        </w:rPr>
        <w:t>as</w:t>
      </w:r>
      <w:r>
        <w:rPr>
          <w:spacing w:val="-4"/>
          <w:sz w:val="28"/>
        </w:rPr>
        <w:t xml:space="preserve"> </w:t>
      </w:r>
      <w:r>
        <w:rPr>
          <w:sz w:val="28"/>
        </w:rPr>
        <w:t>a</w:t>
      </w:r>
      <w:r>
        <w:rPr>
          <w:spacing w:val="-3"/>
          <w:sz w:val="28"/>
        </w:rPr>
        <w:t xml:space="preserve"> </w:t>
      </w:r>
      <w:r>
        <w:rPr>
          <w:sz w:val="28"/>
        </w:rPr>
        <w:t>top-down</w:t>
      </w:r>
      <w:r>
        <w:rPr>
          <w:spacing w:val="-3"/>
          <w:sz w:val="28"/>
        </w:rPr>
        <w:t xml:space="preserve"> </w:t>
      </w:r>
      <w:r>
        <w:rPr>
          <w:spacing w:val="-2"/>
          <w:sz w:val="28"/>
        </w:rPr>
        <w:t>approach.</w:t>
      </w:r>
    </w:p>
    <w:p w14:paraId="49036AA0">
      <w:pPr>
        <w:pStyle w:val="10"/>
        <w:numPr>
          <w:ilvl w:val="1"/>
          <w:numId w:val="26"/>
        </w:numPr>
        <w:tabs>
          <w:tab w:val="left" w:pos="742"/>
        </w:tabs>
        <w:spacing w:before="273" w:after="0" w:line="240" w:lineRule="auto"/>
        <w:ind w:left="742" w:right="0" w:hanging="359"/>
        <w:jc w:val="left"/>
        <w:rPr>
          <w:sz w:val="28"/>
        </w:rPr>
      </w:pPr>
      <w:r>
        <w:rPr>
          <w:sz w:val="28"/>
        </w:rPr>
        <w:t>Backward-chaining</w:t>
      </w:r>
      <w:r>
        <w:rPr>
          <w:spacing w:val="-7"/>
          <w:sz w:val="28"/>
        </w:rPr>
        <w:t xml:space="preserve"> </w:t>
      </w:r>
      <w:r>
        <w:rPr>
          <w:sz w:val="28"/>
        </w:rPr>
        <w:t>is</w:t>
      </w:r>
      <w:r>
        <w:rPr>
          <w:spacing w:val="-7"/>
          <w:sz w:val="28"/>
        </w:rPr>
        <w:t xml:space="preserve"> </w:t>
      </w:r>
      <w:r>
        <w:rPr>
          <w:sz w:val="28"/>
        </w:rPr>
        <w:t>based</w:t>
      </w:r>
      <w:r>
        <w:rPr>
          <w:spacing w:val="-6"/>
          <w:sz w:val="28"/>
        </w:rPr>
        <w:t xml:space="preserve"> </w:t>
      </w:r>
      <w:r>
        <w:rPr>
          <w:sz w:val="28"/>
        </w:rPr>
        <w:t>on</w:t>
      </w:r>
      <w:r>
        <w:rPr>
          <w:spacing w:val="-7"/>
          <w:sz w:val="28"/>
        </w:rPr>
        <w:t xml:space="preserve"> </w:t>
      </w:r>
      <w:r>
        <w:rPr>
          <w:sz w:val="28"/>
        </w:rPr>
        <w:t>modus</w:t>
      </w:r>
      <w:r>
        <w:rPr>
          <w:spacing w:val="-6"/>
          <w:sz w:val="28"/>
        </w:rPr>
        <w:t xml:space="preserve"> </w:t>
      </w:r>
      <w:r>
        <w:rPr>
          <w:sz w:val="28"/>
        </w:rPr>
        <w:t>ponens</w:t>
      </w:r>
      <w:r>
        <w:rPr>
          <w:spacing w:val="-7"/>
          <w:sz w:val="28"/>
        </w:rPr>
        <w:t xml:space="preserve"> </w:t>
      </w:r>
      <w:r>
        <w:rPr>
          <w:sz w:val="28"/>
        </w:rPr>
        <w:t>inference</w:t>
      </w:r>
      <w:r>
        <w:rPr>
          <w:spacing w:val="-6"/>
          <w:sz w:val="28"/>
        </w:rPr>
        <w:t xml:space="preserve"> </w:t>
      </w:r>
      <w:r>
        <w:rPr>
          <w:spacing w:val="-2"/>
          <w:sz w:val="28"/>
        </w:rPr>
        <w:t>rule.</w:t>
      </w:r>
    </w:p>
    <w:p w14:paraId="577101AF">
      <w:pPr>
        <w:pStyle w:val="10"/>
        <w:numPr>
          <w:ilvl w:val="1"/>
          <w:numId w:val="26"/>
        </w:numPr>
        <w:tabs>
          <w:tab w:val="left" w:pos="743"/>
        </w:tabs>
        <w:spacing w:before="273" w:after="0" w:line="374" w:lineRule="auto"/>
        <w:ind w:left="743" w:right="42" w:hanging="360"/>
        <w:jc w:val="both"/>
        <w:rPr>
          <w:sz w:val="28"/>
        </w:rPr>
      </w:pPr>
      <w:r>
        <w:rPr>
          <w:sz w:val="28"/>
        </w:rPr>
        <w:t>In backward chaining, the goal is broken into sub-goal or sub-goals to prove the facts true.</w:t>
      </w:r>
    </w:p>
    <w:p w14:paraId="71FF28F0">
      <w:pPr>
        <w:pStyle w:val="10"/>
        <w:numPr>
          <w:ilvl w:val="1"/>
          <w:numId w:val="26"/>
        </w:numPr>
        <w:tabs>
          <w:tab w:val="left" w:pos="743"/>
        </w:tabs>
        <w:spacing w:before="94" w:after="0" w:line="374" w:lineRule="auto"/>
        <w:ind w:left="743" w:right="35" w:hanging="360"/>
        <w:jc w:val="both"/>
        <w:rPr>
          <w:sz w:val="28"/>
        </w:rPr>
      </w:pPr>
      <w:r>
        <w:rPr>
          <w:sz w:val="28"/>
        </w:rPr>
        <w:t>It is called a goal-driven approach, as a list of goals decides which rules are selected and used.</w:t>
      </w:r>
    </w:p>
    <w:p w14:paraId="5851B9D4">
      <w:pPr>
        <w:pStyle w:val="10"/>
        <w:numPr>
          <w:ilvl w:val="1"/>
          <w:numId w:val="26"/>
        </w:numPr>
        <w:tabs>
          <w:tab w:val="left" w:pos="743"/>
        </w:tabs>
        <w:spacing w:before="93" w:after="0" w:line="374" w:lineRule="auto"/>
        <w:ind w:left="743" w:right="39" w:hanging="360"/>
        <w:jc w:val="both"/>
        <w:rPr>
          <w:sz w:val="28"/>
        </w:rPr>
      </w:pPr>
      <w:r>
        <w:rPr>
          <w:sz w:val="28"/>
        </w:rPr>
        <w:t>Backward -chaining</w:t>
      </w:r>
      <w:r>
        <w:rPr>
          <w:spacing w:val="-7"/>
          <w:sz w:val="28"/>
        </w:rPr>
        <w:t xml:space="preserve"> </w:t>
      </w:r>
      <w:r>
        <w:rPr>
          <w:sz w:val="28"/>
        </w:rPr>
        <w:t>algorithm</w:t>
      </w:r>
      <w:r>
        <w:rPr>
          <w:spacing w:val="-7"/>
          <w:sz w:val="28"/>
        </w:rPr>
        <w:t xml:space="preserve"> </w:t>
      </w:r>
      <w:r>
        <w:rPr>
          <w:sz w:val="28"/>
        </w:rPr>
        <w:t>is</w:t>
      </w:r>
      <w:r>
        <w:rPr>
          <w:spacing w:val="-7"/>
          <w:sz w:val="28"/>
        </w:rPr>
        <w:t xml:space="preserve"> </w:t>
      </w:r>
      <w:r>
        <w:rPr>
          <w:sz w:val="28"/>
        </w:rPr>
        <w:t>used</w:t>
      </w:r>
      <w:r>
        <w:rPr>
          <w:spacing w:val="-7"/>
          <w:sz w:val="28"/>
        </w:rPr>
        <w:t xml:space="preserve"> </w:t>
      </w:r>
      <w:r>
        <w:rPr>
          <w:sz w:val="28"/>
        </w:rPr>
        <w:t>in</w:t>
      </w:r>
      <w:r>
        <w:rPr>
          <w:spacing w:val="-7"/>
          <w:sz w:val="28"/>
        </w:rPr>
        <w:t xml:space="preserve"> </w:t>
      </w:r>
      <w:r>
        <w:rPr>
          <w:sz w:val="28"/>
        </w:rPr>
        <w:t>game</w:t>
      </w:r>
      <w:r>
        <w:rPr>
          <w:spacing w:val="-7"/>
          <w:sz w:val="28"/>
        </w:rPr>
        <w:t xml:space="preserve"> </w:t>
      </w:r>
      <w:r>
        <w:rPr>
          <w:sz w:val="28"/>
        </w:rPr>
        <w:t>theory,</w:t>
      </w:r>
      <w:r>
        <w:rPr>
          <w:spacing w:val="-7"/>
          <w:sz w:val="28"/>
        </w:rPr>
        <w:t xml:space="preserve"> </w:t>
      </w:r>
      <w:r>
        <w:rPr>
          <w:sz w:val="28"/>
        </w:rPr>
        <w:t>automated</w:t>
      </w:r>
      <w:r>
        <w:rPr>
          <w:spacing w:val="-7"/>
          <w:sz w:val="28"/>
        </w:rPr>
        <w:t xml:space="preserve"> </w:t>
      </w:r>
      <w:r>
        <w:rPr>
          <w:sz w:val="28"/>
        </w:rPr>
        <w:t xml:space="preserve">theorem proving tools, inference engines, proof assistants, and various AI </w:t>
      </w:r>
      <w:r>
        <w:rPr>
          <w:spacing w:val="-2"/>
          <w:sz w:val="28"/>
        </w:rPr>
        <w:t>applications.</w:t>
      </w:r>
    </w:p>
    <w:p w14:paraId="0D4332EE">
      <w:pPr>
        <w:pStyle w:val="10"/>
        <w:numPr>
          <w:ilvl w:val="1"/>
          <w:numId w:val="26"/>
        </w:numPr>
        <w:tabs>
          <w:tab w:val="left" w:pos="743"/>
        </w:tabs>
        <w:spacing w:before="95" w:after="0" w:line="374" w:lineRule="auto"/>
        <w:ind w:left="743" w:right="47" w:hanging="360"/>
        <w:jc w:val="both"/>
        <w:rPr>
          <w:sz w:val="28"/>
        </w:rPr>
      </w:pPr>
      <w:r>
        <w:rPr>
          <w:sz w:val="28"/>
        </w:rPr>
        <w:t>The backward-chaining method mostly used a depth-first search strategy for proof.</w:t>
      </w:r>
    </w:p>
    <w:p w14:paraId="4F712610">
      <w:pPr>
        <w:pStyle w:val="7"/>
        <w:spacing w:before="5"/>
      </w:pPr>
    </w:p>
    <w:p w14:paraId="5DE67EF1">
      <w:pPr>
        <w:pStyle w:val="7"/>
        <w:ind w:left="23"/>
      </w:pPr>
      <w:r>
        <w:rPr>
          <w:spacing w:val="-2"/>
        </w:rPr>
        <w:t>Example:</w:t>
      </w:r>
    </w:p>
    <w:p w14:paraId="76D9259E">
      <w:pPr>
        <w:pStyle w:val="7"/>
        <w:spacing w:before="14"/>
      </w:pPr>
    </w:p>
    <w:p w14:paraId="09232282">
      <w:pPr>
        <w:pStyle w:val="7"/>
        <w:spacing w:line="374" w:lineRule="auto"/>
        <w:ind w:left="23"/>
      </w:pPr>
      <w:r>
        <w:t>In backward-chaining, we will use the</w:t>
      </w:r>
      <w:r>
        <w:rPr>
          <w:spacing w:val="-4"/>
        </w:rPr>
        <w:t xml:space="preserve"> </w:t>
      </w:r>
      <w:r>
        <w:t>same</w:t>
      </w:r>
      <w:r>
        <w:rPr>
          <w:spacing w:val="-4"/>
        </w:rPr>
        <w:t xml:space="preserve"> </w:t>
      </w:r>
      <w:r>
        <w:t>above</w:t>
      </w:r>
      <w:r>
        <w:rPr>
          <w:spacing w:val="-4"/>
        </w:rPr>
        <w:t xml:space="preserve"> </w:t>
      </w:r>
      <w:r>
        <w:t>example,</w:t>
      </w:r>
      <w:r>
        <w:rPr>
          <w:spacing w:val="-4"/>
        </w:rPr>
        <w:t xml:space="preserve"> </w:t>
      </w:r>
      <w:r>
        <w:t>and</w:t>
      </w:r>
      <w:r>
        <w:rPr>
          <w:spacing w:val="-4"/>
        </w:rPr>
        <w:t xml:space="preserve"> </w:t>
      </w:r>
      <w:r>
        <w:t>will</w:t>
      </w:r>
      <w:r>
        <w:rPr>
          <w:spacing w:val="-4"/>
        </w:rPr>
        <w:t xml:space="preserve"> </w:t>
      </w:r>
      <w:r>
        <w:t>rewrite</w:t>
      </w:r>
      <w:r>
        <w:rPr>
          <w:spacing w:val="-4"/>
        </w:rPr>
        <w:t xml:space="preserve"> </w:t>
      </w:r>
      <w:r>
        <w:t>all the rules.</w:t>
      </w:r>
    </w:p>
    <w:p w14:paraId="0195DDFC">
      <w:pPr>
        <w:pStyle w:val="10"/>
        <w:numPr>
          <w:ilvl w:val="1"/>
          <w:numId w:val="26"/>
        </w:numPr>
        <w:tabs>
          <w:tab w:val="left" w:pos="742"/>
        </w:tabs>
        <w:spacing w:before="237" w:after="0" w:line="240" w:lineRule="auto"/>
        <w:ind w:left="742" w:right="0" w:hanging="359"/>
        <w:jc w:val="left"/>
        <w:rPr>
          <w:sz w:val="28"/>
        </w:rPr>
      </w:pPr>
      <w:r>
        <w:rPr>
          <w:sz w:val="28"/>
        </w:rPr>
        <w:t>American</w:t>
      </w:r>
      <w:r>
        <w:rPr>
          <w:spacing w:val="33"/>
          <w:sz w:val="28"/>
        </w:rPr>
        <w:t xml:space="preserve"> </w:t>
      </w:r>
      <w:r>
        <w:rPr>
          <w:sz w:val="28"/>
        </w:rPr>
        <w:t>(p)</w:t>
      </w:r>
      <w:r>
        <w:rPr>
          <w:spacing w:val="33"/>
          <w:sz w:val="28"/>
        </w:rPr>
        <w:t xml:space="preserve"> </w:t>
      </w:r>
      <w:r>
        <w:rPr>
          <w:rFonts w:ascii="Malgun Gothic" w:hAnsi="Malgun Gothic"/>
          <w:sz w:val="28"/>
        </w:rPr>
        <w:t>∧</w:t>
      </w:r>
      <w:r>
        <w:rPr>
          <w:rFonts w:ascii="Malgun Gothic" w:hAnsi="Malgun Gothic"/>
          <w:spacing w:val="12"/>
          <w:sz w:val="28"/>
        </w:rPr>
        <w:t xml:space="preserve"> </w:t>
      </w:r>
      <w:r>
        <w:rPr>
          <w:sz w:val="28"/>
        </w:rPr>
        <w:t>weapon(q)</w:t>
      </w:r>
      <w:r>
        <w:rPr>
          <w:spacing w:val="34"/>
          <w:sz w:val="28"/>
        </w:rPr>
        <w:t xml:space="preserve"> </w:t>
      </w:r>
      <w:r>
        <w:rPr>
          <w:rFonts w:ascii="Malgun Gothic" w:hAnsi="Malgun Gothic"/>
          <w:sz w:val="28"/>
        </w:rPr>
        <w:t>∧</w:t>
      </w:r>
      <w:r>
        <w:rPr>
          <w:rFonts w:ascii="Malgun Gothic" w:hAnsi="Malgun Gothic"/>
          <w:spacing w:val="11"/>
          <w:sz w:val="28"/>
        </w:rPr>
        <w:t xml:space="preserve"> </w:t>
      </w:r>
      <w:r>
        <w:rPr>
          <w:sz w:val="28"/>
        </w:rPr>
        <w:t>sells</w:t>
      </w:r>
      <w:r>
        <w:rPr>
          <w:spacing w:val="34"/>
          <w:sz w:val="28"/>
        </w:rPr>
        <w:t xml:space="preserve"> </w:t>
      </w:r>
      <w:r>
        <w:rPr>
          <w:sz w:val="28"/>
        </w:rPr>
        <w:t>(p,</w:t>
      </w:r>
      <w:r>
        <w:rPr>
          <w:spacing w:val="33"/>
          <w:sz w:val="28"/>
        </w:rPr>
        <w:t xml:space="preserve"> </w:t>
      </w:r>
      <w:r>
        <w:rPr>
          <w:sz w:val="28"/>
        </w:rPr>
        <w:t>q,</w:t>
      </w:r>
      <w:r>
        <w:rPr>
          <w:spacing w:val="34"/>
          <w:sz w:val="28"/>
        </w:rPr>
        <w:t xml:space="preserve"> </w:t>
      </w:r>
      <w:r>
        <w:rPr>
          <w:sz w:val="28"/>
        </w:rPr>
        <w:t>r)</w:t>
      </w:r>
      <w:r>
        <w:rPr>
          <w:spacing w:val="33"/>
          <w:sz w:val="28"/>
        </w:rPr>
        <w:t xml:space="preserve"> </w:t>
      </w:r>
      <w:r>
        <w:rPr>
          <w:rFonts w:ascii="Malgun Gothic" w:hAnsi="Malgun Gothic"/>
          <w:sz w:val="28"/>
        </w:rPr>
        <w:t>∧</w:t>
      </w:r>
      <w:r>
        <w:rPr>
          <w:rFonts w:ascii="Malgun Gothic" w:hAnsi="Malgun Gothic"/>
          <w:spacing w:val="12"/>
          <w:sz w:val="28"/>
        </w:rPr>
        <w:t xml:space="preserve"> </w:t>
      </w:r>
      <w:r>
        <w:rPr>
          <w:sz w:val="28"/>
        </w:rPr>
        <w:t>hostile(r)</w:t>
      </w:r>
      <w:r>
        <w:rPr>
          <w:spacing w:val="15"/>
          <w:sz w:val="28"/>
        </w:rPr>
        <w:t xml:space="preserve"> </w:t>
      </w:r>
      <w:r>
        <w:rPr>
          <w:sz w:val="28"/>
        </w:rPr>
        <w:t>→</w:t>
      </w:r>
      <w:r>
        <w:rPr>
          <w:spacing w:val="15"/>
          <w:sz w:val="28"/>
        </w:rPr>
        <w:t xml:space="preserve"> </w:t>
      </w:r>
      <w:r>
        <w:rPr>
          <w:spacing w:val="-2"/>
          <w:sz w:val="28"/>
        </w:rPr>
        <w:t>Criminal(p)</w:t>
      </w:r>
    </w:p>
    <w:p w14:paraId="12DD45E5">
      <w:pPr>
        <w:pStyle w:val="7"/>
        <w:spacing w:before="107"/>
        <w:ind w:left="742"/>
      </w:pPr>
      <w:r>
        <w:rPr>
          <w:spacing w:val="-2"/>
        </w:rPr>
        <w:t>...(1)</w:t>
      </w:r>
    </w:p>
    <w:p w14:paraId="2BC1827B">
      <w:pPr>
        <w:pStyle w:val="7"/>
        <w:tabs>
          <w:tab w:val="left" w:leader="dot" w:pos="3979"/>
        </w:tabs>
        <w:spacing w:before="181"/>
        <w:ind w:left="742"/>
      </w:pPr>
      <w:r>
        <w:t>Owns(A,</w:t>
      </w:r>
      <w:r>
        <w:rPr>
          <w:spacing w:val="-12"/>
        </w:rPr>
        <w:t xml:space="preserve"> </w:t>
      </w:r>
      <w:r>
        <w:rPr>
          <w:spacing w:val="-5"/>
        </w:rPr>
        <w:t>T1)</w:t>
      </w:r>
      <w:r>
        <w:tab/>
      </w:r>
      <w:r>
        <w:rPr>
          <w:spacing w:val="-5"/>
        </w:rPr>
        <w:t>(2)</w:t>
      </w:r>
    </w:p>
    <w:p w14:paraId="46F5A082">
      <w:pPr>
        <w:pStyle w:val="10"/>
        <w:numPr>
          <w:ilvl w:val="1"/>
          <w:numId w:val="26"/>
        </w:numPr>
        <w:tabs>
          <w:tab w:val="left" w:pos="741"/>
        </w:tabs>
        <w:spacing w:before="273" w:after="0" w:line="240" w:lineRule="auto"/>
        <w:ind w:left="741" w:right="0" w:hanging="359"/>
        <w:jc w:val="left"/>
        <w:rPr>
          <w:sz w:val="28"/>
        </w:rPr>
      </w:pPr>
      <w:r>
        <w:rPr>
          <w:spacing w:val="-2"/>
          <w:sz w:val="28"/>
        </w:rPr>
        <w:t>Missile(T1)</w:t>
      </w:r>
    </w:p>
    <w:p w14:paraId="3EAF277B">
      <w:pPr>
        <w:pStyle w:val="10"/>
        <w:numPr>
          <w:ilvl w:val="1"/>
          <w:numId w:val="26"/>
        </w:numPr>
        <w:tabs>
          <w:tab w:val="left" w:pos="741"/>
          <w:tab w:val="left" w:leader="dot" w:pos="7930"/>
        </w:tabs>
        <w:spacing w:before="162" w:after="0" w:line="240" w:lineRule="auto"/>
        <w:ind w:left="741" w:right="0" w:hanging="359"/>
        <w:jc w:val="left"/>
        <w:rPr>
          <w:sz w:val="28"/>
        </w:rPr>
      </w:pPr>
      <w:r>
        <w:rPr>
          <w:sz w:val="28"/>
        </w:rPr>
        <w:t>?p</w:t>
      </w:r>
      <w:r>
        <w:rPr>
          <w:spacing w:val="5"/>
          <w:sz w:val="28"/>
        </w:rPr>
        <w:t xml:space="preserve"> </w:t>
      </w:r>
      <w:r>
        <w:rPr>
          <w:sz w:val="28"/>
        </w:rPr>
        <w:t>Missiles(p)</w:t>
      </w:r>
      <w:r>
        <w:rPr>
          <w:spacing w:val="4"/>
          <w:sz w:val="28"/>
        </w:rPr>
        <w:t xml:space="preserve"> </w:t>
      </w:r>
      <w:r>
        <w:rPr>
          <w:rFonts w:ascii="Malgun Gothic" w:hAnsi="Malgun Gothic"/>
          <w:sz w:val="28"/>
        </w:rPr>
        <w:t>∧</w:t>
      </w:r>
      <w:r>
        <w:rPr>
          <w:rFonts w:ascii="Malgun Gothic" w:hAnsi="Malgun Gothic"/>
          <w:spacing w:val="-17"/>
          <w:sz w:val="28"/>
        </w:rPr>
        <w:t xml:space="preserve"> </w:t>
      </w:r>
      <w:r>
        <w:rPr>
          <w:sz w:val="28"/>
        </w:rPr>
        <w:t>Owns</w:t>
      </w:r>
      <w:r>
        <w:rPr>
          <w:spacing w:val="5"/>
          <w:sz w:val="28"/>
        </w:rPr>
        <w:t xml:space="preserve"> </w:t>
      </w:r>
      <w:r>
        <w:rPr>
          <w:sz w:val="28"/>
        </w:rPr>
        <w:t>(A,</w:t>
      </w:r>
      <w:r>
        <w:rPr>
          <w:spacing w:val="5"/>
          <w:sz w:val="28"/>
        </w:rPr>
        <w:t xml:space="preserve"> </w:t>
      </w:r>
      <w:r>
        <w:rPr>
          <w:sz w:val="28"/>
        </w:rPr>
        <w:t>p)</w:t>
      </w:r>
      <w:r>
        <w:rPr>
          <w:spacing w:val="5"/>
          <w:sz w:val="28"/>
        </w:rPr>
        <w:t xml:space="preserve"> </w:t>
      </w:r>
      <w:r>
        <w:rPr>
          <w:sz w:val="28"/>
        </w:rPr>
        <w:t>→</w:t>
      </w:r>
      <w:r>
        <w:rPr>
          <w:spacing w:val="5"/>
          <w:sz w:val="28"/>
        </w:rPr>
        <w:t xml:space="preserve"> </w:t>
      </w:r>
      <w:r>
        <w:rPr>
          <w:sz w:val="28"/>
        </w:rPr>
        <w:t>Sells</w:t>
      </w:r>
      <w:r>
        <w:rPr>
          <w:spacing w:val="5"/>
          <w:sz w:val="28"/>
        </w:rPr>
        <w:t xml:space="preserve"> </w:t>
      </w:r>
      <w:r>
        <w:rPr>
          <w:sz w:val="28"/>
        </w:rPr>
        <w:t>(Robert,</w:t>
      </w:r>
      <w:r>
        <w:rPr>
          <w:spacing w:val="5"/>
          <w:sz w:val="28"/>
        </w:rPr>
        <w:t xml:space="preserve"> </w:t>
      </w:r>
      <w:r>
        <w:rPr>
          <w:sz w:val="28"/>
        </w:rPr>
        <w:t>p,</w:t>
      </w:r>
      <w:r>
        <w:rPr>
          <w:spacing w:val="-11"/>
          <w:sz w:val="28"/>
        </w:rPr>
        <w:t xml:space="preserve"> </w:t>
      </w:r>
      <w:r>
        <w:rPr>
          <w:spacing w:val="-5"/>
          <w:sz w:val="28"/>
        </w:rPr>
        <w:t>A)</w:t>
      </w:r>
      <w:r>
        <w:rPr>
          <w:sz w:val="28"/>
        </w:rPr>
        <w:tab/>
      </w:r>
      <w:r>
        <w:rPr>
          <w:spacing w:val="-5"/>
          <w:sz w:val="28"/>
        </w:rPr>
        <w:t>(4)</w:t>
      </w:r>
    </w:p>
    <w:p w14:paraId="4227B36E">
      <w:pPr>
        <w:pStyle w:val="10"/>
        <w:numPr>
          <w:ilvl w:val="1"/>
          <w:numId w:val="26"/>
        </w:numPr>
        <w:tabs>
          <w:tab w:val="left" w:pos="741"/>
          <w:tab w:val="left" w:leader="dot" w:pos="5402"/>
        </w:tabs>
        <w:spacing w:before="198" w:after="0" w:line="240" w:lineRule="auto"/>
        <w:ind w:left="741" w:right="0" w:hanging="359"/>
        <w:jc w:val="left"/>
        <w:rPr>
          <w:sz w:val="28"/>
        </w:rPr>
      </w:pPr>
      <w:r>
        <w:rPr>
          <w:sz w:val="28"/>
        </w:rPr>
        <w:t>Missile(p)</w:t>
      </w:r>
      <w:r>
        <w:rPr>
          <w:spacing w:val="-14"/>
          <w:sz w:val="28"/>
        </w:rPr>
        <w:t xml:space="preserve"> </w:t>
      </w:r>
      <w:r>
        <w:rPr>
          <w:sz w:val="28"/>
        </w:rPr>
        <w:t>→</w:t>
      </w:r>
      <w:r>
        <w:rPr>
          <w:spacing w:val="-18"/>
          <w:sz w:val="28"/>
        </w:rPr>
        <w:t xml:space="preserve"> </w:t>
      </w:r>
      <w:r>
        <w:rPr>
          <w:sz w:val="28"/>
        </w:rPr>
        <w:t>Weapons</w:t>
      </w:r>
      <w:r>
        <w:rPr>
          <w:spacing w:val="-13"/>
          <w:sz w:val="28"/>
        </w:rPr>
        <w:t xml:space="preserve"> </w:t>
      </w:r>
      <w:r>
        <w:rPr>
          <w:spacing w:val="-5"/>
          <w:sz w:val="28"/>
        </w:rPr>
        <w:t>(p)</w:t>
      </w:r>
      <w:r>
        <w:rPr>
          <w:sz w:val="28"/>
        </w:rPr>
        <w:tab/>
      </w:r>
      <w:r>
        <w:rPr>
          <w:spacing w:val="-5"/>
          <w:sz w:val="28"/>
        </w:rPr>
        <w:t>(5)</w:t>
      </w:r>
    </w:p>
    <w:p w14:paraId="36AB1451">
      <w:pPr>
        <w:pStyle w:val="10"/>
        <w:numPr>
          <w:ilvl w:val="1"/>
          <w:numId w:val="26"/>
        </w:numPr>
        <w:tabs>
          <w:tab w:val="left" w:pos="741"/>
          <w:tab w:val="left" w:leader="dot" w:pos="6183"/>
        </w:tabs>
        <w:spacing w:before="273" w:after="0" w:line="240" w:lineRule="auto"/>
        <w:ind w:left="741" w:right="0" w:hanging="359"/>
        <w:jc w:val="left"/>
        <w:rPr>
          <w:sz w:val="28"/>
        </w:rPr>
      </w:pPr>
      <w:r>
        <w:rPr>
          <w:sz w:val="28"/>
        </w:rPr>
        <w:t>Enemy(p,</w:t>
      </w:r>
      <w:r>
        <w:rPr>
          <w:spacing w:val="-18"/>
          <w:sz w:val="28"/>
        </w:rPr>
        <w:t xml:space="preserve"> </w:t>
      </w:r>
      <w:r>
        <w:rPr>
          <w:sz w:val="28"/>
        </w:rPr>
        <w:t>America)</w:t>
      </w:r>
      <w:r>
        <w:rPr>
          <w:spacing w:val="-13"/>
          <w:sz w:val="28"/>
        </w:rPr>
        <w:t xml:space="preserve"> </w:t>
      </w:r>
      <w:r>
        <w:rPr>
          <w:spacing w:val="-2"/>
          <w:sz w:val="28"/>
        </w:rPr>
        <w:t>→Hostile(p)</w:t>
      </w:r>
      <w:r>
        <w:rPr>
          <w:sz w:val="28"/>
        </w:rPr>
        <w:tab/>
      </w:r>
      <w:r>
        <w:rPr>
          <w:spacing w:val="-5"/>
          <w:sz w:val="28"/>
        </w:rPr>
        <w:t>(6)</w:t>
      </w:r>
    </w:p>
    <w:p w14:paraId="1FD4B839">
      <w:pPr>
        <w:pStyle w:val="10"/>
        <w:numPr>
          <w:ilvl w:val="1"/>
          <w:numId w:val="26"/>
        </w:numPr>
        <w:tabs>
          <w:tab w:val="left" w:pos="741"/>
          <w:tab w:val="left" w:leader="dot" w:pos="4900"/>
        </w:tabs>
        <w:spacing w:before="273" w:after="0" w:line="240" w:lineRule="auto"/>
        <w:ind w:left="741" w:right="0" w:hanging="359"/>
        <w:jc w:val="left"/>
        <w:rPr>
          <w:sz w:val="28"/>
        </w:rPr>
      </w:pPr>
      <w:r>
        <w:rPr>
          <w:sz w:val="28"/>
        </w:rPr>
        <w:t>Enemy</w:t>
      </w:r>
      <w:r>
        <w:rPr>
          <w:spacing w:val="-6"/>
          <w:sz w:val="28"/>
        </w:rPr>
        <w:t xml:space="preserve"> </w:t>
      </w:r>
      <w:r>
        <w:rPr>
          <w:sz w:val="28"/>
        </w:rPr>
        <w:t>(A,</w:t>
      </w:r>
      <w:r>
        <w:rPr>
          <w:spacing w:val="-17"/>
          <w:sz w:val="28"/>
        </w:rPr>
        <w:t xml:space="preserve"> </w:t>
      </w:r>
      <w:r>
        <w:rPr>
          <w:spacing w:val="-2"/>
          <w:sz w:val="28"/>
        </w:rPr>
        <w:t>America)</w:t>
      </w:r>
      <w:r>
        <w:rPr>
          <w:sz w:val="28"/>
        </w:rPr>
        <w:tab/>
      </w:r>
      <w:r>
        <w:rPr>
          <w:spacing w:val="-5"/>
          <w:sz w:val="28"/>
        </w:rPr>
        <w:t>(7)</w:t>
      </w:r>
    </w:p>
    <w:p w14:paraId="2FE14074">
      <w:pPr>
        <w:pStyle w:val="10"/>
        <w:spacing w:after="0" w:line="240" w:lineRule="auto"/>
        <w:jc w:val="left"/>
        <w:rPr>
          <w:sz w:val="28"/>
        </w:rPr>
        <w:sectPr>
          <w:pgSz w:w="11920" w:h="16840"/>
          <w:pgMar w:top="1380" w:right="1417" w:bottom="320" w:left="1417" w:header="0" w:footer="89" w:gutter="0"/>
          <w:cols w:space="720" w:num="1"/>
        </w:sectPr>
      </w:pPr>
    </w:p>
    <w:p w14:paraId="0E5C95FF">
      <w:pPr>
        <w:pStyle w:val="10"/>
        <w:numPr>
          <w:ilvl w:val="1"/>
          <w:numId w:val="26"/>
        </w:numPr>
        <w:tabs>
          <w:tab w:val="left" w:pos="742"/>
          <w:tab w:val="left" w:leader="dot" w:pos="4753"/>
        </w:tabs>
        <w:spacing w:before="66" w:after="0" w:line="240" w:lineRule="auto"/>
        <w:ind w:left="742" w:right="0" w:hanging="359"/>
        <w:jc w:val="left"/>
        <w:rPr>
          <w:sz w:val="28"/>
        </w:rPr>
      </w:pPr>
      <w:r>
        <w:rPr>
          <w:spacing w:val="-2"/>
          <w:sz w:val="28"/>
        </w:rPr>
        <w:t>American(Robert).</w:t>
      </w:r>
      <w:r>
        <w:rPr>
          <w:sz w:val="28"/>
        </w:rPr>
        <w:tab/>
      </w:r>
      <w:r>
        <w:rPr>
          <w:spacing w:val="-5"/>
          <w:sz w:val="28"/>
        </w:rPr>
        <w:t>(8)</w:t>
      </w:r>
    </w:p>
    <w:p w14:paraId="71C21605">
      <w:pPr>
        <w:pStyle w:val="7"/>
        <w:spacing w:before="265"/>
      </w:pPr>
    </w:p>
    <w:p w14:paraId="0474E159">
      <w:pPr>
        <w:pStyle w:val="4"/>
      </w:pPr>
      <w:r>
        <w:t>Backward-Chaining</w:t>
      </w:r>
      <w:r>
        <w:rPr>
          <w:spacing w:val="-17"/>
        </w:rPr>
        <w:t xml:space="preserve"> </w:t>
      </w:r>
      <w:r>
        <w:rPr>
          <w:spacing w:val="-2"/>
        </w:rPr>
        <w:t>proof:</w:t>
      </w:r>
    </w:p>
    <w:p w14:paraId="5BED4791">
      <w:pPr>
        <w:pStyle w:val="7"/>
        <w:spacing w:before="14"/>
        <w:rPr>
          <w:b/>
        </w:rPr>
      </w:pPr>
    </w:p>
    <w:p w14:paraId="05FEB3A7">
      <w:pPr>
        <w:pStyle w:val="7"/>
        <w:spacing w:line="374" w:lineRule="auto"/>
        <w:ind w:left="23"/>
      </w:pPr>
      <w:r>
        <w:t>In</w:t>
      </w:r>
      <w:r>
        <w:rPr>
          <w:spacing w:val="80"/>
          <w:w w:val="150"/>
        </w:rPr>
        <w:t xml:space="preserve"> </w:t>
      </w:r>
      <w:r>
        <w:t>Backward</w:t>
      </w:r>
      <w:r>
        <w:rPr>
          <w:spacing w:val="80"/>
          <w:w w:val="150"/>
        </w:rPr>
        <w:t xml:space="preserve"> </w:t>
      </w:r>
      <w:r>
        <w:t>chaining,</w:t>
      </w:r>
      <w:r>
        <w:rPr>
          <w:spacing w:val="80"/>
          <w:w w:val="150"/>
        </w:rPr>
        <w:t xml:space="preserve"> </w:t>
      </w:r>
      <w:r>
        <w:t>we</w:t>
      </w:r>
      <w:r>
        <w:rPr>
          <w:spacing w:val="80"/>
          <w:w w:val="150"/>
        </w:rPr>
        <w:t xml:space="preserve"> </w:t>
      </w:r>
      <w:r>
        <w:t>will</w:t>
      </w:r>
      <w:r>
        <w:rPr>
          <w:spacing w:val="80"/>
          <w:w w:val="150"/>
        </w:rPr>
        <w:t xml:space="preserve"> </w:t>
      </w:r>
      <w:r>
        <w:t>start</w:t>
      </w:r>
      <w:r>
        <w:rPr>
          <w:spacing w:val="80"/>
          <w:w w:val="150"/>
        </w:rPr>
        <w:t xml:space="preserve"> </w:t>
      </w:r>
      <w:r>
        <w:t>with</w:t>
      </w:r>
      <w:r>
        <w:rPr>
          <w:spacing w:val="80"/>
          <w:w w:val="150"/>
        </w:rPr>
        <w:t xml:space="preserve"> </w:t>
      </w:r>
      <w:r>
        <w:t>our</w:t>
      </w:r>
      <w:r>
        <w:rPr>
          <w:spacing w:val="80"/>
          <w:w w:val="150"/>
        </w:rPr>
        <w:t xml:space="preserve"> </w:t>
      </w:r>
      <w:r>
        <w:t>goal</w:t>
      </w:r>
      <w:r>
        <w:rPr>
          <w:spacing w:val="80"/>
          <w:w w:val="150"/>
        </w:rPr>
        <w:t xml:space="preserve"> </w:t>
      </w:r>
      <w:r>
        <w:t>predicate,</w:t>
      </w:r>
      <w:r>
        <w:rPr>
          <w:spacing w:val="80"/>
        </w:rPr>
        <w:t xml:space="preserve"> </w:t>
      </w:r>
      <w:r>
        <w:t>which</w:t>
      </w:r>
      <w:r>
        <w:rPr>
          <w:spacing w:val="80"/>
        </w:rPr>
        <w:t xml:space="preserve"> </w:t>
      </w:r>
      <w:r>
        <w:t>is Criminal(Robert), and then infer further rules.</w:t>
      </w:r>
    </w:p>
    <w:p w14:paraId="5116EF05">
      <w:pPr>
        <w:pStyle w:val="7"/>
        <w:spacing w:before="242"/>
        <w:ind w:left="23"/>
      </w:pPr>
      <w:r>
        <w:rPr>
          <w:spacing w:val="-2"/>
        </w:rPr>
        <w:t>Step-</w:t>
      </w:r>
      <w:r>
        <w:rPr>
          <w:spacing w:val="-5"/>
        </w:rPr>
        <w:t>1:</w:t>
      </w:r>
    </w:p>
    <w:p w14:paraId="585F8471">
      <w:pPr>
        <w:pStyle w:val="7"/>
        <w:spacing w:before="99"/>
      </w:pPr>
    </w:p>
    <w:p w14:paraId="5976B26A">
      <w:pPr>
        <w:pStyle w:val="7"/>
        <w:spacing w:line="374" w:lineRule="auto"/>
        <w:ind w:left="23" w:right="48"/>
        <w:jc w:val="both"/>
      </w:pPr>
      <w:r>
        <w:t>At the first step, we</w:t>
      </w:r>
      <w:r>
        <w:rPr>
          <w:spacing w:val="-3"/>
        </w:rPr>
        <w:t xml:space="preserve"> </w:t>
      </w:r>
      <w:r>
        <w:t>will</w:t>
      </w:r>
      <w:r>
        <w:rPr>
          <w:spacing w:val="-3"/>
        </w:rPr>
        <w:t xml:space="preserve"> </w:t>
      </w:r>
      <w:r>
        <w:t>take</w:t>
      </w:r>
      <w:r>
        <w:rPr>
          <w:spacing w:val="-3"/>
        </w:rPr>
        <w:t xml:space="preserve"> </w:t>
      </w:r>
      <w:r>
        <w:t>the</w:t>
      </w:r>
      <w:r>
        <w:rPr>
          <w:spacing w:val="-3"/>
        </w:rPr>
        <w:t xml:space="preserve"> </w:t>
      </w:r>
      <w:r>
        <w:t>goal</w:t>
      </w:r>
      <w:r>
        <w:rPr>
          <w:spacing w:val="-3"/>
        </w:rPr>
        <w:t xml:space="preserve"> </w:t>
      </w:r>
      <w:r>
        <w:t>fact.</w:t>
      </w:r>
      <w:r>
        <w:rPr>
          <w:spacing w:val="-3"/>
        </w:rPr>
        <w:t xml:space="preserve"> </w:t>
      </w:r>
      <w:r>
        <w:t>And</w:t>
      </w:r>
      <w:r>
        <w:rPr>
          <w:spacing w:val="-3"/>
        </w:rPr>
        <w:t xml:space="preserve"> </w:t>
      </w:r>
      <w:r>
        <w:t>from</w:t>
      </w:r>
      <w:r>
        <w:rPr>
          <w:spacing w:val="-3"/>
        </w:rPr>
        <w:t xml:space="preserve"> </w:t>
      </w:r>
      <w:r>
        <w:t>the</w:t>
      </w:r>
      <w:r>
        <w:rPr>
          <w:spacing w:val="-3"/>
        </w:rPr>
        <w:t xml:space="preserve"> </w:t>
      </w:r>
      <w:r>
        <w:t>goal</w:t>
      </w:r>
      <w:r>
        <w:rPr>
          <w:spacing w:val="-3"/>
        </w:rPr>
        <w:t xml:space="preserve"> </w:t>
      </w:r>
      <w:r>
        <w:t>fact,</w:t>
      </w:r>
      <w:r>
        <w:rPr>
          <w:spacing w:val="-3"/>
        </w:rPr>
        <w:t xml:space="preserve"> </w:t>
      </w:r>
      <w:r>
        <w:t>we</w:t>
      </w:r>
      <w:r>
        <w:rPr>
          <w:spacing w:val="-3"/>
        </w:rPr>
        <w:t xml:space="preserve"> </w:t>
      </w:r>
      <w:r>
        <w:t>will</w:t>
      </w:r>
      <w:r>
        <w:rPr>
          <w:spacing w:val="-3"/>
        </w:rPr>
        <w:t xml:space="preserve"> </w:t>
      </w:r>
      <w:r>
        <w:t>infer other</w:t>
      </w:r>
      <w:r>
        <w:rPr>
          <w:spacing w:val="-3"/>
        </w:rPr>
        <w:t xml:space="preserve"> </w:t>
      </w:r>
      <w:r>
        <w:t>facts,</w:t>
      </w:r>
      <w:r>
        <w:rPr>
          <w:spacing w:val="-3"/>
        </w:rPr>
        <w:t xml:space="preserve"> </w:t>
      </w:r>
      <w:r>
        <w:t>and</w:t>
      </w:r>
      <w:r>
        <w:rPr>
          <w:spacing w:val="-3"/>
        </w:rPr>
        <w:t xml:space="preserve"> </w:t>
      </w:r>
      <w:r>
        <w:t>at</w:t>
      </w:r>
      <w:r>
        <w:rPr>
          <w:spacing w:val="-3"/>
        </w:rPr>
        <w:t xml:space="preserve"> </w:t>
      </w:r>
      <w:r>
        <w:t>last,</w:t>
      </w:r>
      <w:r>
        <w:rPr>
          <w:spacing w:val="-3"/>
        </w:rPr>
        <w:t xml:space="preserve"> </w:t>
      </w:r>
      <w:r>
        <w:t>we</w:t>
      </w:r>
      <w:r>
        <w:rPr>
          <w:spacing w:val="-3"/>
        </w:rPr>
        <w:t xml:space="preserve"> </w:t>
      </w:r>
      <w:r>
        <w:t>will</w:t>
      </w:r>
      <w:r>
        <w:rPr>
          <w:spacing w:val="-3"/>
        </w:rPr>
        <w:t xml:space="preserve"> </w:t>
      </w:r>
      <w:r>
        <w:t>prove</w:t>
      </w:r>
      <w:r>
        <w:rPr>
          <w:spacing w:val="-3"/>
        </w:rPr>
        <w:t xml:space="preserve"> </w:t>
      </w:r>
      <w:r>
        <w:t>those</w:t>
      </w:r>
      <w:r>
        <w:rPr>
          <w:spacing w:val="-3"/>
        </w:rPr>
        <w:t xml:space="preserve"> </w:t>
      </w:r>
      <w:r>
        <w:t>facts</w:t>
      </w:r>
      <w:r>
        <w:rPr>
          <w:spacing w:val="-3"/>
        </w:rPr>
        <w:t xml:space="preserve"> </w:t>
      </w:r>
      <w:r>
        <w:t>true.</w:t>
      </w:r>
      <w:r>
        <w:rPr>
          <w:spacing w:val="-3"/>
        </w:rPr>
        <w:t xml:space="preserve"> </w:t>
      </w:r>
      <w:r>
        <w:t>So</w:t>
      </w:r>
      <w:r>
        <w:rPr>
          <w:spacing w:val="-3"/>
        </w:rPr>
        <w:t xml:space="preserve"> </w:t>
      </w:r>
      <w:r>
        <w:t>our</w:t>
      </w:r>
      <w:r>
        <w:rPr>
          <w:spacing w:val="-3"/>
        </w:rPr>
        <w:t xml:space="preserve"> </w:t>
      </w:r>
      <w:r>
        <w:t>goal</w:t>
      </w:r>
      <w:r>
        <w:rPr>
          <w:spacing w:val="-3"/>
        </w:rPr>
        <w:t xml:space="preserve"> </w:t>
      </w:r>
      <w:r>
        <w:t>fact</w:t>
      </w:r>
      <w:r>
        <w:rPr>
          <w:spacing w:val="-3"/>
        </w:rPr>
        <w:t xml:space="preserve"> </w:t>
      </w:r>
      <w:r>
        <w:t>is</w:t>
      </w:r>
      <w:r>
        <w:rPr>
          <w:spacing w:val="-3"/>
        </w:rPr>
        <w:t xml:space="preserve"> </w:t>
      </w:r>
      <w:r>
        <w:t>"Robert is Criminal," so following is the predicate of it.</w:t>
      </w:r>
    </w:p>
    <w:p w14:paraId="6A610D10">
      <w:pPr>
        <w:pStyle w:val="7"/>
        <w:spacing w:before="138"/>
        <w:rPr>
          <w:sz w:val="20"/>
        </w:rPr>
      </w:pPr>
      <w:r>
        <w:rPr>
          <w:sz w:val="20"/>
        </w:rPr>
        <w:drawing>
          <wp:anchor distT="0" distB="0" distL="0" distR="0" simplePos="0" relativeHeight="251671552" behindDoc="1" locked="0" layoutInCell="1" allowOverlap="1">
            <wp:simplePos x="0" y="0"/>
            <wp:positionH relativeFrom="page">
              <wp:posOffset>933450</wp:posOffset>
            </wp:positionH>
            <wp:positionV relativeFrom="paragraph">
              <wp:posOffset>248920</wp:posOffset>
            </wp:positionV>
            <wp:extent cx="1371600" cy="428625"/>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2" cstate="print"/>
                    <a:stretch>
                      <a:fillRect/>
                    </a:stretch>
                  </pic:blipFill>
                  <pic:spPr>
                    <a:xfrm>
                      <a:off x="0" y="0"/>
                      <a:ext cx="1371600" cy="428625"/>
                    </a:xfrm>
                    <a:prstGeom prst="rect">
                      <a:avLst/>
                    </a:prstGeom>
                  </pic:spPr>
                </pic:pic>
              </a:graphicData>
            </a:graphic>
          </wp:anchor>
        </w:drawing>
      </w:r>
    </w:p>
    <w:p w14:paraId="01F89DA0">
      <w:pPr>
        <w:pStyle w:val="7"/>
        <w:spacing w:before="204"/>
      </w:pPr>
    </w:p>
    <w:p w14:paraId="63E6316D">
      <w:pPr>
        <w:pStyle w:val="7"/>
        <w:ind w:left="23"/>
      </w:pPr>
      <w:r>
        <w:rPr>
          <w:spacing w:val="-2"/>
        </w:rPr>
        <w:t>Step-</w:t>
      </w:r>
      <w:r>
        <w:rPr>
          <w:spacing w:val="-5"/>
        </w:rPr>
        <w:t>2:</w:t>
      </w:r>
    </w:p>
    <w:p w14:paraId="03D6D2C2">
      <w:pPr>
        <w:pStyle w:val="7"/>
        <w:spacing w:before="99"/>
      </w:pPr>
    </w:p>
    <w:p w14:paraId="1FCB80FE">
      <w:pPr>
        <w:pStyle w:val="7"/>
        <w:spacing w:before="1" w:line="374" w:lineRule="auto"/>
        <w:ind w:left="23" w:right="36"/>
        <w:jc w:val="both"/>
      </w:pPr>
      <w:r>
        <w:t>At the second step, we will infer other facts form goal fact which satisfies the rules. So as we can see in Rule-1, the goal predicate Criminal (Robert) is</w:t>
      </w:r>
      <w:r>
        <w:rPr>
          <w:spacing w:val="40"/>
        </w:rPr>
        <w:t xml:space="preserve"> </w:t>
      </w:r>
      <w:r>
        <w:t>present with substitution {Robert/P}. So we will add all the conjunctive facts below the first level and will replace p with Robert.</w:t>
      </w:r>
    </w:p>
    <w:p w14:paraId="0FF95E78">
      <w:pPr>
        <w:pStyle w:val="7"/>
        <w:spacing w:before="243"/>
        <w:ind w:left="23"/>
        <w:jc w:val="both"/>
      </w:pPr>
      <w:r>
        <w:t>Here</w:t>
      </w:r>
      <w:r>
        <w:rPr>
          <w:spacing w:val="-7"/>
        </w:rPr>
        <w:t xml:space="preserve"> </w:t>
      </w:r>
      <w:r>
        <w:t>we</w:t>
      </w:r>
      <w:r>
        <w:rPr>
          <w:spacing w:val="-4"/>
        </w:rPr>
        <w:t xml:space="preserve"> </w:t>
      </w:r>
      <w:r>
        <w:t>can</w:t>
      </w:r>
      <w:r>
        <w:rPr>
          <w:spacing w:val="-3"/>
        </w:rPr>
        <w:t xml:space="preserve"> </w:t>
      </w:r>
      <w:r>
        <w:t>see</w:t>
      </w:r>
      <w:r>
        <w:rPr>
          <w:spacing w:val="-18"/>
        </w:rPr>
        <w:t xml:space="preserve"> </w:t>
      </w:r>
      <w:r>
        <w:t>American</w:t>
      </w:r>
      <w:r>
        <w:rPr>
          <w:spacing w:val="-4"/>
        </w:rPr>
        <w:t xml:space="preserve"> </w:t>
      </w:r>
      <w:r>
        <w:t>(Robert)</w:t>
      </w:r>
      <w:r>
        <w:rPr>
          <w:spacing w:val="-3"/>
        </w:rPr>
        <w:t xml:space="preserve"> </w:t>
      </w:r>
      <w:r>
        <w:t>is</w:t>
      </w:r>
      <w:r>
        <w:rPr>
          <w:spacing w:val="-4"/>
        </w:rPr>
        <w:t xml:space="preserve"> </w:t>
      </w:r>
      <w:r>
        <w:t>a</w:t>
      </w:r>
      <w:r>
        <w:rPr>
          <w:spacing w:val="-4"/>
        </w:rPr>
        <w:t xml:space="preserve"> </w:t>
      </w:r>
      <w:r>
        <w:t>fact,</w:t>
      </w:r>
      <w:r>
        <w:rPr>
          <w:spacing w:val="-4"/>
        </w:rPr>
        <w:t xml:space="preserve"> </w:t>
      </w:r>
      <w:r>
        <w:t>so</w:t>
      </w:r>
      <w:r>
        <w:rPr>
          <w:spacing w:val="-3"/>
        </w:rPr>
        <w:t xml:space="preserve"> </w:t>
      </w:r>
      <w:r>
        <w:t>it</w:t>
      </w:r>
      <w:r>
        <w:rPr>
          <w:spacing w:val="-4"/>
        </w:rPr>
        <w:t xml:space="preserve"> </w:t>
      </w:r>
      <w:r>
        <w:t>is</w:t>
      </w:r>
      <w:r>
        <w:rPr>
          <w:spacing w:val="-4"/>
        </w:rPr>
        <w:t xml:space="preserve"> </w:t>
      </w:r>
      <w:r>
        <w:t>proved</w:t>
      </w:r>
      <w:r>
        <w:rPr>
          <w:spacing w:val="-3"/>
        </w:rPr>
        <w:t xml:space="preserve"> </w:t>
      </w:r>
      <w:r>
        <w:rPr>
          <w:spacing w:val="-2"/>
        </w:rPr>
        <w:t>here.</w:t>
      </w:r>
    </w:p>
    <w:p w14:paraId="65A0188B">
      <w:pPr>
        <w:pStyle w:val="7"/>
        <w:spacing w:after="0"/>
        <w:jc w:val="both"/>
        <w:sectPr>
          <w:pgSz w:w="11920" w:h="16840"/>
          <w:pgMar w:top="1420" w:right="1417" w:bottom="320" w:left="1417" w:header="0" w:footer="89" w:gutter="0"/>
          <w:cols w:space="720" w:num="1"/>
        </w:sectPr>
      </w:pPr>
    </w:p>
    <w:p w14:paraId="3514422E">
      <w:pPr>
        <w:pStyle w:val="7"/>
        <w:ind w:left="173"/>
        <w:rPr>
          <w:sz w:val="20"/>
        </w:rPr>
      </w:pPr>
      <w:r>
        <w:rPr>
          <w:sz w:val="20"/>
        </w:rPr>
        <w:drawing>
          <wp:inline distT="0" distB="0" distL="0" distR="0">
            <wp:extent cx="4648200" cy="2514600"/>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3" cstate="print"/>
                    <a:stretch>
                      <a:fillRect/>
                    </a:stretch>
                  </pic:blipFill>
                  <pic:spPr>
                    <a:xfrm>
                      <a:off x="0" y="0"/>
                      <a:ext cx="4648200" cy="2514600"/>
                    </a:xfrm>
                    <a:prstGeom prst="rect">
                      <a:avLst/>
                    </a:prstGeom>
                  </pic:spPr>
                </pic:pic>
              </a:graphicData>
            </a:graphic>
          </wp:inline>
        </w:drawing>
      </w:r>
    </w:p>
    <w:p w14:paraId="7C7D4807">
      <w:pPr>
        <w:pStyle w:val="7"/>
        <w:spacing w:before="289"/>
      </w:pPr>
    </w:p>
    <w:p w14:paraId="0CCCEFAF">
      <w:pPr>
        <w:pStyle w:val="7"/>
        <w:spacing w:line="374" w:lineRule="auto"/>
        <w:ind w:left="23" w:right="41"/>
        <w:jc w:val="both"/>
      </w:pPr>
      <w:r>
        <w:t>Step-3:t At step-3, we will extract further fact Missile(q) which infer from Weapon(q), as it satisfies Rule-(5). Weapon (q) is</w:t>
      </w:r>
      <w:r>
        <w:rPr>
          <w:spacing w:val="-7"/>
        </w:rPr>
        <w:t xml:space="preserve"> </w:t>
      </w:r>
      <w:r>
        <w:t>also</w:t>
      </w:r>
      <w:r>
        <w:rPr>
          <w:spacing w:val="-7"/>
        </w:rPr>
        <w:t xml:space="preserve"> </w:t>
      </w:r>
      <w:r>
        <w:t>true</w:t>
      </w:r>
      <w:r>
        <w:rPr>
          <w:spacing w:val="-7"/>
        </w:rPr>
        <w:t xml:space="preserve"> </w:t>
      </w:r>
      <w:r>
        <w:t>with</w:t>
      </w:r>
      <w:r>
        <w:rPr>
          <w:spacing w:val="-7"/>
        </w:rPr>
        <w:t xml:space="preserve"> </w:t>
      </w:r>
      <w:r>
        <w:t>the</w:t>
      </w:r>
      <w:r>
        <w:rPr>
          <w:spacing w:val="-7"/>
        </w:rPr>
        <w:t xml:space="preserve"> </w:t>
      </w:r>
      <w:r>
        <w:t>substitution of a constant T1 at q.</w:t>
      </w:r>
    </w:p>
    <w:p w14:paraId="24AE4DDC">
      <w:pPr>
        <w:pStyle w:val="7"/>
        <w:spacing w:before="19"/>
        <w:rPr>
          <w:sz w:val="20"/>
        </w:rPr>
      </w:pPr>
      <w:r>
        <w:rPr>
          <w:sz w:val="20"/>
        </w:rPr>
        <w:drawing>
          <wp:anchor distT="0" distB="0" distL="0" distR="0" simplePos="0" relativeHeight="251671552" behindDoc="1" locked="0" layoutInCell="1" allowOverlap="1">
            <wp:simplePos x="0" y="0"/>
            <wp:positionH relativeFrom="page">
              <wp:posOffset>1009650</wp:posOffset>
            </wp:positionH>
            <wp:positionV relativeFrom="paragraph">
              <wp:posOffset>173355</wp:posOffset>
            </wp:positionV>
            <wp:extent cx="4601845" cy="331914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4" cstate="print"/>
                    <a:stretch>
                      <a:fillRect/>
                    </a:stretch>
                  </pic:blipFill>
                  <pic:spPr>
                    <a:xfrm>
                      <a:off x="0" y="0"/>
                      <a:ext cx="4601718" cy="3319272"/>
                    </a:xfrm>
                    <a:prstGeom prst="rect">
                      <a:avLst/>
                    </a:prstGeom>
                  </pic:spPr>
                </pic:pic>
              </a:graphicData>
            </a:graphic>
          </wp:anchor>
        </w:drawing>
      </w:r>
    </w:p>
    <w:p w14:paraId="74D7FBB7">
      <w:pPr>
        <w:pStyle w:val="7"/>
        <w:spacing w:after="0"/>
        <w:rPr>
          <w:sz w:val="20"/>
        </w:rPr>
        <w:sectPr>
          <w:pgSz w:w="11920" w:h="16840"/>
          <w:pgMar w:top="1580" w:right="1417" w:bottom="320" w:left="1417" w:header="0" w:footer="89" w:gutter="0"/>
          <w:cols w:space="720" w:num="1"/>
        </w:sectPr>
      </w:pPr>
    </w:p>
    <w:p w14:paraId="788A42BA">
      <w:pPr>
        <w:pStyle w:val="7"/>
        <w:spacing w:before="60"/>
        <w:ind w:left="23"/>
      </w:pPr>
      <w:r>
        <w:rPr>
          <w:spacing w:val="-2"/>
        </w:rPr>
        <w:t>Step-</w:t>
      </w:r>
      <w:r>
        <w:rPr>
          <w:spacing w:val="-5"/>
        </w:rPr>
        <w:t>4:</w:t>
      </w:r>
    </w:p>
    <w:p w14:paraId="499BDA3E">
      <w:pPr>
        <w:pStyle w:val="7"/>
        <w:spacing w:before="99"/>
      </w:pPr>
    </w:p>
    <w:p w14:paraId="68DC3058">
      <w:pPr>
        <w:pStyle w:val="7"/>
        <w:spacing w:line="374" w:lineRule="auto"/>
        <w:ind w:left="23" w:right="40"/>
        <w:jc w:val="both"/>
      </w:pPr>
      <w:r>
        <w:t>At step-4, we can infer facts Missile(T1) and Owns(A, T1) form Sells(Robert, T1, r) which satisfies the Rule- 4, with the substitution of A in place of r. So these two statements are proved here.</w:t>
      </w:r>
    </w:p>
    <w:p w14:paraId="4645FA67">
      <w:pPr>
        <w:pStyle w:val="7"/>
        <w:spacing w:before="138"/>
        <w:rPr>
          <w:sz w:val="20"/>
        </w:rPr>
      </w:pPr>
      <w:r>
        <w:rPr>
          <w:sz w:val="20"/>
        </w:rPr>
        <w:drawing>
          <wp:anchor distT="0" distB="0" distL="0" distR="0" simplePos="0" relativeHeight="251672576" behindDoc="1" locked="0" layoutInCell="1" allowOverlap="1">
            <wp:simplePos x="0" y="0"/>
            <wp:positionH relativeFrom="page">
              <wp:posOffset>1009650</wp:posOffset>
            </wp:positionH>
            <wp:positionV relativeFrom="paragraph">
              <wp:posOffset>248920</wp:posOffset>
            </wp:positionV>
            <wp:extent cx="4648200" cy="3352800"/>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5" cstate="print"/>
                    <a:stretch>
                      <a:fillRect/>
                    </a:stretch>
                  </pic:blipFill>
                  <pic:spPr>
                    <a:xfrm>
                      <a:off x="0" y="0"/>
                      <a:ext cx="4648200" cy="3352800"/>
                    </a:xfrm>
                    <a:prstGeom prst="rect">
                      <a:avLst/>
                    </a:prstGeom>
                  </pic:spPr>
                </pic:pic>
              </a:graphicData>
            </a:graphic>
          </wp:anchor>
        </w:drawing>
      </w:r>
    </w:p>
    <w:p w14:paraId="58E7A900">
      <w:pPr>
        <w:pStyle w:val="7"/>
      </w:pPr>
    </w:p>
    <w:p w14:paraId="4A3F46A3">
      <w:pPr>
        <w:pStyle w:val="7"/>
        <w:spacing w:before="62"/>
      </w:pPr>
    </w:p>
    <w:p w14:paraId="40D3A584">
      <w:pPr>
        <w:pStyle w:val="7"/>
        <w:ind w:left="23"/>
      </w:pPr>
      <w:r>
        <w:rPr>
          <w:spacing w:val="-2"/>
        </w:rPr>
        <w:t>Step-</w:t>
      </w:r>
      <w:r>
        <w:rPr>
          <w:spacing w:val="-5"/>
        </w:rPr>
        <w:t>5:</w:t>
      </w:r>
    </w:p>
    <w:p w14:paraId="6DC92440">
      <w:pPr>
        <w:pStyle w:val="7"/>
        <w:spacing w:before="99"/>
      </w:pPr>
    </w:p>
    <w:p w14:paraId="6F62B719">
      <w:pPr>
        <w:pStyle w:val="7"/>
        <w:spacing w:before="1" w:line="374" w:lineRule="auto"/>
        <w:ind w:left="23" w:right="44"/>
        <w:jc w:val="both"/>
      </w:pPr>
      <w:r>
        <w:t xml:space="preserve">At step-5, we can infer the fact Enemy(A, America) from Hostile(A) which satisfies Rule- 6. And hence all the statements are proved true using backward </w:t>
      </w:r>
      <w:r>
        <w:rPr>
          <w:spacing w:val="-2"/>
        </w:rPr>
        <w:t>chaining.</w:t>
      </w:r>
    </w:p>
    <w:p w14:paraId="256C47B4">
      <w:pPr>
        <w:pStyle w:val="7"/>
        <w:spacing w:after="0" w:line="374" w:lineRule="auto"/>
        <w:jc w:val="both"/>
        <w:sectPr>
          <w:pgSz w:w="11920" w:h="16840"/>
          <w:pgMar w:top="1380" w:right="1417" w:bottom="320" w:left="1417" w:header="0" w:footer="89" w:gutter="0"/>
          <w:cols w:space="720" w:num="1"/>
        </w:sectPr>
      </w:pPr>
    </w:p>
    <w:p w14:paraId="3D36B5BA">
      <w:pPr>
        <w:pStyle w:val="7"/>
        <w:ind w:left="113"/>
        <w:rPr>
          <w:sz w:val="20"/>
        </w:rPr>
      </w:pPr>
      <w:r>
        <w:rPr>
          <w:sz w:val="20"/>
        </w:rPr>
        <w:drawing>
          <wp:inline distT="0" distB="0" distL="0" distR="0">
            <wp:extent cx="4676775" cy="3390900"/>
            <wp:effectExtent l="0" t="0" r="0" b="0"/>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6" cstate="print"/>
                    <a:stretch>
                      <a:fillRect/>
                    </a:stretch>
                  </pic:blipFill>
                  <pic:spPr>
                    <a:xfrm>
                      <a:off x="0" y="0"/>
                      <a:ext cx="4676775" cy="3390900"/>
                    </a:xfrm>
                    <a:prstGeom prst="rect">
                      <a:avLst/>
                    </a:prstGeom>
                  </pic:spPr>
                </pic:pic>
              </a:graphicData>
            </a:graphic>
          </wp:inline>
        </w:drawing>
      </w:r>
    </w:p>
    <w:p w14:paraId="7F248976">
      <w:pPr>
        <w:pStyle w:val="7"/>
        <w:spacing w:before="297"/>
        <w:rPr>
          <w:sz w:val="36"/>
        </w:rPr>
      </w:pPr>
    </w:p>
    <w:p w14:paraId="0ED818BB">
      <w:pPr>
        <w:pStyle w:val="3"/>
        <w:tabs>
          <w:tab w:val="left" w:pos="1915"/>
          <w:tab w:val="left" w:pos="3474"/>
          <w:tab w:val="left" w:pos="5314"/>
          <w:tab w:val="left" w:pos="6920"/>
          <w:tab w:val="left" w:pos="7785"/>
        </w:tabs>
        <w:spacing w:line="312" w:lineRule="auto"/>
        <w:ind w:right="39"/>
      </w:pPr>
      <w:r>
        <w:rPr>
          <w:spacing w:val="-2"/>
        </w:rPr>
        <w:t>Difference</w:t>
      </w:r>
      <w:r>
        <w:tab/>
      </w:r>
      <w:r>
        <w:rPr>
          <w:spacing w:val="-2"/>
        </w:rPr>
        <w:t>between</w:t>
      </w:r>
      <w:r>
        <w:tab/>
      </w:r>
      <w:r>
        <w:rPr>
          <w:spacing w:val="-2"/>
        </w:rPr>
        <w:t>backward</w:t>
      </w:r>
      <w:r>
        <w:tab/>
      </w:r>
      <w:r>
        <w:rPr>
          <w:spacing w:val="-2"/>
        </w:rPr>
        <w:t>chaining</w:t>
      </w:r>
      <w:r>
        <w:tab/>
      </w:r>
      <w:r>
        <w:rPr>
          <w:spacing w:val="-4"/>
        </w:rPr>
        <w:t>and</w:t>
      </w:r>
      <w:r>
        <w:tab/>
      </w:r>
      <w:r>
        <w:rPr>
          <w:spacing w:val="-2"/>
        </w:rPr>
        <w:t>forward chaining</w:t>
      </w:r>
    </w:p>
    <w:p w14:paraId="0FFFEC11">
      <w:pPr>
        <w:pStyle w:val="7"/>
        <w:spacing w:before="240" w:line="374" w:lineRule="auto"/>
        <w:ind w:left="23"/>
      </w:pPr>
      <w:r>
        <w:t>Following</w:t>
      </w:r>
      <w:r>
        <w:rPr>
          <w:spacing w:val="80"/>
        </w:rPr>
        <w:t xml:space="preserve"> </w:t>
      </w:r>
      <w:r>
        <w:t>is</w:t>
      </w:r>
      <w:r>
        <w:rPr>
          <w:spacing w:val="80"/>
        </w:rPr>
        <w:t xml:space="preserve"> </w:t>
      </w:r>
      <w:r>
        <w:t>the</w:t>
      </w:r>
      <w:r>
        <w:rPr>
          <w:spacing w:val="80"/>
        </w:rPr>
        <w:t xml:space="preserve"> </w:t>
      </w:r>
      <w:r>
        <w:t>difference</w:t>
      </w:r>
      <w:r>
        <w:rPr>
          <w:spacing w:val="80"/>
        </w:rPr>
        <w:t xml:space="preserve"> </w:t>
      </w:r>
      <w:r>
        <w:t>between</w:t>
      </w:r>
      <w:r>
        <w:rPr>
          <w:spacing w:val="80"/>
        </w:rPr>
        <w:t xml:space="preserve"> </w:t>
      </w:r>
      <w:r>
        <w:t>the</w:t>
      </w:r>
      <w:r>
        <w:rPr>
          <w:spacing w:val="80"/>
        </w:rPr>
        <w:t xml:space="preserve"> </w:t>
      </w:r>
      <w:r>
        <w:t>forward</w:t>
      </w:r>
      <w:r>
        <w:rPr>
          <w:spacing w:val="80"/>
        </w:rPr>
        <w:t xml:space="preserve"> </w:t>
      </w:r>
      <w:r>
        <w:t>chaining</w:t>
      </w:r>
      <w:r>
        <w:rPr>
          <w:spacing w:val="80"/>
        </w:rPr>
        <w:t xml:space="preserve"> </w:t>
      </w:r>
      <w:r>
        <w:t>and</w:t>
      </w:r>
      <w:r>
        <w:rPr>
          <w:spacing w:val="80"/>
        </w:rPr>
        <w:t xml:space="preserve"> </w:t>
      </w:r>
      <w:r>
        <w:t xml:space="preserve">backward </w:t>
      </w:r>
      <w:r>
        <w:rPr>
          <w:spacing w:val="-2"/>
        </w:rPr>
        <w:t>chaining:</w:t>
      </w:r>
    </w:p>
    <w:p w14:paraId="22455868">
      <w:pPr>
        <w:pStyle w:val="7"/>
        <w:spacing w:before="26"/>
      </w:pPr>
    </w:p>
    <w:p w14:paraId="2A31F3D5">
      <w:pPr>
        <w:pStyle w:val="10"/>
        <w:numPr>
          <w:ilvl w:val="0"/>
          <w:numId w:val="27"/>
        </w:numPr>
        <w:tabs>
          <w:tab w:val="left" w:pos="743"/>
        </w:tabs>
        <w:spacing w:before="0" w:after="0" w:line="374" w:lineRule="auto"/>
        <w:ind w:left="743" w:right="38" w:hanging="360"/>
        <w:jc w:val="both"/>
        <w:rPr>
          <w:sz w:val="28"/>
        </w:rPr>
      </w:pPr>
      <w:r>
        <w:rPr>
          <w:sz w:val="28"/>
        </w:rPr>
        <w:t>Forward chaining as the name suggests, start from the known facts and move forward by applying inference rules to extract more data, and it continues until it reaches to the goal, whereas backward chaining starts from the goal, move backward by using inference rules to determine the facts that satisfy the goal.</w:t>
      </w:r>
    </w:p>
    <w:p w14:paraId="3063A6F5">
      <w:pPr>
        <w:pStyle w:val="10"/>
        <w:numPr>
          <w:ilvl w:val="0"/>
          <w:numId w:val="27"/>
        </w:numPr>
        <w:tabs>
          <w:tab w:val="left" w:pos="743"/>
        </w:tabs>
        <w:spacing w:before="96" w:after="0" w:line="374" w:lineRule="auto"/>
        <w:ind w:left="743" w:right="36" w:hanging="360"/>
        <w:jc w:val="both"/>
        <w:rPr>
          <w:sz w:val="28"/>
        </w:rPr>
      </w:pPr>
      <w:r>
        <w:rPr>
          <w:sz w:val="28"/>
        </w:rPr>
        <w:t>Forward chaining is called a data-driven inference technique, whereas backward chaining is called a goal-driven inference technique.</w:t>
      </w:r>
    </w:p>
    <w:p w14:paraId="66202E88">
      <w:pPr>
        <w:pStyle w:val="10"/>
        <w:numPr>
          <w:ilvl w:val="0"/>
          <w:numId w:val="27"/>
        </w:numPr>
        <w:tabs>
          <w:tab w:val="left" w:pos="743"/>
        </w:tabs>
        <w:spacing w:before="94" w:after="0" w:line="374" w:lineRule="auto"/>
        <w:ind w:left="743" w:right="46" w:hanging="360"/>
        <w:jc w:val="both"/>
        <w:rPr>
          <w:sz w:val="28"/>
        </w:rPr>
      </w:pPr>
      <w:r>
        <w:rPr>
          <w:sz w:val="28"/>
        </w:rPr>
        <w:t>Forward chaining is known as the down-up approach, whereas backward chaining is known as a top-down approach.</w:t>
      </w:r>
    </w:p>
    <w:p w14:paraId="55EFCAFD">
      <w:pPr>
        <w:pStyle w:val="10"/>
        <w:spacing w:after="0" w:line="374" w:lineRule="auto"/>
        <w:jc w:val="both"/>
        <w:rPr>
          <w:sz w:val="28"/>
        </w:rPr>
        <w:sectPr>
          <w:pgSz w:w="11920" w:h="16840"/>
          <w:pgMar w:top="1900" w:right="1417" w:bottom="320" w:left="1417" w:header="0" w:footer="89" w:gutter="0"/>
          <w:cols w:space="720" w:num="1"/>
        </w:sectPr>
      </w:pPr>
    </w:p>
    <w:p w14:paraId="37D0DEFA">
      <w:pPr>
        <w:pStyle w:val="10"/>
        <w:numPr>
          <w:ilvl w:val="0"/>
          <w:numId w:val="27"/>
        </w:numPr>
        <w:tabs>
          <w:tab w:val="left" w:pos="743"/>
        </w:tabs>
        <w:spacing w:before="66" w:after="0" w:line="374" w:lineRule="auto"/>
        <w:ind w:left="743" w:right="42" w:hanging="360"/>
        <w:jc w:val="both"/>
        <w:rPr>
          <w:sz w:val="28"/>
        </w:rPr>
      </w:pPr>
      <w:r>
        <w:rPr>
          <w:sz w:val="28"/>
        </w:rPr>
        <w:t>Forward chaining uses breadth-first search strategy, whereas backward chaining uses depth-first search strategy.</w:t>
      </w:r>
    </w:p>
    <w:p w14:paraId="4B4E2188">
      <w:pPr>
        <w:pStyle w:val="10"/>
        <w:numPr>
          <w:ilvl w:val="0"/>
          <w:numId w:val="27"/>
        </w:numPr>
        <w:tabs>
          <w:tab w:val="left" w:pos="743"/>
        </w:tabs>
        <w:spacing w:before="93" w:after="0" w:line="374" w:lineRule="auto"/>
        <w:ind w:left="743" w:right="41" w:hanging="360"/>
        <w:jc w:val="both"/>
        <w:rPr>
          <w:sz w:val="28"/>
        </w:rPr>
      </w:pPr>
      <w:r>
        <w:rPr>
          <w:sz w:val="28"/>
        </w:rPr>
        <w:t xml:space="preserve">Forward and backward chaining both applies Modus ponens inference </w:t>
      </w:r>
      <w:r>
        <w:rPr>
          <w:spacing w:val="-2"/>
          <w:sz w:val="28"/>
        </w:rPr>
        <w:t>rule.</w:t>
      </w:r>
    </w:p>
    <w:p w14:paraId="76A2B506">
      <w:pPr>
        <w:pStyle w:val="10"/>
        <w:numPr>
          <w:ilvl w:val="0"/>
          <w:numId w:val="27"/>
        </w:numPr>
        <w:tabs>
          <w:tab w:val="left" w:pos="743"/>
        </w:tabs>
        <w:spacing w:before="94" w:after="0" w:line="374" w:lineRule="auto"/>
        <w:ind w:left="743" w:right="43" w:hanging="360"/>
        <w:jc w:val="both"/>
        <w:rPr>
          <w:sz w:val="28"/>
        </w:rPr>
      </w:pPr>
      <w:r>
        <w:rPr>
          <w:sz w:val="28"/>
        </w:rPr>
        <w:t>Forward chaining can be used for tasks such as planning, design process monitoring, diagnosis, and classification, whereas</w:t>
      </w:r>
      <w:r>
        <w:rPr>
          <w:spacing w:val="-6"/>
          <w:sz w:val="28"/>
        </w:rPr>
        <w:t xml:space="preserve"> </w:t>
      </w:r>
      <w:r>
        <w:rPr>
          <w:sz w:val="28"/>
        </w:rPr>
        <w:t>backward</w:t>
      </w:r>
      <w:r>
        <w:rPr>
          <w:spacing w:val="-6"/>
          <w:sz w:val="28"/>
        </w:rPr>
        <w:t xml:space="preserve"> </w:t>
      </w:r>
      <w:r>
        <w:rPr>
          <w:sz w:val="28"/>
        </w:rPr>
        <w:t>chaining</w:t>
      </w:r>
      <w:r>
        <w:rPr>
          <w:spacing w:val="-6"/>
          <w:sz w:val="28"/>
        </w:rPr>
        <w:t xml:space="preserve"> </w:t>
      </w:r>
      <w:r>
        <w:rPr>
          <w:sz w:val="28"/>
        </w:rPr>
        <w:t>can be used for classification and diagnosis tasks.</w:t>
      </w:r>
    </w:p>
    <w:p w14:paraId="17E4C503">
      <w:pPr>
        <w:pStyle w:val="10"/>
        <w:numPr>
          <w:ilvl w:val="0"/>
          <w:numId w:val="27"/>
        </w:numPr>
        <w:tabs>
          <w:tab w:val="left" w:pos="743"/>
        </w:tabs>
        <w:spacing w:before="94" w:after="0" w:line="374" w:lineRule="auto"/>
        <w:ind w:left="743" w:right="42" w:hanging="360"/>
        <w:jc w:val="both"/>
        <w:rPr>
          <w:sz w:val="28"/>
        </w:rPr>
      </w:pPr>
      <w:r>
        <w:rPr>
          <w:sz w:val="28"/>
        </w:rPr>
        <w:t>Forward chaining can be like an exhaustive search, whereas backward chaining tries to avoid the unnecessary path of reasoning.</w:t>
      </w:r>
    </w:p>
    <w:p w14:paraId="2B9EE43F">
      <w:pPr>
        <w:pStyle w:val="10"/>
        <w:numPr>
          <w:ilvl w:val="0"/>
          <w:numId w:val="27"/>
        </w:numPr>
        <w:tabs>
          <w:tab w:val="left" w:pos="743"/>
        </w:tabs>
        <w:spacing w:before="94" w:after="0" w:line="374" w:lineRule="auto"/>
        <w:ind w:left="743" w:right="37" w:hanging="360"/>
        <w:jc w:val="both"/>
        <w:rPr>
          <w:sz w:val="28"/>
        </w:rPr>
      </w:pPr>
      <w:r>
        <w:rPr>
          <w:sz w:val="28"/>
        </w:rPr>
        <w:t xml:space="preserve">In forward-chaining there can be various ASK questions from the knowledge base, whereas in backward chaining there can be fewer ASK </w:t>
      </w:r>
      <w:r>
        <w:rPr>
          <w:spacing w:val="-2"/>
          <w:sz w:val="28"/>
        </w:rPr>
        <w:t>questions.</w:t>
      </w:r>
    </w:p>
    <w:p w14:paraId="7E5EAC97">
      <w:pPr>
        <w:pStyle w:val="10"/>
        <w:numPr>
          <w:ilvl w:val="0"/>
          <w:numId w:val="27"/>
        </w:numPr>
        <w:tabs>
          <w:tab w:val="left" w:pos="743"/>
        </w:tabs>
        <w:spacing w:before="94" w:after="0" w:line="374" w:lineRule="auto"/>
        <w:ind w:left="743" w:right="38" w:hanging="360"/>
        <w:jc w:val="both"/>
        <w:rPr>
          <w:sz w:val="28"/>
        </w:rPr>
      </w:pPr>
      <w:r>
        <w:rPr>
          <w:sz w:val="28"/>
        </w:rPr>
        <w:t>Forward chaining is slow as it checks for all</w:t>
      </w:r>
      <w:r>
        <w:rPr>
          <w:spacing w:val="-4"/>
          <w:sz w:val="28"/>
        </w:rPr>
        <w:t xml:space="preserve"> </w:t>
      </w:r>
      <w:r>
        <w:rPr>
          <w:sz w:val="28"/>
        </w:rPr>
        <w:t>the</w:t>
      </w:r>
      <w:r>
        <w:rPr>
          <w:spacing w:val="-4"/>
          <w:sz w:val="28"/>
        </w:rPr>
        <w:t xml:space="preserve"> </w:t>
      </w:r>
      <w:r>
        <w:rPr>
          <w:sz w:val="28"/>
        </w:rPr>
        <w:t>rules,</w:t>
      </w:r>
      <w:r>
        <w:rPr>
          <w:spacing w:val="-4"/>
          <w:sz w:val="28"/>
        </w:rPr>
        <w:t xml:space="preserve"> </w:t>
      </w:r>
      <w:r>
        <w:rPr>
          <w:sz w:val="28"/>
        </w:rPr>
        <w:t>whereas</w:t>
      </w:r>
      <w:r>
        <w:rPr>
          <w:spacing w:val="-4"/>
          <w:sz w:val="28"/>
        </w:rPr>
        <w:t xml:space="preserve"> </w:t>
      </w:r>
      <w:r>
        <w:rPr>
          <w:sz w:val="28"/>
        </w:rPr>
        <w:t>backward chaining is fast as it checks few required rules only.</w:t>
      </w:r>
    </w:p>
    <w:p w14:paraId="41B16F49">
      <w:pPr>
        <w:pStyle w:val="10"/>
        <w:spacing w:after="0" w:line="374" w:lineRule="auto"/>
        <w:jc w:val="both"/>
        <w:rPr>
          <w:sz w:val="28"/>
        </w:rPr>
        <w:sectPr>
          <w:pgSz w:w="11920" w:h="16840"/>
          <w:pgMar w:top="1420" w:right="1417" w:bottom="320" w:left="1417" w:header="0" w:footer="89" w:gutter="0"/>
          <w:cols w:space="720" w:num="1"/>
        </w:sectPr>
      </w:pPr>
    </w:p>
    <w:p w14:paraId="1D71B6B0">
      <w:pPr>
        <w:pStyle w:val="7"/>
        <w:spacing w:before="7"/>
        <w:rPr>
          <w:sz w:val="2"/>
        </w:rPr>
      </w:pPr>
    </w:p>
    <w:tbl>
      <w:tblPr>
        <w:tblStyle w:val="6"/>
        <w:tblW w:w="0" w:type="auto"/>
        <w:tblInd w:w="43" w:type="dxa"/>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Layout w:type="fixed"/>
        <w:tblCellMar>
          <w:top w:w="0" w:type="dxa"/>
          <w:left w:w="0" w:type="dxa"/>
          <w:bottom w:w="0" w:type="dxa"/>
          <w:right w:w="0" w:type="dxa"/>
        </w:tblCellMar>
      </w:tblPr>
      <w:tblGrid>
        <w:gridCol w:w="700"/>
        <w:gridCol w:w="4000"/>
        <w:gridCol w:w="4320"/>
      </w:tblGrid>
      <w:tr w14:paraId="5B58628A">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2360" w:hRule="atLeast"/>
        </w:trPr>
        <w:tc>
          <w:tcPr>
            <w:tcW w:w="9020" w:type="dxa"/>
            <w:gridSpan w:val="3"/>
            <w:tcBorders>
              <w:top w:val="nil"/>
              <w:left w:val="nil"/>
              <w:bottom w:val="nil"/>
              <w:right w:val="nil"/>
            </w:tcBorders>
          </w:tcPr>
          <w:p w14:paraId="0764756B">
            <w:pPr>
              <w:pStyle w:val="11"/>
              <w:spacing w:before="98"/>
              <w:rPr>
                <w:sz w:val="28"/>
              </w:rPr>
            </w:pPr>
          </w:p>
          <w:p w14:paraId="4BCEF04A">
            <w:pPr>
              <w:pStyle w:val="11"/>
              <w:tabs>
                <w:tab w:val="left" w:pos="884"/>
                <w:tab w:val="left" w:pos="4889"/>
              </w:tabs>
              <w:spacing w:line="374" w:lineRule="auto"/>
              <w:ind w:left="179" w:right="1897"/>
              <w:rPr>
                <w:sz w:val="28"/>
              </w:rPr>
            </w:pPr>
            <w:r>
              <w:rPr>
                <w:sz w:val="28"/>
              </w:rPr>
              <mc:AlternateContent>
                <mc:Choice Requires="wpg">
                  <w:drawing>
                    <wp:anchor distT="0" distB="0" distL="0" distR="0" simplePos="0" relativeHeight="251663360" behindDoc="1" locked="0" layoutInCell="1" allowOverlap="1">
                      <wp:simplePos x="0" y="0"/>
                      <wp:positionH relativeFrom="column">
                        <wp:posOffset>-6350</wp:posOffset>
                      </wp:positionH>
                      <wp:positionV relativeFrom="paragraph">
                        <wp:posOffset>-266065</wp:posOffset>
                      </wp:positionV>
                      <wp:extent cx="5734050" cy="1495425"/>
                      <wp:effectExtent l="0" t="0" r="0" b="0"/>
                      <wp:wrapNone/>
                      <wp:docPr id="45" name="Group 45"/>
                      <wp:cNvGraphicFramePr/>
                      <a:graphic xmlns:a="http://schemas.openxmlformats.org/drawingml/2006/main">
                        <a:graphicData uri="http://schemas.microsoft.com/office/word/2010/wordprocessingGroup">
                          <wpg:wgp>
                            <wpg:cNvGrpSpPr/>
                            <wpg:grpSpPr>
                              <a:xfrm>
                                <a:off x="0" y="0"/>
                                <a:ext cx="5734050" cy="1495425"/>
                                <a:chOff x="0" y="0"/>
                                <a:chExt cx="5734050" cy="1495425"/>
                              </a:xfrm>
                            </wpg:grpSpPr>
                            <wps:wsp>
                              <wps:cNvPr id="46" name="Graphic 46"/>
                              <wps:cNvSpPr/>
                              <wps:spPr>
                                <a:xfrm>
                                  <a:off x="0" y="0"/>
                                  <a:ext cx="5734050" cy="1495425"/>
                                </a:xfrm>
                                <a:custGeom>
                                  <a:avLst/>
                                  <a:gdLst/>
                                  <a:ahLst/>
                                  <a:cxnLst/>
                                  <a:rect l="l" t="t" r="r" b="b"/>
                                  <a:pathLst>
                                    <a:path w="5734050" h="1495425">
                                      <a:moveTo>
                                        <a:pt x="5734050" y="0"/>
                                      </a:moveTo>
                                      <a:lnTo>
                                        <a:pt x="2990850" y="0"/>
                                      </a:lnTo>
                                      <a:lnTo>
                                        <a:pt x="447675" y="0"/>
                                      </a:lnTo>
                                      <a:lnTo>
                                        <a:pt x="0" y="0"/>
                                      </a:lnTo>
                                      <a:lnTo>
                                        <a:pt x="0" y="1495425"/>
                                      </a:lnTo>
                                      <a:lnTo>
                                        <a:pt x="447675" y="1495425"/>
                                      </a:lnTo>
                                      <a:lnTo>
                                        <a:pt x="2990850" y="1495425"/>
                                      </a:lnTo>
                                      <a:lnTo>
                                        <a:pt x="5734050" y="1495425"/>
                                      </a:lnTo>
                                      <a:lnTo>
                                        <a:pt x="5734050" y="0"/>
                                      </a:lnTo>
                                      <a:close/>
                                    </a:path>
                                  </a:pathLst>
                                </a:custGeom>
                                <a:solidFill>
                                  <a:srgbClr val="C7CCBD"/>
                                </a:solidFill>
                              </wps:spPr>
                              <wps:bodyPr wrap="square" lIns="0" tIns="0" rIns="0" bIns="0" rtlCol="0">
                                <a:noAutofit/>
                              </wps:bodyPr>
                            </wps:wsp>
                            <wps:wsp>
                              <wps:cNvPr id="47" name="Graphic 47"/>
                              <wps:cNvSpPr/>
                              <wps:spPr>
                                <a:xfrm>
                                  <a:off x="114300" y="266699"/>
                                  <a:ext cx="5549900" cy="965200"/>
                                </a:xfrm>
                                <a:custGeom>
                                  <a:avLst/>
                                  <a:gdLst/>
                                  <a:ahLst/>
                                  <a:cxnLst/>
                                  <a:rect l="l" t="t" r="r" b="b"/>
                                  <a:pathLst>
                                    <a:path w="5549900" h="965200">
                                      <a:moveTo>
                                        <a:pt x="254000" y="0"/>
                                      </a:moveTo>
                                      <a:lnTo>
                                        <a:pt x="0" y="0"/>
                                      </a:lnTo>
                                      <a:lnTo>
                                        <a:pt x="0" y="317500"/>
                                      </a:lnTo>
                                      <a:lnTo>
                                        <a:pt x="0" y="330200"/>
                                      </a:lnTo>
                                      <a:lnTo>
                                        <a:pt x="0" y="635000"/>
                                      </a:lnTo>
                                      <a:lnTo>
                                        <a:pt x="0" y="647700"/>
                                      </a:lnTo>
                                      <a:lnTo>
                                        <a:pt x="0" y="965200"/>
                                      </a:lnTo>
                                      <a:lnTo>
                                        <a:pt x="254000" y="965200"/>
                                      </a:lnTo>
                                      <a:lnTo>
                                        <a:pt x="254000" y="647700"/>
                                      </a:lnTo>
                                      <a:lnTo>
                                        <a:pt x="254000" y="635000"/>
                                      </a:lnTo>
                                      <a:lnTo>
                                        <a:pt x="254000" y="330200"/>
                                      </a:lnTo>
                                      <a:lnTo>
                                        <a:pt x="254000" y="317500"/>
                                      </a:lnTo>
                                      <a:lnTo>
                                        <a:pt x="254000" y="0"/>
                                      </a:lnTo>
                                      <a:close/>
                                    </a:path>
                                    <a:path w="5549900" h="965200">
                                      <a:moveTo>
                                        <a:pt x="2794000" y="0"/>
                                      </a:moveTo>
                                      <a:lnTo>
                                        <a:pt x="444500" y="0"/>
                                      </a:lnTo>
                                      <a:lnTo>
                                        <a:pt x="444500" y="330200"/>
                                      </a:lnTo>
                                      <a:lnTo>
                                        <a:pt x="2794000" y="330200"/>
                                      </a:lnTo>
                                      <a:lnTo>
                                        <a:pt x="2794000" y="0"/>
                                      </a:lnTo>
                                      <a:close/>
                                    </a:path>
                                    <a:path w="5549900" h="965200">
                                      <a:moveTo>
                                        <a:pt x="5549900" y="0"/>
                                      </a:moveTo>
                                      <a:lnTo>
                                        <a:pt x="2997200" y="0"/>
                                      </a:lnTo>
                                      <a:lnTo>
                                        <a:pt x="2997200" y="330200"/>
                                      </a:lnTo>
                                      <a:lnTo>
                                        <a:pt x="5549900" y="330200"/>
                                      </a:lnTo>
                                      <a:lnTo>
                                        <a:pt x="5549900"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5pt;margin-top:-20.95pt;height:117.75pt;width:451.5pt;z-index:-251653120;mso-width-relative:page;mso-height-relative:page;" coordsize="5734050,1495425" o:gfxdata="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wckOeNoAAAAKAQAADwAAAAAAAAABACAA&#10;AAAiAAAAZHJzL2Rvd25yZXYueG1sUEsBAhQAFAAAAAgAh07iQCWcJBphAwAAWw0AAA4AAAAAAAAA&#10;AQAgAAAAKQEAAGRycy9lMm9Eb2MueG1sUEsFBgAAAAAGAAYAWQEAAPwGAAAAAA==&#10;">
                      <o:lock v:ext="edit" aspectratio="f"/>
                      <v:shape id="Graphic 46" o:spid="_x0000_s1026" o:spt="100" style="position:absolute;left:0;top:0;height:1495425;width:5734050;" fillcolor="#C7CCBD" filled="t" stroked="f" coordsize="5734050,1495425" o:gfxdata="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huVy/&#10;AAAA2wAAAA8AAAAAAAAAAQAgAAAAIgAAAGRycy9kb3ducmV2LnhtbFBLAQIUABQAAAAIAIdO4kAz&#10;LwWeOwAAADkAAAAQAAAAAAAAAAEAIAAAAA4BAABkcnMvc2hhcGV4bWwueG1sUEsFBgAAAAAGAAYA&#10;WwEAALgDAAAAAA==&#10;" path="m5734050,0l2990850,0,447675,0,0,0,0,1495425,447675,1495425,2990850,1495425,5734050,1495425,5734050,0xe">
                        <v:fill on="t" focussize="0,0"/>
                        <v:stroke on="f"/>
                        <v:imagedata o:title=""/>
                        <o:lock v:ext="edit" aspectratio="f"/>
                        <v:textbox inset="0mm,0mm,0mm,0mm"/>
                      </v:shape>
                      <v:shape id="Graphic 47" o:spid="_x0000_s1026" o:spt="100" style="position:absolute;left:114300;top:266699;height:965200;width:5549900;" fillcolor="#FFFFFF" filled="t" stroked="f" coordsize="5549900,965200" o:gfxdata="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31fT74A&#10;AADbAAAADwAAAAAAAAABACAAAAAiAAAAZHJzL2Rvd25yZXYueG1sUEsBAhQAFAAAAAgAh07iQDMv&#10;BZ47AAAAOQAAABAAAAAAAAAAAQAgAAAADQEAAGRycy9zaGFwZXhtbC54bWxQSwUGAAAAAAYABgBb&#10;AQAAtwMAAAAA&#10;" path="m254000,0l0,0,0,317500,0,330200,0,635000,0,647700,0,965200,254000,965200,254000,647700,254000,635000,254000,330200,254000,317500,254000,0xem2794000,0l444500,0,444500,330200,2794000,330200,2794000,0xem5549900,0l2997200,0,2997200,330200,5549900,330200,5549900,0xe">
                        <v:fill on="t" focussize="0,0"/>
                        <v:stroke on="f"/>
                        <v:imagedata o:title=""/>
                        <o:lock v:ext="edit" aspectratio="f"/>
                        <v:textbox inset="0mm,0mm,0mm,0mm"/>
                      </v:shape>
                    </v:group>
                  </w:pict>
                </mc:Fallback>
              </mc:AlternateContent>
            </w:r>
            <w:r>
              <w:rPr>
                <w:spacing w:val="-6"/>
                <w:sz w:val="28"/>
              </w:rPr>
              <w:t>S.</w:t>
            </w:r>
            <w:r>
              <w:rPr>
                <w:sz w:val="28"/>
              </w:rPr>
              <w:tab/>
            </w:r>
            <w:r>
              <w:rPr>
                <w:sz w:val="28"/>
              </w:rPr>
              <w:t>Forward Chaining</w:t>
            </w:r>
            <w:r>
              <w:rPr>
                <w:sz w:val="28"/>
              </w:rPr>
              <w:tab/>
            </w:r>
            <w:r>
              <w:rPr>
                <w:sz w:val="28"/>
              </w:rPr>
              <w:t>Backward</w:t>
            </w:r>
            <w:r>
              <w:rPr>
                <w:spacing w:val="-18"/>
                <w:sz w:val="28"/>
              </w:rPr>
              <w:t xml:space="preserve"> </w:t>
            </w:r>
            <w:r>
              <w:rPr>
                <w:sz w:val="28"/>
              </w:rPr>
              <w:t xml:space="preserve">Chaining </w:t>
            </w:r>
            <w:r>
              <w:rPr>
                <w:spacing w:val="-6"/>
                <w:sz w:val="28"/>
              </w:rPr>
              <w:t>No</w:t>
            </w:r>
          </w:p>
          <w:p w14:paraId="77360FC6">
            <w:pPr>
              <w:pStyle w:val="11"/>
              <w:spacing w:before="1"/>
              <w:ind w:left="179"/>
              <w:rPr>
                <w:sz w:val="28"/>
              </w:rPr>
            </w:pPr>
            <w:r>
              <w:rPr>
                <w:spacing w:val="-10"/>
                <w:sz w:val="28"/>
              </w:rPr>
              <w:t>.</w:t>
            </w:r>
          </w:p>
        </w:tc>
      </w:tr>
      <w:tr w14:paraId="28F3D56E">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2900" w:hRule="atLeast"/>
        </w:trPr>
        <w:tc>
          <w:tcPr>
            <w:tcW w:w="700" w:type="dxa"/>
            <w:tcBorders>
              <w:top w:val="nil"/>
            </w:tcBorders>
          </w:tcPr>
          <w:p w14:paraId="508DA87F">
            <w:pPr>
              <w:pStyle w:val="11"/>
              <w:spacing w:before="42"/>
              <w:rPr>
                <w:sz w:val="28"/>
              </w:rPr>
            </w:pPr>
          </w:p>
          <w:p w14:paraId="5D7ADE60">
            <w:pPr>
              <w:pStyle w:val="11"/>
              <w:ind w:left="109"/>
              <w:rPr>
                <w:sz w:val="28"/>
              </w:rPr>
            </w:pPr>
            <w:r>
              <w:rPr>
                <w:spacing w:val="-5"/>
                <w:sz w:val="28"/>
              </w:rPr>
              <w:t>1.</w:t>
            </w:r>
          </w:p>
        </w:tc>
        <w:tc>
          <w:tcPr>
            <w:tcW w:w="4000" w:type="dxa"/>
            <w:tcBorders>
              <w:top w:val="nil"/>
            </w:tcBorders>
          </w:tcPr>
          <w:p w14:paraId="30E7D7FA">
            <w:pPr>
              <w:pStyle w:val="11"/>
              <w:spacing w:before="42"/>
              <w:rPr>
                <w:sz w:val="28"/>
              </w:rPr>
            </w:pPr>
          </w:p>
          <w:p w14:paraId="680FAA7D">
            <w:pPr>
              <w:pStyle w:val="11"/>
              <w:spacing w:line="408" w:lineRule="auto"/>
              <w:ind w:left="114" w:right="101"/>
              <w:jc w:val="both"/>
              <w:rPr>
                <w:sz w:val="28"/>
              </w:rPr>
            </w:pPr>
            <w:r>
              <w:rPr>
                <w:sz w:val="28"/>
              </w:rPr>
              <w:t>Forward chaining starts from known facts and applies inference rule to extract more data unit it reaches to the goal.</w:t>
            </w:r>
          </w:p>
        </w:tc>
        <w:tc>
          <w:tcPr>
            <w:tcW w:w="4320" w:type="dxa"/>
            <w:tcBorders>
              <w:top w:val="nil"/>
            </w:tcBorders>
          </w:tcPr>
          <w:p w14:paraId="5F9AA680">
            <w:pPr>
              <w:pStyle w:val="11"/>
              <w:spacing w:before="42"/>
              <w:rPr>
                <w:sz w:val="28"/>
              </w:rPr>
            </w:pPr>
          </w:p>
          <w:p w14:paraId="5E2E2BC7">
            <w:pPr>
              <w:pStyle w:val="11"/>
              <w:spacing w:line="408" w:lineRule="auto"/>
              <w:ind w:left="119" w:right="98"/>
              <w:jc w:val="both"/>
              <w:rPr>
                <w:sz w:val="28"/>
              </w:rPr>
            </w:pPr>
            <w:r>
              <w:rPr>
                <w:sz w:val="28"/>
              </w:rPr>
              <w:t>Backward chaining starts from the goal and works backward through inference rules to find the required facts that support the goal.</w:t>
            </w:r>
          </w:p>
        </w:tc>
      </w:tr>
      <w:tr w14:paraId="689AC422">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1260" w:hRule="atLeast"/>
        </w:trPr>
        <w:tc>
          <w:tcPr>
            <w:tcW w:w="700" w:type="dxa"/>
          </w:tcPr>
          <w:p w14:paraId="1AC50A41">
            <w:pPr>
              <w:pStyle w:val="11"/>
              <w:spacing w:before="46"/>
              <w:rPr>
                <w:sz w:val="28"/>
              </w:rPr>
            </w:pPr>
          </w:p>
          <w:p w14:paraId="3C72D22C">
            <w:pPr>
              <w:pStyle w:val="11"/>
              <w:ind w:left="109"/>
              <w:rPr>
                <w:sz w:val="28"/>
              </w:rPr>
            </w:pPr>
            <w:r>
              <w:rPr>
                <w:spacing w:val="-5"/>
                <w:sz w:val="28"/>
              </w:rPr>
              <w:t>2.</w:t>
            </w:r>
          </w:p>
        </w:tc>
        <w:tc>
          <w:tcPr>
            <w:tcW w:w="4000" w:type="dxa"/>
          </w:tcPr>
          <w:p w14:paraId="43916C60">
            <w:pPr>
              <w:pStyle w:val="11"/>
              <w:spacing w:before="46"/>
              <w:rPr>
                <w:sz w:val="28"/>
              </w:rPr>
            </w:pPr>
          </w:p>
          <w:p w14:paraId="280249DE">
            <w:pPr>
              <w:pStyle w:val="11"/>
              <w:ind w:left="114"/>
              <w:rPr>
                <w:sz w:val="28"/>
              </w:rPr>
            </w:pPr>
            <w:r>
              <w:rPr>
                <w:sz w:val="28"/>
              </w:rPr>
              <w:t>It</w:t>
            </w:r>
            <w:r>
              <w:rPr>
                <w:spacing w:val="-4"/>
                <w:sz w:val="28"/>
              </w:rPr>
              <w:t xml:space="preserve"> </w:t>
            </w:r>
            <w:r>
              <w:rPr>
                <w:sz w:val="28"/>
              </w:rPr>
              <w:t>is</w:t>
            </w:r>
            <w:r>
              <w:rPr>
                <w:spacing w:val="-3"/>
                <w:sz w:val="28"/>
              </w:rPr>
              <w:t xml:space="preserve"> </w:t>
            </w:r>
            <w:r>
              <w:rPr>
                <w:sz w:val="28"/>
              </w:rPr>
              <w:t>a</w:t>
            </w:r>
            <w:r>
              <w:rPr>
                <w:spacing w:val="-4"/>
                <w:sz w:val="28"/>
              </w:rPr>
              <w:t xml:space="preserve"> </w:t>
            </w:r>
            <w:r>
              <w:rPr>
                <w:sz w:val="28"/>
              </w:rPr>
              <w:t>bottom-up</w:t>
            </w:r>
            <w:r>
              <w:rPr>
                <w:spacing w:val="-3"/>
                <w:sz w:val="28"/>
              </w:rPr>
              <w:t xml:space="preserve"> </w:t>
            </w:r>
            <w:r>
              <w:rPr>
                <w:spacing w:val="-2"/>
                <w:sz w:val="28"/>
              </w:rPr>
              <w:t>approach</w:t>
            </w:r>
          </w:p>
        </w:tc>
        <w:tc>
          <w:tcPr>
            <w:tcW w:w="4320" w:type="dxa"/>
          </w:tcPr>
          <w:p w14:paraId="36FABEC9">
            <w:pPr>
              <w:pStyle w:val="11"/>
              <w:spacing w:before="46"/>
              <w:rPr>
                <w:sz w:val="28"/>
              </w:rPr>
            </w:pPr>
          </w:p>
          <w:p w14:paraId="05DC34CB">
            <w:pPr>
              <w:pStyle w:val="11"/>
              <w:ind w:left="119"/>
              <w:rPr>
                <w:sz w:val="28"/>
              </w:rPr>
            </w:pPr>
            <w:r>
              <w:rPr>
                <w:sz w:val="28"/>
              </w:rPr>
              <w:t>It</w:t>
            </w:r>
            <w:r>
              <w:rPr>
                <w:spacing w:val="-4"/>
                <w:sz w:val="28"/>
              </w:rPr>
              <w:t xml:space="preserve"> </w:t>
            </w:r>
            <w:r>
              <w:rPr>
                <w:sz w:val="28"/>
              </w:rPr>
              <w:t>is</w:t>
            </w:r>
            <w:r>
              <w:rPr>
                <w:spacing w:val="-3"/>
                <w:sz w:val="28"/>
              </w:rPr>
              <w:t xml:space="preserve"> </w:t>
            </w:r>
            <w:r>
              <w:rPr>
                <w:sz w:val="28"/>
              </w:rPr>
              <w:t>a</w:t>
            </w:r>
            <w:r>
              <w:rPr>
                <w:spacing w:val="-3"/>
                <w:sz w:val="28"/>
              </w:rPr>
              <w:t xml:space="preserve"> </w:t>
            </w:r>
            <w:r>
              <w:rPr>
                <w:sz w:val="28"/>
              </w:rPr>
              <w:t>top-down</w:t>
            </w:r>
            <w:r>
              <w:rPr>
                <w:spacing w:val="-3"/>
                <w:sz w:val="28"/>
              </w:rPr>
              <w:t xml:space="preserve"> </w:t>
            </w:r>
            <w:r>
              <w:rPr>
                <w:spacing w:val="-2"/>
                <w:sz w:val="28"/>
              </w:rPr>
              <w:t>approach</w:t>
            </w:r>
          </w:p>
        </w:tc>
      </w:tr>
      <w:tr w14:paraId="13C2644F">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2920" w:hRule="atLeast"/>
        </w:trPr>
        <w:tc>
          <w:tcPr>
            <w:tcW w:w="700" w:type="dxa"/>
          </w:tcPr>
          <w:p w14:paraId="0659400B">
            <w:pPr>
              <w:pStyle w:val="11"/>
              <w:spacing w:before="49"/>
              <w:rPr>
                <w:sz w:val="28"/>
              </w:rPr>
            </w:pPr>
          </w:p>
          <w:p w14:paraId="4A2C216C">
            <w:pPr>
              <w:pStyle w:val="11"/>
              <w:ind w:left="109"/>
              <w:rPr>
                <w:sz w:val="28"/>
              </w:rPr>
            </w:pPr>
            <w:r>
              <w:rPr>
                <w:spacing w:val="-5"/>
                <w:sz w:val="28"/>
              </w:rPr>
              <w:t>3.</w:t>
            </w:r>
          </w:p>
        </w:tc>
        <w:tc>
          <w:tcPr>
            <w:tcW w:w="4000" w:type="dxa"/>
          </w:tcPr>
          <w:p w14:paraId="44496150">
            <w:pPr>
              <w:pStyle w:val="11"/>
              <w:spacing w:before="49"/>
              <w:rPr>
                <w:sz w:val="28"/>
              </w:rPr>
            </w:pPr>
          </w:p>
          <w:p w14:paraId="642A5A80">
            <w:pPr>
              <w:pStyle w:val="11"/>
              <w:spacing w:line="408" w:lineRule="auto"/>
              <w:ind w:left="114" w:right="98"/>
              <w:jc w:val="both"/>
              <w:rPr>
                <w:sz w:val="28"/>
              </w:rPr>
            </w:pPr>
            <w:r>
              <w:rPr>
                <w:sz w:val="28"/>
              </w:rPr>
              <w:t>Forward chaining is known as data-driven inference technique as we reach to the goal using the available data.</w:t>
            </w:r>
          </w:p>
        </w:tc>
        <w:tc>
          <w:tcPr>
            <w:tcW w:w="4320" w:type="dxa"/>
          </w:tcPr>
          <w:p w14:paraId="05221AC3">
            <w:pPr>
              <w:pStyle w:val="11"/>
              <w:spacing w:before="49"/>
              <w:rPr>
                <w:sz w:val="28"/>
              </w:rPr>
            </w:pPr>
          </w:p>
          <w:p w14:paraId="0A921254">
            <w:pPr>
              <w:pStyle w:val="11"/>
              <w:spacing w:line="408" w:lineRule="auto"/>
              <w:ind w:left="119" w:right="104"/>
              <w:jc w:val="both"/>
              <w:rPr>
                <w:sz w:val="28"/>
              </w:rPr>
            </w:pPr>
            <w:r>
              <w:rPr>
                <w:sz w:val="28"/>
              </w:rPr>
              <w:t>Backward chaining is known as goal-driven technique as we start from</w:t>
            </w:r>
            <w:r>
              <w:rPr>
                <w:spacing w:val="80"/>
                <w:sz w:val="28"/>
              </w:rPr>
              <w:t xml:space="preserve"> </w:t>
            </w:r>
            <w:r>
              <w:rPr>
                <w:sz w:val="28"/>
              </w:rPr>
              <w:t>the</w:t>
            </w:r>
            <w:r>
              <w:rPr>
                <w:spacing w:val="80"/>
                <w:sz w:val="28"/>
              </w:rPr>
              <w:t xml:space="preserve"> </w:t>
            </w:r>
            <w:r>
              <w:rPr>
                <w:sz w:val="28"/>
              </w:rPr>
              <w:t>goal</w:t>
            </w:r>
            <w:r>
              <w:rPr>
                <w:spacing w:val="80"/>
                <w:sz w:val="28"/>
              </w:rPr>
              <w:t xml:space="preserve"> </w:t>
            </w:r>
            <w:r>
              <w:rPr>
                <w:sz w:val="28"/>
              </w:rPr>
              <w:t>and</w:t>
            </w:r>
            <w:r>
              <w:rPr>
                <w:spacing w:val="80"/>
                <w:sz w:val="28"/>
              </w:rPr>
              <w:t xml:space="preserve"> </w:t>
            </w:r>
            <w:r>
              <w:rPr>
                <w:sz w:val="28"/>
              </w:rPr>
              <w:t>divide</w:t>
            </w:r>
            <w:r>
              <w:rPr>
                <w:spacing w:val="40"/>
                <w:sz w:val="28"/>
              </w:rPr>
              <w:t xml:space="preserve"> </w:t>
            </w:r>
            <w:r>
              <w:rPr>
                <w:sz w:val="28"/>
              </w:rPr>
              <w:t>into sub-goal to extract the facts.</w:t>
            </w:r>
          </w:p>
        </w:tc>
      </w:tr>
      <w:tr w14:paraId="2431EACB">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2340" w:hRule="atLeast"/>
        </w:trPr>
        <w:tc>
          <w:tcPr>
            <w:tcW w:w="700" w:type="dxa"/>
          </w:tcPr>
          <w:p w14:paraId="40DB37C2">
            <w:pPr>
              <w:pStyle w:val="11"/>
              <w:spacing w:before="33"/>
              <w:rPr>
                <w:sz w:val="28"/>
              </w:rPr>
            </w:pPr>
          </w:p>
          <w:p w14:paraId="6EE4907B">
            <w:pPr>
              <w:pStyle w:val="11"/>
              <w:ind w:left="109"/>
              <w:rPr>
                <w:sz w:val="28"/>
              </w:rPr>
            </w:pPr>
            <w:r>
              <w:rPr>
                <w:spacing w:val="-5"/>
                <w:sz w:val="28"/>
              </w:rPr>
              <w:t>4.</w:t>
            </w:r>
          </w:p>
        </w:tc>
        <w:tc>
          <w:tcPr>
            <w:tcW w:w="4000" w:type="dxa"/>
          </w:tcPr>
          <w:p w14:paraId="158E0EC0">
            <w:pPr>
              <w:pStyle w:val="11"/>
              <w:spacing w:before="33"/>
              <w:rPr>
                <w:sz w:val="28"/>
              </w:rPr>
            </w:pPr>
          </w:p>
          <w:p w14:paraId="2FD39855">
            <w:pPr>
              <w:pStyle w:val="11"/>
              <w:spacing w:line="408" w:lineRule="auto"/>
              <w:ind w:left="114" w:right="98"/>
              <w:jc w:val="both"/>
              <w:rPr>
                <w:sz w:val="28"/>
              </w:rPr>
            </w:pPr>
            <w:r>
              <w:rPr>
                <w:sz w:val="28"/>
              </w:rPr>
              <w:t xml:space="preserve">Forward chaining reasoning applies a breadth-first search </w:t>
            </w:r>
            <w:r>
              <w:rPr>
                <w:spacing w:val="-2"/>
                <w:sz w:val="28"/>
              </w:rPr>
              <w:t>strategy.</w:t>
            </w:r>
          </w:p>
        </w:tc>
        <w:tc>
          <w:tcPr>
            <w:tcW w:w="4320" w:type="dxa"/>
          </w:tcPr>
          <w:p w14:paraId="3CB69D9B">
            <w:pPr>
              <w:pStyle w:val="11"/>
              <w:spacing w:before="33"/>
              <w:rPr>
                <w:sz w:val="28"/>
              </w:rPr>
            </w:pPr>
          </w:p>
          <w:p w14:paraId="47DC143B">
            <w:pPr>
              <w:pStyle w:val="11"/>
              <w:tabs>
                <w:tab w:val="left" w:pos="1699"/>
                <w:tab w:val="left" w:pos="3107"/>
              </w:tabs>
              <w:spacing w:line="408" w:lineRule="auto"/>
              <w:ind w:left="119" w:right="102"/>
              <w:rPr>
                <w:sz w:val="28"/>
              </w:rPr>
            </w:pPr>
            <w:r>
              <w:rPr>
                <w:spacing w:val="-2"/>
                <w:sz w:val="28"/>
              </w:rPr>
              <w:t>Backward</w:t>
            </w:r>
            <w:r>
              <w:rPr>
                <w:sz w:val="28"/>
              </w:rPr>
              <w:tab/>
            </w:r>
            <w:r>
              <w:rPr>
                <w:spacing w:val="-2"/>
                <w:sz w:val="28"/>
              </w:rPr>
              <w:t>chaining</w:t>
            </w:r>
            <w:r>
              <w:rPr>
                <w:sz w:val="28"/>
              </w:rPr>
              <w:tab/>
            </w:r>
            <w:r>
              <w:rPr>
                <w:spacing w:val="-2"/>
                <w:sz w:val="28"/>
              </w:rPr>
              <w:t xml:space="preserve">reasoning </w:t>
            </w:r>
            <w:r>
              <w:rPr>
                <w:sz w:val="28"/>
              </w:rPr>
              <w:t>applies a depth-first search strategy.</w:t>
            </w:r>
          </w:p>
        </w:tc>
      </w:tr>
      <w:tr w14:paraId="31EA9C1A">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1820" w:hRule="atLeast"/>
        </w:trPr>
        <w:tc>
          <w:tcPr>
            <w:tcW w:w="700" w:type="dxa"/>
          </w:tcPr>
          <w:p w14:paraId="1EFBDA3D">
            <w:pPr>
              <w:pStyle w:val="11"/>
              <w:spacing w:before="50"/>
              <w:rPr>
                <w:sz w:val="28"/>
              </w:rPr>
            </w:pPr>
          </w:p>
          <w:p w14:paraId="44999B79">
            <w:pPr>
              <w:pStyle w:val="11"/>
              <w:ind w:left="109"/>
              <w:rPr>
                <w:sz w:val="28"/>
              </w:rPr>
            </w:pPr>
            <w:r>
              <w:rPr>
                <w:spacing w:val="-5"/>
                <w:sz w:val="28"/>
              </w:rPr>
              <w:t>5.</w:t>
            </w:r>
          </w:p>
        </w:tc>
        <w:tc>
          <w:tcPr>
            <w:tcW w:w="4000" w:type="dxa"/>
          </w:tcPr>
          <w:p w14:paraId="259DD16E">
            <w:pPr>
              <w:pStyle w:val="11"/>
              <w:spacing w:before="50"/>
              <w:rPr>
                <w:sz w:val="28"/>
              </w:rPr>
            </w:pPr>
          </w:p>
          <w:p w14:paraId="3F19951A">
            <w:pPr>
              <w:pStyle w:val="11"/>
              <w:spacing w:line="408" w:lineRule="auto"/>
              <w:ind w:left="114"/>
              <w:rPr>
                <w:sz w:val="28"/>
              </w:rPr>
            </w:pPr>
            <w:r>
              <w:rPr>
                <w:sz w:val="28"/>
              </w:rPr>
              <w:t>Forward chaining tests for</w:t>
            </w:r>
            <w:r>
              <w:rPr>
                <w:spacing w:val="-7"/>
                <w:sz w:val="28"/>
              </w:rPr>
              <w:t xml:space="preserve"> </w:t>
            </w:r>
            <w:r>
              <w:rPr>
                <w:sz w:val="28"/>
              </w:rPr>
              <w:t>all</w:t>
            </w:r>
            <w:r>
              <w:rPr>
                <w:spacing w:val="-7"/>
                <w:sz w:val="28"/>
              </w:rPr>
              <w:t xml:space="preserve"> </w:t>
            </w:r>
            <w:r>
              <w:rPr>
                <w:sz w:val="28"/>
              </w:rPr>
              <w:t>the available rules</w:t>
            </w:r>
          </w:p>
        </w:tc>
        <w:tc>
          <w:tcPr>
            <w:tcW w:w="4320" w:type="dxa"/>
          </w:tcPr>
          <w:p w14:paraId="51AFC58F">
            <w:pPr>
              <w:pStyle w:val="11"/>
              <w:spacing w:before="50"/>
              <w:rPr>
                <w:sz w:val="28"/>
              </w:rPr>
            </w:pPr>
          </w:p>
          <w:p w14:paraId="19A3A375">
            <w:pPr>
              <w:pStyle w:val="11"/>
              <w:spacing w:line="408" w:lineRule="auto"/>
              <w:ind w:left="119"/>
              <w:rPr>
                <w:sz w:val="28"/>
              </w:rPr>
            </w:pPr>
            <w:r>
              <w:rPr>
                <w:sz w:val="28"/>
              </w:rPr>
              <w:t>Backward</w:t>
            </w:r>
            <w:r>
              <w:rPr>
                <w:spacing w:val="80"/>
                <w:sz w:val="28"/>
              </w:rPr>
              <w:t xml:space="preserve"> </w:t>
            </w:r>
            <w:r>
              <w:rPr>
                <w:sz w:val="28"/>
              </w:rPr>
              <w:t>chaining</w:t>
            </w:r>
            <w:r>
              <w:rPr>
                <w:spacing w:val="40"/>
                <w:sz w:val="28"/>
              </w:rPr>
              <w:t xml:space="preserve"> </w:t>
            </w:r>
            <w:r>
              <w:rPr>
                <w:sz w:val="28"/>
              </w:rPr>
              <w:t>only</w:t>
            </w:r>
            <w:r>
              <w:rPr>
                <w:spacing w:val="40"/>
                <w:sz w:val="28"/>
              </w:rPr>
              <w:t xml:space="preserve"> </w:t>
            </w:r>
            <w:r>
              <w:rPr>
                <w:sz w:val="28"/>
              </w:rPr>
              <w:t>tests</w:t>
            </w:r>
            <w:r>
              <w:rPr>
                <w:spacing w:val="40"/>
                <w:sz w:val="28"/>
              </w:rPr>
              <w:t xml:space="preserve"> </w:t>
            </w:r>
            <w:r>
              <w:rPr>
                <w:sz w:val="28"/>
              </w:rPr>
              <w:t>for few required rules.</w:t>
            </w:r>
          </w:p>
        </w:tc>
      </w:tr>
    </w:tbl>
    <w:p w14:paraId="364EB31F">
      <w:pPr>
        <w:pStyle w:val="11"/>
        <w:spacing w:after="0" w:line="408" w:lineRule="auto"/>
        <w:rPr>
          <w:sz w:val="28"/>
        </w:rPr>
        <w:sectPr>
          <w:pgSz w:w="11920" w:h="16840"/>
          <w:pgMar w:top="1400" w:right="1417" w:bottom="320" w:left="1417" w:header="0" w:footer="89" w:gutter="0"/>
          <w:cols w:space="720" w:num="1"/>
        </w:sectPr>
      </w:pPr>
    </w:p>
    <w:tbl>
      <w:tblPr>
        <w:tblStyle w:val="6"/>
        <w:tblW w:w="0" w:type="auto"/>
        <w:tblInd w:w="43" w:type="dxa"/>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Layout w:type="fixed"/>
        <w:tblCellMar>
          <w:top w:w="0" w:type="dxa"/>
          <w:left w:w="0" w:type="dxa"/>
          <w:bottom w:w="0" w:type="dxa"/>
          <w:right w:w="0" w:type="dxa"/>
        </w:tblCellMar>
      </w:tblPr>
      <w:tblGrid>
        <w:gridCol w:w="700"/>
        <w:gridCol w:w="4000"/>
        <w:gridCol w:w="4320"/>
      </w:tblGrid>
      <w:tr w14:paraId="27F2C5C4">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2900" w:hRule="atLeast"/>
        </w:trPr>
        <w:tc>
          <w:tcPr>
            <w:tcW w:w="700" w:type="dxa"/>
          </w:tcPr>
          <w:p w14:paraId="5258C0B1">
            <w:pPr>
              <w:pStyle w:val="11"/>
              <w:spacing w:before="33"/>
              <w:rPr>
                <w:sz w:val="28"/>
              </w:rPr>
            </w:pPr>
          </w:p>
          <w:p w14:paraId="70D3FCF8">
            <w:pPr>
              <w:pStyle w:val="11"/>
              <w:ind w:left="109"/>
              <w:rPr>
                <w:sz w:val="28"/>
              </w:rPr>
            </w:pPr>
            <w:r>
              <w:rPr>
                <w:spacing w:val="-5"/>
                <w:sz w:val="28"/>
              </w:rPr>
              <w:t>6.</w:t>
            </w:r>
          </w:p>
        </w:tc>
        <w:tc>
          <w:tcPr>
            <w:tcW w:w="4000" w:type="dxa"/>
          </w:tcPr>
          <w:p w14:paraId="42C9B13B">
            <w:pPr>
              <w:pStyle w:val="11"/>
              <w:spacing w:before="33"/>
              <w:rPr>
                <w:sz w:val="28"/>
              </w:rPr>
            </w:pPr>
          </w:p>
          <w:p w14:paraId="47CD563F">
            <w:pPr>
              <w:pStyle w:val="11"/>
              <w:spacing w:line="408" w:lineRule="auto"/>
              <w:ind w:left="114" w:right="103"/>
              <w:jc w:val="both"/>
              <w:rPr>
                <w:sz w:val="28"/>
              </w:rPr>
            </w:pPr>
            <w:r>
              <w:rPr>
                <w:sz w:val="28"/>
              </w:rPr>
              <w:t>Forward chaining is suitable for the planning, monitoring,</w:t>
            </w:r>
            <w:r>
              <w:rPr>
                <w:spacing w:val="40"/>
                <w:sz w:val="28"/>
              </w:rPr>
              <w:t xml:space="preserve"> </w:t>
            </w:r>
            <w:r>
              <w:rPr>
                <w:sz w:val="28"/>
              </w:rPr>
              <w:t xml:space="preserve">control, and interpretation </w:t>
            </w:r>
            <w:r>
              <w:rPr>
                <w:spacing w:val="-2"/>
                <w:sz w:val="28"/>
              </w:rPr>
              <w:t>application.</w:t>
            </w:r>
          </w:p>
        </w:tc>
        <w:tc>
          <w:tcPr>
            <w:tcW w:w="4320" w:type="dxa"/>
          </w:tcPr>
          <w:p w14:paraId="7ADD95C6">
            <w:pPr>
              <w:pStyle w:val="11"/>
              <w:spacing w:before="33"/>
              <w:rPr>
                <w:sz w:val="28"/>
              </w:rPr>
            </w:pPr>
          </w:p>
          <w:p w14:paraId="3F4A4BE2">
            <w:pPr>
              <w:pStyle w:val="11"/>
              <w:spacing w:line="408" w:lineRule="auto"/>
              <w:ind w:left="119" w:right="101"/>
              <w:jc w:val="both"/>
              <w:rPr>
                <w:sz w:val="28"/>
              </w:rPr>
            </w:pPr>
            <w:r>
              <w:rPr>
                <w:sz w:val="28"/>
              </w:rPr>
              <w:t>Backward chaining is suitable for diagnostic, prescription, and debugging application.</w:t>
            </w:r>
          </w:p>
        </w:tc>
      </w:tr>
      <w:tr w14:paraId="0547BFC7">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2360" w:hRule="atLeast"/>
        </w:trPr>
        <w:tc>
          <w:tcPr>
            <w:tcW w:w="700" w:type="dxa"/>
          </w:tcPr>
          <w:p w14:paraId="0A3B24A4">
            <w:pPr>
              <w:pStyle w:val="11"/>
              <w:spacing w:before="37"/>
              <w:rPr>
                <w:sz w:val="28"/>
              </w:rPr>
            </w:pPr>
          </w:p>
          <w:p w14:paraId="0B5FEDE5">
            <w:pPr>
              <w:pStyle w:val="11"/>
              <w:ind w:left="109"/>
              <w:rPr>
                <w:sz w:val="28"/>
              </w:rPr>
            </w:pPr>
            <w:r>
              <w:rPr>
                <w:spacing w:val="-5"/>
                <w:sz w:val="28"/>
              </w:rPr>
              <w:t>7.</w:t>
            </w:r>
          </w:p>
        </w:tc>
        <w:tc>
          <w:tcPr>
            <w:tcW w:w="4000" w:type="dxa"/>
          </w:tcPr>
          <w:p w14:paraId="43A06AEE">
            <w:pPr>
              <w:pStyle w:val="11"/>
              <w:spacing w:before="37"/>
              <w:rPr>
                <w:sz w:val="28"/>
              </w:rPr>
            </w:pPr>
          </w:p>
          <w:p w14:paraId="02FC3DD6">
            <w:pPr>
              <w:pStyle w:val="11"/>
              <w:spacing w:line="408" w:lineRule="auto"/>
              <w:ind w:left="114" w:right="100"/>
              <w:jc w:val="both"/>
              <w:rPr>
                <w:sz w:val="28"/>
              </w:rPr>
            </w:pPr>
            <w:r>
              <w:rPr>
                <w:sz w:val="28"/>
              </w:rPr>
              <w:t>Forward chaining can generate</w:t>
            </w:r>
            <w:r>
              <w:rPr>
                <w:spacing w:val="40"/>
                <w:sz w:val="28"/>
              </w:rPr>
              <w:t xml:space="preserve"> </w:t>
            </w:r>
            <w:r>
              <w:rPr>
                <w:sz w:val="28"/>
              </w:rPr>
              <w:t xml:space="preserve">an infinite number of possible </w:t>
            </w:r>
            <w:r>
              <w:rPr>
                <w:spacing w:val="-2"/>
                <w:sz w:val="28"/>
              </w:rPr>
              <w:t>conclusions.</w:t>
            </w:r>
          </w:p>
        </w:tc>
        <w:tc>
          <w:tcPr>
            <w:tcW w:w="4320" w:type="dxa"/>
          </w:tcPr>
          <w:p w14:paraId="0EA2C418">
            <w:pPr>
              <w:pStyle w:val="11"/>
              <w:spacing w:before="37"/>
              <w:rPr>
                <w:sz w:val="28"/>
              </w:rPr>
            </w:pPr>
          </w:p>
          <w:p w14:paraId="0C6F73A8">
            <w:pPr>
              <w:pStyle w:val="11"/>
              <w:spacing w:line="408" w:lineRule="auto"/>
              <w:ind w:left="119" w:right="104"/>
              <w:jc w:val="both"/>
              <w:rPr>
                <w:sz w:val="28"/>
              </w:rPr>
            </w:pPr>
            <w:r>
              <w:rPr>
                <w:sz w:val="28"/>
              </w:rPr>
              <w:t xml:space="preserve">Backward chaining generates a finite number of possible </w:t>
            </w:r>
            <w:r>
              <w:rPr>
                <w:spacing w:val="-2"/>
                <w:sz w:val="28"/>
              </w:rPr>
              <w:t>conclusions.</w:t>
            </w:r>
          </w:p>
        </w:tc>
      </w:tr>
      <w:tr w14:paraId="4A76FE74">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1800" w:hRule="atLeast"/>
        </w:trPr>
        <w:tc>
          <w:tcPr>
            <w:tcW w:w="700" w:type="dxa"/>
          </w:tcPr>
          <w:p w14:paraId="6995A8EE">
            <w:pPr>
              <w:pStyle w:val="11"/>
              <w:spacing w:before="34"/>
              <w:rPr>
                <w:sz w:val="28"/>
              </w:rPr>
            </w:pPr>
          </w:p>
          <w:p w14:paraId="35B6E5F9">
            <w:pPr>
              <w:pStyle w:val="11"/>
              <w:ind w:left="109"/>
              <w:rPr>
                <w:sz w:val="28"/>
              </w:rPr>
            </w:pPr>
            <w:r>
              <w:rPr>
                <w:spacing w:val="-5"/>
                <w:sz w:val="28"/>
              </w:rPr>
              <w:t>8.</w:t>
            </w:r>
          </w:p>
        </w:tc>
        <w:tc>
          <w:tcPr>
            <w:tcW w:w="4000" w:type="dxa"/>
          </w:tcPr>
          <w:p w14:paraId="050D9763">
            <w:pPr>
              <w:pStyle w:val="11"/>
              <w:spacing w:before="34"/>
              <w:rPr>
                <w:sz w:val="28"/>
              </w:rPr>
            </w:pPr>
          </w:p>
          <w:p w14:paraId="19122041">
            <w:pPr>
              <w:pStyle w:val="11"/>
              <w:tabs>
                <w:tab w:val="left" w:pos="595"/>
                <w:tab w:val="left" w:pos="1838"/>
                <w:tab w:val="left" w:pos="2350"/>
                <w:tab w:val="left" w:pos="2987"/>
              </w:tabs>
              <w:spacing w:line="408" w:lineRule="auto"/>
              <w:ind w:left="114" w:right="104"/>
              <w:rPr>
                <w:sz w:val="28"/>
              </w:rPr>
            </w:pPr>
            <w:r>
              <w:rPr>
                <w:spacing w:val="-6"/>
                <w:sz w:val="28"/>
              </w:rPr>
              <w:t>It</w:t>
            </w:r>
            <w:r>
              <w:rPr>
                <w:sz w:val="28"/>
              </w:rPr>
              <w:tab/>
            </w:r>
            <w:r>
              <w:rPr>
                <w:spacing w:val="-2"/>
                <w:sz w:val="28"/>
              </w:rPr>
              <w:t>operates</w:t>
            </w:r>
            <w:r>
              <w:rPr>
                <w:sz w:val="28"/>
              </w:rPr>
              <w:tab/>
            </w:r>
            <w:r>
              <w:rPr>
                <w:spacing w:val="-6"/>
                <w:sz w:val="28"/>
              </w:rPr>
              <w:t>in</w:t>
            </w:r>
            <w:r>
              <w:rPr>
                <w:sz w:val="28"/>
              </w:rPr>
              <w:tab/>
            </w:r>
            <w:r>
              <w:rPr>
                <w:spacing w:val="-4"/>
                <w:sz w:val="28"/>
              </w:rPr>
              <w:t>the</w:t>
            </w:r>
            <w:r>
              <w:rPr>
                <w:sz w:val="28"/>
              </w:rPr>
              <w:tab/>
            </w:r>
            <w:r>
              <w:rPr>
                <w:spacing w:val="-2"/>
                <w:sz w:val="28"/>
              </w:rPr>
              <w:t>forward direction.</w:t>
            </w:r>
          </w:p>
        </w:tc>
        <w:tc>
          <w:tcPr>
            <w:tcW w:w="4320" w:type="dxa"/>
          </w:tcPr>
          <w:p w14:paraId="0DE7DF23">
            <w:pPr>
              <w:pStyle w:val="11"/>
              <w:spacing w:before="34"/>
              <w:rPr>
                <w:sz w:val="28"/>
              </w:rPr>
            </w:pPr>
          </w:p>
          <w:p w14:paraId="7451CB4D">
            <w:pPr>
              <w:pStyle w:val="11"/>
              <w:tabs>
                <w:tab w:val="left" w:pos="630"/>
                <w:tab w:val="left" w:pos="1888"/>
                <w:tab w:val="left" w:pos="2430"/>
                <w:tab w:val="left" w:pos="3097"/>
              </w:tabs>
              <w:spacing w:line="408" w:lineRule="auto"/>
              <w:ind w:left="119" w:right="112"/>
              <w:rPr>
                <w:sz w:val="28"/>
              </w:rPr>
            </w:pPr>
            <w:r>
              <w:rPr>
                <w:spacing w:val="-6"/>
                <w:sz w:val="28"/>
              </w:rPr>
              <w:t>It</w:t>
            </w:r>
            <w:r>
              <w:rPr>
                <w:sz w:val="28"/>
              </w:rPr>
              <w:tab/>
            </w:r>
            <w:r>
              <w:rPr>
                <w:spacing w:val="-2"/>
                <w:sz w:val="28"/>
              </w:rPr>
              <w:t>operates</w:t>
            </w:r>
            <w:r>
              <w:rPr>
                <w:sz w:val="28"/>
              </w:rPr>
              <w:tab/>
            </w:r>
            <w:r>
              <w:rPr>
                <w:spacing w:val="-6"/>
                <w:sz w:val="28"/>
              </w:rPr>
              <w:t>in</w:t>
            </w:r>
            <w:r>
              <w:rPr>
                <w:sz w:val="28"/>
              </w:rPr>
              <w:tab/>
            </w:r>
            <w:r>
              <w:rPr>
                <w:spacing w:val="-4"/>
                <w:sz w:val="28"/>
              </w:rPr>
              <w:t>the</w:t>
            </w:r>
            <w:r>
              <w:rPr>
                <w:sz w:val="28"/>
              </w:rPr>
              <w:tab/>
            </w:r>
            <w:r>
              <w:rPr>
                <w:spacing w:val="-2"/>
                <w:sz w:val="28"/>
              </w:rPr>
              <w:t>backward direction.</w:t>
            </w:r>
          </w:p>
        </w:tc>
      </w:tr>
      <w:tr w14:paraId="0FEECDB4">
        <w:tblPrEx>
          <w:tblBorders>
            <w:top w:val="single" w:color="C7CCBD" w:sz="8" w:space="0"/>
            <w:left w:val="single" w:color="C7CCBD" w:sz="8" w:space="0"/>
            <w:bottom w:val="single" w:color="C7CCBD" w:sz="8" w:space="0"/>
            <w:right w:val="single" w:color="C7CCBD" w:sz="8" w:space="0"/>
            <w:insideH w:val="single" w:color="C7CCBD" w:sz="8" w:space="0"/>
            <w:insideV w:val="single" w:color="C7CCBD" w:sz="8" w:space="0"/>
          </w:tblBorders>
          <w:tblCellMar>
            <w:top w:w="0" w:type="dxa"/>
            <w:left w:w="0" w:type="dxa"/>
            <w:bottom w:w="0" w:type="dxa"/>
            <w:right w:w="0" w:type="dxa"/>
          </w:tblCellMar>
        </w:tblPrEx>
        <w:trPr>
          <w:trHeight w:val="1820" w:hRule="atLeast"/>
        </w:trPr>
        <w:tc>
          <w:tcPr>
            <w:tcW w:w="700" w:type="dxa"/>
          </w:tcPr>
          <w:p w14:paraId="76578911">
            <w:pPr>
              <w:pStyle w:val="11"/>
              <w:spacing w:before="44"/>
              <w:rPr>
                <w:sz w:val="28"/>
              </w:rPr>
            </w:pPr>
          </w:p>
          <w:p w14:paraId="01CED31D">
            <w:pPr>
              <w:pStyle w:val="11"/>
              <w:ind w:left="109"/>
              <w:rPr>
                <w:sz w:val="28"/>
              </w:rPr>
            </w:pPr>
            <w:r>
              <w:rPr>
                <w:spacing w:val="-5"/>
                <w:sz w:val="28"/>
              </w:rPr>
              <w:t>9.</w:t>
            </w:r>
          </w:p>
        </w:tc>
        <w:tc>
          <w:tcPr>
            <w:tcW w:w="4000" w:type="dxa"/>
          </w:tcPr>
          <w:p w14:paraId="386A7C16">
            <w:pPr>
              <w:pStyle w:val="11"/>
              <w:spacing w:before="44"/>
              <w:rPr>
                <w:sz w:val="28"/>
              </w:rPr>
            </w:pPr>
          </w:p>
          <w:p w14:paraId="0CBDD02F">
            <w:pPr>
              <w:pStyle w:val="11"/>
              <w:spacing w:line="408" w:lineRule="auto"/>
              <w:ind w:left="114"/>
              <w:rPr>
                <w:sz w:val="28"/>
              </w:rPr>
            </w:pPr>
            <w:r>
              <w:rPr>
                <w:sz w:val="28"/>
              </w:rPr>
              <w:t>Forward</w:t>
            </w:r>
            <w:r>
              <w:rPr>
                <w:spacing w:val="80"/>
                <w:sz w:val="28"/>
              </w:rPr>
              <w:t xml:space="preserve"> </w:t>
            </w:r>
            <w:r>
              <w:rPr>
                <w:sz w:val="28"/>
              </w:rPr>
              <w:t>chaining</w:t>
            </w:r>
            <w:r>
              <w:rPr>
                <w:spacing w:val="40"/>
                <w:sz w:val="28"/>
              </w:rPr>
              <w:t xml:space="preserve"> </w:t>
            </w:r>
            <w:r>
              <w:rPr>
                <w:sz w:val="28"/>
              </w:rPr>
              <w:t>is</w:t>
            </w:r>
            <w:r>
              <w:rPr>
                <w:spacing w:val="40"/>
                <w:sz w:val="28"/>
              </w:rPr>
              <w:t xml:space="preserve"> </w:t>
            </w:r>
            <w:r>
              <w:rPr>
                <w:sz w:val="28"/>
              </w:rPr>
              <w:t>aimed</w:t>
            </w:r>
            <w:r>
              <w:rPr>
                <w:spacing w:val="40"/>
                <w:sz w:val="28"/>
              </w:rPr>
              <w:t xml:space="preserve"> </w:t>
            </w:r>
            <w:r>
              <w:rPr>
                <w:sz w:val="28"/>
              </w:rPr>
              <w:t>for any conclusion.</w:t>
            </w:r>
          </w:p>
        </w:tc>
        <w:tc>
          <w:tcPr>
            <w:tcW w:w="4320" w:type="dxa"/>
          </w:tcPr>
          <w:p w14:paraId="686CD00C">
            <w:pPr>
              <w:pStyle w:val="11"/>
              <w:spacing w:before="44"/>
              <w:rPr>
                <w:sz w:val="28"/>
              </w:rPr>
            </w:pPr>
          </w:p>
          <w:p w14:paraId="2324770F">
            <w:pPr>
              <w:pStyle w:val="11"/>
              <w:spacing w:line="408" w:lineRule="auto"/>
              <w:ind w:left="119"/>
              <w:rPr>
                <w:sz w:val="28"/>
              </w:rPr>
            </w:pPr>
            <w:r>
              <w:rPr>
                <w:sz w:val="28"/>
              </w:rPr>
              <w:t>Backward</w:t>
            </w:r>
            <w:r>
              <w:rPr>
                <w:spacing w:val="40"/>
                <w:sz w:val="28"/>
              </w:rPr>
              <w:t xml:space="preserve"> </w:t>
            </w:r>
            <w:r>
              <w:rPr>
                <w:sz w:val="28"/>
              </w:rPr>
              <w:t>chaining</w:t>
            </w:r>
            <w:r>
              <w:rPr>
                <w:spacing w:val="40"/>
                <w:sz w:val="28"/>
              </w:rPr>
              <w:t xml:space="preserve"> </w:t>
            </w:r>
            <w:r>
              <w:rPr>
                <w:sz w:val="28"/>
              </w:rPr>
              <w:t>is</w:t>
            </w:r>
            <w:r>
              <w:rPr>
                <w:spacing w:val="40"/>
                <w:sz w:val="28"/>
              </w:rPr>
              <w:t xml:space="preserve"> </w:t>
            </w:r>
            <w:r>
              <w:rPr>
                <w:sz w:val="28"/>
              </w:rPr>
              <w:t>only</w:t>
            </w:r>
            <w:r>
              <w:rPr>
                <w:spacing w:val="40"/>
                <w:sz w:val="28"/>
              </w:rPr>
              <w:t xml:space="preserve"> </w:t>
            </w:r>
            <w:r>
              <w:rPr>
                <w:sz w:val="28"/>
              </w:rPr>
              <w:t>aimed for the required data.</w:t>
            </w:r>
          </w:p>
        </w:tc>
      </w:tr>
    </w:tbl>
    <w:p w14:paraId="6DB93873">
      <w:pPr>
        <w:pStyle w:val="7"/>
        <w:rPr>
          <w:sz w:val="20"/>
        </w:rPr>
      </w:pPr>
    </w:p>
    <w:p w14:paraId="03D44646">
      <w:pPr>
        <w:pStyle w:val="7"/>
        <w:spacing w:before="6"/>
        <w:rPr>
          <w:sz w:val="20"/>
        </w:rPr>
      </w:pPr>
      <w:r>
        <w:rPr>
          <w:sz w:val="20"/>
        </w:rPr>
        <mc:AlternateContent>
          <mc:Choice Requires="wps">
            <w:drawing>
              <wp:anchor distT="0" distB="0" distL="0" distR="0" simplePos="0" relativeHeight="251673600" behindDoc="1" locked="0" layoutInCell="1" allowOverlap="1">
                <wp:simplePos x="0" y="0"/>
                <wp:positionH relativeFrom="page">
                  <wp:posOffset>952500</wp:posOffset>
                </wp:positionH>
                <wp:positionV relativeFrom="paragraph">
                  <wp:posOffset>165100</wp:posOffset>
                </wp:positionV>
                <wp:extent cx="5651500" cy="1270"/>
                <wp:effectExtent l="0" t="0" r="0" b="0"/>
                <wp:wrapTopAndBottom/>
                <wp:docPr id="48" name="Graphic 48"/>
                <wp:cNvGraphicFramePr/>
                <a:graphic xmlns:a="http://schemas.openxmlformats.org/drawingml/2006/main">
                  <a:graphicData uri="http://schemas.microsoft.com/office/word/2010/wordprocessingShape">
                    <wps:wsp>
                      <wps:cNvSpPr/>
                      <wps:spPr>
                        <a:xfrm>
                          <a:off x="0" y="0"/>
                          <a:ext cx="5651500" cy="1270"/>
                        </a:xfrm>
                        <a:custGeom>
                          <a:avLst/>
                          <a:gdLst/>
                          <a:ahLst/>
                          <a:cxnLst/>
                          <a:rect l="l" t="t" r="r" b="b"/>
                          <a:pathLst>
                            <a:path w="5651500">
                              <a:moveTo>
                                <a:pt x="0" y="0"/>
                              </a:moveTo>
                              <a:lnTo>
                                <a:pt x="5651500" y="0"/>
                              </a:lnTo>
                            </a:path>
                          </a:pathLst>
                        </a:custGeom>
                        <a:ln w="12700">
                          <a:solidFill>
                            <a:srgbClr val="878787"/>
                          </a:solidFill>
                          <a:prstDash val="solid"/>
                        </a:ln>
                      </wps:spPr>
                      <wps:bodyPr wrap="square" lIns="0" tIns="0" rIns="0" bIns="0" rtlCol="0">
                        <a:noAutofit/>
                      </wps:bodyPr>
                    </wps:wsp>
                  </a:graphicData>
                </a:graphic>
              </wp:anchor>
            </w:drawing>
          </mc:Choice>
          <mc:Fallback>
            <w:pict>
              <v:shape id="Graphic 48" o:spid="_x0000_s1026" o:spt="100" style="position:absolute;left:0pt;margin-left:75pt;margin-top:13pt;height:0.1pt;width:445pt;mso-position-horizontal-relative:page;mso-wrap-distance-bottom:0pt;mso-wrap-distance-top:0pt;z-index:-251642880;mso-width-relative:page;mso-height-relative:page;" filled="f" stroked="t" coordsize="5651500,1" o:gfxdata="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9CIVKtMAAAAKAQAADwAAAAAAAAABACAA&#10;AAAiAAAAZHJzL2Rvd25yZXYueG1sUEsBAhQAFAAAAAgAh07iQNwFwX8SAgAAfQQAAA4AAAAAAAAA&#10;AQAgAAAAIgEAAGRycy9lMm9Eb2MueG1sUEsFBgAAAAAGAAYAWQEAAKYFAAAAAA==&#10;" path="m0,0l5651500,0e">
                <v:fill on="f" focussize="0,0"/>
                <v:stroke weight="1pt" color="#878787" joinstyle="round"/>
                <v:imagedata o:title=""/>
                <o:lock v:ext="edit" aspectratio="f"/>
                <v:textbox inset="0mm,0mm,0mm,0mm"/>
                <w10:wrap type="topAndBottom"/>
              </v:shape>
            </w:pict>
          </mc:Fallback>
        </mc:AlternateContent>
      </w:r>
    </w:p>
    <w:p w14:paraId="2C1A36A6">
      <w:pPr>
        <w:pStyle w:val="7"/>
        <w:spacing w:after="0"/>
        <w:rPr>
          <w:sz w:val="20"/>
        </w:rPr>
        <w:sectPr>
          <w:type w:val="continuous"/>
          <w:pgSz w:w="11920" w:h="16840"/>
          <w:pgMar w:top="1420" w:right="1417" w:bottom="320" w:left="1417" w:header="0" w:footer="89" w:gutter="0"/>
          <w:cols w:space="720" w:num="1"/>
        </w:sectPr>
      </w:pPr>
    </w:p>
    <w:p w14:paraId="0B304207">
      <w:pPr>
        <w:pStyle w:val="7"/>
        <w:ind w:left="53"/>
        <w:rPr>
          <w:sz w:val="20"/>
        </w:rPr>
      </w:pPr>
      <w:r>
        <w:rPr>
          <w:sz w:val="20"/>
        </w:rPr>
        <w:drawing>
          <wp:anchor distT="0" distB="0" distL="0" distR="0" simplePos="0" relativeHeight="251659264" behindDoc="0" locked="0" layoutInCell="1" allowOverlap="1">
            <wp:simplePos x="0" y="0"/>
            <wp:positionH relativeFrom="page">
              <wp:posOffset>933450</wp:posOffset>
            </wp:positionH>
            <wp:positionV relativeFrom="page">
              <wp:posOffset>3930015</wp:posOffset>
            </wp:positionV>
            <wp:extent cx="5734050" cy="2752725"/>
            <wp:effectExtent l="0" t="0" r="0" b="0"/>
            <wp:wrapNone/>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7" cstate="print"/>
                    <a:stretch>
                      <a:fillRect/>
                    </a:stretch>
                  </pic:blipFill>
                  <pic:spPr>
                    <a:xfrm>
                      <a:off x="0" y="0"/>
                      <a:ext cx="5734049" cy="2752712"/>
                    </a:xfrm>
                    <a:prstGeom prst="rect">
                      <a:avLst/>
                    </a:prstGeom>
                  </pic:spPr>
                </pic:pic>
              </a:graphicData>
            </a:graphic>
          </wp:anchor>
        </w:drawing>
      </w:r>
      <w:r>
        <w:rPr>
          <w:sz w:val="20"/>
        </w:rPr>
        <w:drawing>
          <wp:anchor distT="0" distB="0" distL="0" distR="0" simplePos="0" relativeHeight="251660288" behindDoc="0" locked="0" layoutInCell="1" allowOverlap="1">
            <wp:simplePos x="0" y="0"/>
            <wp:positionH relativeFrom="page">
              <wp:posOffset>1879600</wp:posOffset>
            </wp:positionH>
            <wp:positionV relativeFrom="page">
              <wp:posOffset>10138410</wp:posOffset>
            </wp:positionV>
            <wp:extent cx="3810000" cy="364490"/>
            <wp:effectExtent l="0" t="0" r="0" b="0"/>
            <wp:wrapNone/>
            <wp:docPr id="50" name="Image 50">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9" cstate="print"/>
                    <a:stretch>
                      <a:fillRect/>
                    </a:stretch>
                  </pic:blipFill>
                  <pic:spPr>
                    <a:xfrm>
                      <a:off x="0" y="0"/>
                      <a:ext cx="3810000" cy="364238"/>
                    </a:xfrm>
                    <a:prstGeom prst="rect">
                      <a:avLst/>
                    </a:prstGeom>
                  </pic:spPr>
                </pic:pic>
              </a:graphicData>
            </a:graphic>
          </wp:anchor>
        </w:drawing>
      </w:r>
      <w:r>
        <w:rPr>
          <w:sz w:val="20"/>
        </w:rPr>
        <w:drawing>
          <wp:inline distT="0" distB="0" distL="0" distR="0">
            <wp:extent cx="5571490" cy="28651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0" cstate="print"/>
                    <a:stretch>
                      <a:fillRect/>
                    </a:stretch>
                  </pic:blipFill>
                  <pic:spPr>
                    <a:xfrm>
                      <a:off x="0" y="0"/>
                      <a:ext cx="5571954" cy="2865405"/>
                    </a:xfrm>
                    <a:prstGeom prst="rect">
                      <a:avLst/>
                    </a:prstGeom>
                  </pic:spPr>
                </pic:pic>
              </a:graphicData>
            </a:graphic>
          </wp:inline>
        </w:drawing>
      </w:r>
    </w:p>
    <w:p w14:paraId="2CB88418">
      <w:pPr>
        <w:pStyle w:val="7"/>
        <w:spacing w:after="0"/>
        <w:rPr>
          <w:sz w:val="20"/>
        </w:rPr>
        <w:sectPr>
          <w:pgSz w:w="11920" w:h="16840"/>
          <w:pgMar w:top="1460" w:right="1417" w:bottom="320" w:left="1417" w:header="0" w:footer="89" w:gutter="0"/>
          <w:cols w:space="720" w:num="1"/>
        </w:sectPr>
      </w:pPr>
    </w:p>
    <w:p w14:paraId="6352F117">
      <w:pPr>
        <w:pStyle w:val="7"/>
        <w:spacing w:before="4"/>
        <w:rPr>
          <w:sz w:val="17"/>
        </w:rPr>
      </w:pPr>
      <w:r>
        <w:rPr>
          <w:sz w:val="17"/>
        </w:rPr>
        <w:drawing>
          <wp:anchor distT="0" distB="0" distL="0" distR="0" simplePos="0" relativeHeight="251660288" behindDoc="0" locked="0" layoutInCell="1" allowOverlap="1">
            <wp:simplePos x="0" y="0"/>
            <wp:positionH relativeFrom="page">
              <wp:posOffset>933450</wp:posOffset>
            </wp:positionH>
            <wp:positionV relativeFrom="page">
              <wp:posOffset>933450</wp:posOffset>
            </wp:positionV>
            <wp:extent cx="5734050" cy="4261485"/>
            <wp:effectExtent l="0" t="0" r="0" b="0"/>
            <wp:wrapNone/>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1" cstate="print"/>
                    <a:stretch>
                      <a:fillRect/>
                    </a:stretch>
                  </pic:blipFill>
                  <pic:spPr>
                    <a:xfrm>
                      <a:off x="0" y="0"/>
                      <a:ext cx="5734049" cy="4261637"/>
                    </a:xfrm>
                    <a:prstGeom prst="rect">
                      <a:avLst/>
                    </a:prstGeom>
                  </pic:spPr>
                </pic:pic>
              </a:graphicData>
            </a:graphic>
          </wp:anchor>
        </w:drawing>
      </w:r>
    </w:p>
    <w:p w14:paraId="20EE401A">
      <w:pPr>
        <w:pStyle w:val="7"/>
        <w:spacing w:after="0"/>
        <w:rPr>
          <w:sz w:val="17"/>
        </w:rPr>
        <w:sectPr>
          <w:pgSz w:w="11920" w:h="16840"/>
          <w:pgMar w:top="1460" w:right="1417" w:bottom="320" w:left="1417" w:header="0" w:footer="89" w:gutter="0"/>
          <w:cols w:space="720" w:num="1"/>
        </w:sectPr>
      </w:pPr>
    </w:p>
    <w:p w14:paraId="46C3D1F2">
      <w:pPr>
        <w:pStyle w:val="7"/>
        <w:rPr>
          <w:sz w:val="20"/>
        </w:rPr>
      </w:pPr>
      <w:r>
        <w:rPr>
          <w:sz w:val="20"/>
        </w:rPr>
        <w:drawing>
          <wp:anchor distT="0" distB="0" distL="0" distR="0" simplePos="0" relativeHeight="251661312" behindDoc="0" locked="0" layoutInCell="1" allowOverlap="1">
            <wp:simplePos x="0" y="0"/>
            <wp:positionH relativeFrom="page">
              <wp:posOffset>933450</wp:posOffset>
            </wp:positionH>
            <wp:positionV relativeFrom="page">
              <wp:posOffset>933450</wp:posOffset>
            </wp:positionV>
            <wp:extent cx="5734050" cy="4451350"/>
            <wp:effectExtent l="0" t="0" r="0" b="0"/>
            <wp:wrapNone/>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2" cstate="print"/>
                    <a:stretch>
                      <a:fillRect/>
                    </a:stretch>
                  </pic:blipFill>
                  <pic:spPr>
                    <a:xfrm>
                      <a:off x="0" y="0"/>
                      <a:ext cx="5734049" cy="4451385"/>
                    </a:xfrm>
                    <a:prstGeom prst="rect">
                      <a:avLst/>
                    </a:prstGeom>
                  </pic:spPr>
                </pic:pic>
              </a:graphicData>
            </a:graphic>
          </wp:anchor>
        </w:drawing>
      </w:r>
    </w:p>
    <w:p w14:paraId="46C0FC49">
      <w:pPr>
        <w:pStyle w:val="7"/>
        <w:rPr>
          <w:sz w:val="20"/>
        </w:rPr>
      </w:pPr>
    </w:p>
    <w:p w14:paraId="01913FD8">
      <w:pPr>
        <w:pStyle w:val="7"/>
        <w:rPr>
          <w:sz w:val="20"/>
        </w:rPr>
      </w:pPr>
    </w:p>
    <w:p w14:paraId="5552BE9B">
      <w:pPr>
        <w:pStyle w:val="7"/>
        <w:rPr>
          <w:sz w:val="20"/>
        </w:rPr>
      </w:pPr>
    </w:p>
    <w:p w14:paraId="51F8DF37">
      <w:pPr>
        <w:pStyle w:val="7"/>
        <w:rPr>
          <w:sz w:val="20"/>
        </w:rPr>
      </w:pPr>
    </w:p>
    <w:p w14:paraId="3239E288">
      <w:pPr>
        <w:pStyle w:val="7"/>
        <w:rPr>
          <w:sz w:val="20"/>
        </w:rPr>
      </w:pPr>
    </w:p>
    <w:p w14:paraId="0F204FA4">
      <w:pPr>
        <w:pStyle w:val="7"/>
        <w:rPr>
          <w:sz w:val="20"/>
        </w:rPr>
      </w:pPr>
    </w:p>
    <w:p w14:paraId="27041A33">
      <w:pPr>
        <w:pStyle w:val="7"/>
        <w:rPr>
          <w:sz w:val="20"/>
        </w:rPr>
      </w:pPr>
    </w:p>
    <w:p w14:paraId="311C387F">
      <w:pPr>
        <w:pStyle w:val="7"/>
        <w:rPr>
          <w:sz w:val="20"/>
        </w:rPr>
      </w:pPr>
    </w:p>
    <w:p w14:paraId="08A1A12B">
      <w:pPr>
        <w:pStyle w:val="7"/>
        <w:rPr>
          <w:sz w:val="20"/>
        </w:rPr>
      </w:pPr>
    </w:p>
    <w:p w14:paraId="511C344F">
      <w:pPr>
        <w:pStyle w:val="7"/>
        <w:rPr>
          <w:sz w:val="20"/>
        </w:rPr>
      </w:pPr>
    </w:p>
    <w:p w14:paraId="14F61C97">
      <w:pPr>
        <w:pStyle w:val="7"/>
        <w:rPr>
          <w:sz w:val="20"/>
        </w:rPr>
      </w:pPr>
    </w:p>
    <w:p w14:paraId="33E17A40">
      <w:pPr>
        <w:pStyle w:val="7"/>
        <w:rPr>
          <w:sz w:val="20"/>
        </w:rPr>
      </w:pPr>
    </w:p>
    <w:p w14:paraId="1743FF13">
      <w:pPr>
        <w:pStyle w:val="7"/>
        <w:rPr>
          <w:sz w:val="20"/>
        </w:rPr>
      </w:pPr>
    </w:p>
    <w:p w14:paraId="776461BA">
      <w:pPr>
        <w:pStyle w:val="7"/>
        <w:rPr>
          <w:sz w:val="20"/>
        </w:rPr>
      </w:pPr>
    </w:p>
    <w:p w14:paraId="7D36B4E0">
      <w:pPr>
        <w:pStyle w:val="7"/>
        <w:rPr>
          <w:sz w:val="20"/>
        </w:rPr>
      </w:pPr>
    </w:p>
    <w:p w14:paraId="0481C1E4">
      <w:pPr>
        <w:pStyle w:val="7"/>
        <w:rPr>
          <w:sz w:val="20"/>
        </w:rPr>
      </w:pPr>
    </w:p>
    <w:p w14:paraId="5801414D">
      <w:pPr>
        <w:pStyle w:val="7"/>
        <w:rPr>
          <w:sz w:val="20"/>
        </w:rPr>
      </w:pPr>
    </w:p>
    <w:p w14:paraId="52B2C0B8">
      <w:pPr>
        <w:pStyle w:val="7"/>
        <w:rPr>
          <w:sz w:val="20"/>
        </w:rPr>
      </w:pPr>
    </w:p>
    <w:p w14:paraId="27C511A2">
      <w:pPr>
        <w:pStyle w:val="7"/>
        <w:rPr>
          <w:sz w:val="20"/>
        </w:rPr>
      </w:pPr>
    </w:p>
    <w:p w14:paraId="5CF10014">
      <w:pPr>
        <w:pStyle w:val="7"/>
        <w:rPr>
          <w:sz w:val="20"/>
        </w:rPr>
      </w:pPr>
    </w:p>
    <w:p w14:paraId="1A953719">
      <w:pPr>
        <w:pStyle w:val="7"/>
        <w:rPr>
          <w:sz w:val="20"/>
        </w:rPr>
      </w:pPr>
    </w:p>
    <w:p w14:paraId="015AD200">
      <w:pPr>
        <w:pStyle w:val="7"/>
        <w:rPr>
          <w:sz w:val="20"/>
        </w:rPr>
      </w:pPr>
    </w:p>
    <w:p w14:paraId="42D92463">
      <w:pPr>
        <w:pStyle w:val="7"/>
        <w:rPr>
          <w:sz w:val="20"/>
        </w:rPr>
      </w:pPr>
    </w:p>
    <w:p w14:paraId="1219EEEA">
      <w:pPr>
        <w:pStyle w:val="7"/>
        <w:rPr>
          <w:sz w:val="20"/>
        </w:rPr>
      </w:pPr>
    </w:p>
    <w:p w14:paraId="64B75559">
      <w:pPr>
        <w:pStyle w:val="7"/>
        <w:rPr>
          <w:sz w:val="20"/>
        </w:rPr>
      </w:pPr>
    </w:p>
    <w:p w14:paraId="5889B6A2">
      <w:pPr>
        <w:pStyle w:val="7"/>
        <w:rPr>
          <w:sz w:val="20"/>
        </w:rPr>
      </w:pPr>
    </w:p>
    <w:p w14:paraId="0919ADCF">
      <w:pPr>
        <w:pStyle w:val="7"/>
        <w:rPr>
          <w:sz w:val="20"/>
        </w:rPr>
      </w:pPr>
    </w:p>
    <w:p w14:paraId="7A6364A1">
      <w:pPr>
        <w:pStyle w:val="7"/>
        <w:rPr>
          <w:sz w:val="20"/>
        </w:rPr>
      </w:pPr>
    </w:p>
    <w:p w14:paraId="5DA751A8">
      <w:pPr>
        <w:pStyle w:val="7"/>
        <w:rPr>
          <w:sz w:val="20"/>
        </w:rPr>
      </w:pPr>
    </w:p>
    <w:p w14:paraId="1DA7D0D6">
      <w:pPr>
        <w:pStyle w:val="7"/>
        <w:spacing w:before="15"/>
        <w:rPr>
          <w:sz w:val="20"/>
        </w:rPr>
      </w:pPr>
    </w:p>
    <w:p w14:paraId="6A452C80">
      <w:pPr>
        <w:pStyle w:val="7"/>
        <w:ind w:left="209"/>
        <w:rPr>
          <w:sz w:val="20"/>
        </w:rPr>
      </w:pPr>
      <w:r>
        <w:rPr>
          <w:sz w:val="20"/>
        </w:rPr>
        <w:drawing>
          <wp:inline distT="0" distB="0" distL="0" distR="0">
            <wp:extent cx="5427980" cy="3101975"/>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3" cstate="print"/>
                    <a:stretch>
                      <a:fillRect/>
                    </a:stretch>
                  </pic:blipFill>
                  <pic:spPr>
                    <a:xfrm>
                      <a:off x="0" y="0"/>
                      <a:ext cx="5427990" cy="3102102"/>
                    </a:xfrm>
                    <a:prstGeom prst="rect">
                      <a:avLst/>
                    </a:prstGeom>
                  </pic:spPr>
                </pic:pic>
              </a:graphicData>
            </a:graphic>
          </wp:inline>
        </w:drawing>
      </w:r>
    </w:p>
    <w:p w14:paraId="35ABC0F0">
      <w:pPr>
        <w:pStyle w:val="7"/>
        <w:spacing w:after="0"/>
        <w:rPr>
          <w:sz w:val="20"/>
        </w:rPr>
        <w:sectPr>
          <w:pgSz w:w="11920" w:h="16840"/>
          <w:pgMar w:top="1460" w:right="1417" w:bottom="320" w:left="1417" w:header="0" w:footer="89" w:gutter="0"/>
          <w:cols w:space="720" w:num="1"/>
        </w:sectPr>
      </w:pPr>
    </w:p>
    <w:p w14:paraId="51F1AC9D">
      <w:pPr>
        <w:pStyle w:val="3"/>
        <w:spacing w:before="60"/>
      </w:pPr>
      <w:r>
        <w:t>Categories</w:t>
      </w:r>
      <w:r>
        <w:rPr>
          <w:spacing w:val="-7"/>
        </w:rPr>
        <w:t xml:space="preserve"> </w:t>
      </w:r>
      <w:r>
        <w:t>and</w:t>
      </w:r>
      <w:r>
        <w:rPr>
          <w:spacing w:val="-6"/>
        </w:rPr>
        <w:t xml:space="preserve"> </w:t>
      </w:r>
      <w:r>
        <w:rPr>
          <w:spacing w:val="-2"/>
        </w:rPr>
        <w:t>Objects</w:t>
      </w:r>
    </w:p>
    <w:p w14:paraId="595D5FB5">
      <w:pPr>
        <w:pStyle w:val="7"/>
        <w:spacing w:before="62"/>
        <w:ind w:left="23"/>
      </w:pPr>
      <w:r>
        <w:rPr>
          <w:color w:val="1F2023"/>
        </w:rPr>
        <w:t>The</w:t>
      </w:r>
      <w:r>
        <w:rPr>
          <w:color w:val="1F2023"/>
          <w:spacing w:val="-7"/>
        </w:rPr>
        <w:t xml:space="preserve"> </w:t>
      </w:r>
      <w:r>
        <w:rPr>
          <w:color w:val="1F2023"/>
        </w:rPr>
        <w:t>organization</w:t>
      </w:r>
      <w:r>
        <w:rPr>
          <w:color w:val="1F2023"/>
          <w:spacing w:val="-7"/>
        </w:rPr>
        <w:t xml:space="preserve"> </w:t>
      </w:r>
      <w:r>
        <w:rPr>
          <w:color w:val="1F2023"/>
        </w:rPr>
        <w:t>of</w:t>
      </w:r>
      <w:r>
        <w:rPr>
          <w:color w:val="1F2023"/>
          <w:spacing w:val="-6"/>
        </w:rPr>
        <w:t xml:space="preserve"> </w:t>
      </w:r>
      <w:r>
        <w:rPr>
          <w:color w:val="1F2023"/>
        </w:rPr>
        <w:t>objects</w:t>
      </w:r>
      <w:r>
        <w:rPr>
          <w:color w:val="1F2023"/>
          <w:spacing w:val="-7"/>
        </w:rPr>
        <w:t xml:space="preserve"> </w:t>
      </w:r>
      <w:r>
        <w:rPr>
          <w:color w:val="1F2023"/>
        </w:rPr>
        <w:t>into</w:t>
      </w:r>
      <w:r>
        <w:rPr>
          <w:color w:val="1F2023"/>
          <w:spacing w:val="-6"/>
        </w:rPr>
        <w:t xml:space="preserve"> </w:t>
      </w:r>
      <w:r>
        <w:rPr>
          <w:color w:val="1F2023"/>
          <w:spacing w:val="-2"/>
        </w:rPr>
        <w:t>categories</w:t>
      </w:r>
    </w:p>
    <w:p w14:paraId="462EC4CD">
      <w:pPr>
        <w:pStyle w:val="10"/>
        <w:numPr>
          <w:ilvl w:val="0"/>
          <w:numId w:val="28"/>
        </w:numPr>
        <w:tabs>
          <w:tab w:val="left" w:pos="190"/>
        </w:tabs>
        <w:spacing w:before="48" w:after="0" w:line="240" w:lineRule="auto"/>
        <w:ind w:left="190" w:right="0" w:hanging="167"/>
        <w:jc w:val="left"/>
        <w:rPr>
          <w:sz w:val="28"/>
        </w:rPr>
      </w:pPr>
      <w:r>
        <w:rPr>
          <w:color w:val="1F2023"/>
          <w:sz w:val="28"/>
        </w:rPr>
        <w:t>much</w:t>
      </w:r>
      <w:r>
        <w:rPr>
          <w:color w:val="1F2023"/>
          <w:spacing w:val="-7"/>
          <w:sz w:val="28"/>
        </w:rPr>
        <w:t xml:space="preserve"> </w:t>
      </w:r>
      <w:r>
        <w:rPr>
          <w:color w:val="1F2023"/>
          <w:sz w:val="28"/>
        </w:rPr>
        <w:t>reasoning</w:t>
      </w:r>
      <w:r>
        <w:rPr>
          <w:color w:val="1F2023"/>
          <w:spacing w:val="-4"/>
          <w:sz w:val="28"/>
        </w:rPr>
        <w:t xml:space="preserve"> </w:t>
      </w:r>
      <w:r>
        <w:rPr>
          <w:color w:val="1F2023"/>
          <w:sz w:val="28"/>
        </w:rPr>
        <w:t>takes</w:t>
      </w:r>
      <w:r>
        <w:rPr>
          <w:color w:val="1F2023"/>
          <w:spacing w:val="-5"/>
          <w:sz w:val="28"/>
        </w:rPr>
        <w:t xml:space="preserve"> </w:t>
      </w:r>
      <w:r>
        <w:rPr>
          <w:color w:val="1F2023"/>
          <w:sz w:val="28"/>
        </w:rPr>
        <w:t>place</w:t>
      </w:r>
      <w:r>
        <w:rPr>
          <w:color w:val="1F2023"/>
          <w:spacing w:val="-4"/>
          <w:sz w:val="28"/>
        </w:rPr>
        <w:t xml:space="preserve"> </w:t>
      </w:r>
      <w:r>
        <w:rPr>
          <w:color w:val="1F2023"/>
          <w:sz w:val="28"/>
        </w:rPr>
        <w:t>at</w:t>
      </w:r>
      <w:r>
        <w:rPr>
          <w:color w:val="1F2023"/>
          <w:spacing w:val="-4"/>
          <w:sz w:val="28"/>
        </w:rPr>
        <w:t xml:space="preserve"> </w:t>
      </w:r>
      <w:r>
        <w:rPr>
          <w:color w:val="1F2023"/>
          <w:sz w:val="28"/>
        </w:rPr>
        <w:t>the</w:t>
      </w:r>
      <w:r>
        <w:rPr>
          <w:color w:val="1F2023"/>
          <w:spacing w:val="-5"/>
          <w:sz w:val="28"/>
        </w:rPr>
        <w:t xml:space="preserve"> </w:t>
      </w:r>
      <w:r>
        <w:rPr>
          <w:color w:val="1F2023"/>
          <w:sz w:val="28"/>
        </w:rPr>
        <w:t>level</w:t>
      </w:r>
      <w:r>
        <w:rPr>
          <w:color w:val="1F2023"/>
          <w:spacing w:val="-4"/>
          <w:sz w:val="28"/>
        </w:rPr>
        <w:t xml:space="preserve"> </w:t>
      </w:r>
      <w:r>
        <w:rPr>
          <w:color w:val="1F2023"/>
          <w:sz w:val="28"/>
        </w:rPr>
        <w:t>of</w:t>
      </w:r>
      <w:r>
        <w:rPr>
          <w:color w:val="1F2023"/>
          <w:spacing w:val="-4"/>
          <w:sz w:val="28"/>
        </w:rPr>
        <w:t xml:space="preserve"> </w:t>
      </w:r>
      <w:r>
        <w:rPr>
          <w:color w:val="1F2023"/>
          <w:spacing w:val="-2"/>
          <w:sz w:val="28"/>
        </w:rPr>
        <w:t>categories.</w:t>
      </w:r>
    </w:p>
    <w:p w14:paraId="710AE9CD">
      <w:pPr>
        <w:pStyle w:val="10"/>
        <w:numPr>
          <w:ilvl w:val="0"/>
          <w:numId w:val="28"/>
        </w:numPr>
        <w:tabs>
          <w:tab w:val="left" w:pos="205"/>
        </w:tabs>
        <w:spacing w:before="48" w:after="0" w:line="276" w:lineRule="auto"/>
        <w:ind w:left="23" w:right="40" w:firstLine="0"/>
        <w:jc w:val="left"/>
        <w:rPr>
          <w:sz w:val="28"/>
        </w:rPr>
      </w:pPr>
      <w:r>
        <w:rPr>
          <w:color w:val="1F2023"/>
          <w:sz w:val="28"/>
        </w:rPr>
        <w:t>For example, a shopper would normally have the goal of buying a basketball, rather than a particular basketball such as BB9</w:t>
      </w:r>
    </w:p>
    <w:p w14:paraId="725DBA01">
      <w:pPr>
        <w:pStyle w:val="10"/>
        <w:numPr>
          <w:ilvl w:val="0"/>
          <w:numId w:val="28"/>
        </w:numPr>
        <w:tabs>
          <w:tab w:val="left" w:pos="295"/>
        </w:tabs>
        <w:spacing w:before="0" w:after="0" w:line="276" w:lineRule="auto"/>
        <w:ind w:left="23" w:right="42" w:firstLine="0"/>
        <w:jc w:val="left"/>
        <w:rPr>
          <w:sz w:val="28"/>
        </w:rPr>
      </w:pPr>
      <w:r>
        <w:rPr>
          <w:color w:val="1F2023"/>
          <w:sz w:val="28"/>
        </w:rPr>
        <w:t>Categories</w:t>
      </w:r>
      <w:r>
        <w:rPr>
          <w:color w:val="1F2023"/>
          <w:spacing w:val="80"/>
          <w:sz w:val="28"/>
        </w:rPr>
        <w:t xml:space="preserve"> </w:t>
      </w:r>
      <w:r>
        <w:rPr>
          <w:color w:val="1F2023"/>
          <w:sz w:val="28"/>
        </w:rPr>
        <w:t>also</w:t>
      </w:r>
      <w:r>
        <w:rPr>
          <w:color w:val="1F2023"/>
          <w:spacing w:val="80"/>
          <w:sz w:val="28"/>
        </w:rPr>
        <w:t xml:space="preserve"> </w:t>
      </w:r>
      <w:r>
        <w:rPr>
          <w:color w:val="1F2023"/>
          <w:sz w:val="28"/>
        </w:rPr>
        <w:t>serve</w:t>
      </w:r>
      <w:r>
        <w:rPr>
          <w:color w:val="1F2023"/>
          <w:spacing w:val="80"/>
          <w:sz w:val="28"/>
        </w:rPr>
        <w:t xml:space="preserve"> </w:t>
      </w:r>
      <w:r>
        <w:rPr>
          <w:color w:val="1F2023"/>
          <w:sz w:val="28"/>
        </w:rPr>
        <w:t>to</w:t>
      </w:r>
      <w:r>
        <w:rPr>
          <w:color w:val="1F2023"/>
          <w:spacing w:val="80"/>
          <w:sz w:val="28"/>
        </w:rPr>
        <w:t xml:space="preserve"> </w:t>
      </w:r>
      <w:r>
        <w:rPr>
          <w:color w:val="1F2023"/>
          <w:sz w:val="28"/>
        </w:rPr>
        <w:t>make</w:t>
      </w:r>
      <w:r>
        <w:rPr>
          <w:color w:val="1F2023"/>
          <w:spacing w:val="80"/>
          <w:sz w:val="28"/>
        </w:rPr>
        <w:t xml:space="preserve"> </w:t>
      </w:r>
      <w:r>
        <w:rPr>
          <w:color w:val="1F2023"/>
          <w:sz w:val="28"/>
        </w:rPr>
        <w:t>predictions</w:t>
      </w:r>
      <w:r>
        <w:rPr>
          <w:color w:val="1F2023"/>
          <w:spacing w:val="80"/>
          <w:sz w:val="28"/>
        </w:rPr>
        <w:t xml:space="preserve"> </w:t>
      </w:r>
      <w:r>
        <w:rPr>
          <w:color w:val="1F2023"/>
          <w:sz w:val="28"/>
        </w:rPr>
        <w:t>about</w:t>
      </w:r>
      <w:r>
        <w:rPr>
          <w:color w:val="1F2023"/>
          <w:spacing w:val="80"/>
          <w:sz w:val="28"/>
        </w:rPr>
        <w:t xml:space="preserve"> </w:t>
      </w:r>
      <w:r>
        <w:rPr>
          <w:color w:val="1F2023"/>
          <w:sz w:val="28"/>
        </w:rPr>
        <w:t>objects</w:t>
      </w:r>
      <w:r>
        <w:rPr>
          <w:color w:val="1F2023"/>
          <w:spacing w:val="80"/>
          <w:sz w:val="28"/>
        </w:rPr>
        <w:t xml:space="preserve"> </w:t>
      </w:r>
      <w:r>
        <w:rPr>
          <w:color w:val="1F2023"/>
          <w:sz w:val="28"/>
        </w:rPr>
        <w:t>once</w:t>
      </w:r>
      <w:r>
        <w:rPr>
          <w:color w:val="1F2023"/>
          <w:spacing w:val="80"/>
          <w:sz w:val="28"/>
        </w:rPr>
        <w:t xml:space="preserve"> </w:t>
      </w:r>
      <w:r>
        <w:rPr>
          <w:color w:val="1F2023"/>
          <w:sz w:val="28"/>
        </w:rPr>
        <w:t>they</w:t>
      </w:r>
      <w:r>
        <w:rPr>
          <w:color w:val="1F2023"/>
          <w:spacing w:val="80"/>
          <w:sz w:val="28"/>
        </w:rPr>
        <w:t xml:space="preserve"> </w:t>
      </w:r>
      <w:r>
        <w:rPr>
          <w:color w:val="1F2023"/>
          <w:sz w:val="28"/>
        </w:rPr>
        <w:t xml:space="preserve">are </w:t>
      </w:r>
      <w:r>
        <w:rPr>
          <w:color w:val="1F2023"/>
          <w:spacing w:val="-2"/>
          <w:sz w:val="28"/>
        </w:rPr>
        <w:t>classified.</w:t>
      </w:r>
    </w:p>
    <w:p w14:paraId="2B983CDD">
      <w:pPr>
        <w:pStyle w:val="10"/>
        <w:numPr>
          <w:ilvl w:val="0"/>
          <w:numId w:val="28"/>
        </w:numPr>
        <w:tabs>
          <w:tab w:val="left" w:pos="190"/>
        </w:tabs>
        <w:spacing w:before="0" w:after="0" w:line="240" w:lineRule="auto"/>
        <w:ind w:left="190" w:right="0" w:hanging="167"/>
        <w:jc w:val="left"/>
        <w:rPr>
          <w:sz w:val="28"/>
        </w:rPr>
      </w:pPr>
      <w:r>
        <w:rPr>
          <w:color w:val="1F2023"/>
          <w:sz w:val="28"/>
        </w:rPr>
        <w:t>Representation</w:t>
      </w:r>
      <w:r>
        <w:rPr>
          <w:color w:val="1F2023"/>
          <w:spacing w:val="-8"/>
          <w:sz w:val="28"/>
        </w:rPr>
        <w:t xml:space="preserve"> </w:t>
      </w:r>
      <w:r>
        <w:rPr>
          <w:color w:val="1F2023"/>
          <w:sz w:val="28"/>
        </w:rPr>
        <w:t>of</w:t>
      </w:r>
      <w:r>
        <w:rPr>
          <w:color w:val="1F2023"/>
          <w:spacing w:val="-8"/>
          <w:sz w:val="28"/>
        </w:rPr>
        <w:t xml:space="preserve"> </w:t>
      </w:r>
      <w:r>
        <w:rPr>
          <w:color w:val="1F2023"/>
          <w:sz w:val="28"/>
        </w:rPr>
        <w:t>categories</w:t>
      </w:r>
      <w:r>
        <w:rPr>
          <w:color w:val="1F2023"/>
          <w:spacing w:val="-8"/>
          <w:sz w:val="28"/>
        </w:rPr>
        <w:t xml:space="preserve"> </w:t>
      </w:r>
      <w:r>
        <w:rPr>
          <w:color w:val="1F2023"/>
          <w:sz w:val="28"/>
        </w:rPr>
        <w:t>in</w:t>
      </w:r>
      <w:r>
        <w:rPr>
          <w:color w:val="1F2023"/>
          <w:spacing w:val="-8"/>
          <w:sz w:val="28"/>
        </w:rPr>
        <w:t xml:space="preserve"> </w:t>
      </w:r>
      <w:r>
        <w:rPr>
          <w:color w:val="1F2023"/>
          <w:sz w:val="28"/>
        </w:rPr>
        <w:t>first-order</w:t>
      </w:r>
      <w:r>
        <w:rPr>
          <w:color w:val="1F2023"/>
          <w:spacing w:val="-7"/>
          <w:sz w:val="28"/>
        </w:rPr>
        <w:t xml:space="preserve"> </w:t>
      </w:r>
      <w:r>
        <w:rPr>
          <w:color w:val="1F2023"/>
          <w:spacing w:val="-2"/>
          <w:sz w:val="28"/>
        </w:rPr>
        <w:t>logic:</w:t>
      </w:r>
    </w:p>
    <w:p w14:paraId="757146C1">
      <w:pPr>
        <w:pStyle w:val="10"/>
        <w:numPr>
          <w:ilvl w:val="0"/>
          <w:numId w:val="28"/>
        </w:numPr>
        <w:tabs>
          <w:tab w:val="left" w:pos="190"/>
        </w:tabs>
        <w:spacing w:before="49" w:after="0" w:line="240" w:lineRule="auto"/>
        <w:ind w:left="190" w:right="0" w:hanging="167"/>
        <w:jc w:val="left"/>
        <w:rPr>
          <w:sz w:val="28"/>
        </w:rPr>
      </w:pPr>
      <w:r>
        <w:rPr>
          <w:color w:val="1F2023"/>
          <w:sz w:val="28"/>
        </w:rPr>
        <w:t>predicates</w:t>
      </w:r>
      <w:r>
        <w:rPr>
          <w:color w:val="1F2023"/>
          <w:spacing w:val="-7"/>
          <w:sz w:val="28"/>
        </w:rPr>
        <w:t xml:space="preserve"> </w:t>
      </w:r>
      <w:r>
        <w:rPr>
          <w:color w:val="1F2023"/>
          <w:sz w:val="28"/>
        </w:rPr>
        <w:t>eg.</w:t>
      </w:r>
      <w:r>
        <w:rPr>
          <w:color w:val="1F2023"/>
          <w:spacing w:val="-6"/>
          <w:sz w:val="28"/>
        </w:rPr>
        <w:t xml:space="preserve"> </w:t>
      </w:r>
      <w:r>
        <w:rPr>
          <w:color w:val="1F2023"/>
          <w:spacing w:val="-2"/>
          <w:sz w:val="28"/>
        </w:rPr>
        <w:t>Basketball(b)</w:t>
      </w:r>
    </w:p>
    <w:p w14:paraId="0BF3C894">
      <w:pPr>
        <w:pStyle w:val="10"/>
        <w:numPr>
          <w:ilvl w:val="0"/>
          <w:numId w:val="28"/>
        </w:numPr>
        <w:tabs>
          <w:tab w:val="left" w:pos="190"/>
        </w:tabs>
        <w:spacing w:before="48" w:after="0" w:line="240" w:lineRule="auto"/>
        <w:ind w:left="190" w:right="0" w:hanging="167"/>
        <w:jc w:val="left"/>
        <w:rPr>
          <w:sz w:val="28"/>
        </w:rPr>
      </w:pPr>
      <w:r>
        <w:rPr>
          <w:color w:val="1F2023"/>
          <w:sz w:val="28"/>
        </w:rPr>
        <w:t>Objects</w:t>
      </w:r>
      <w:r>
        <w:rPr>
          <w:color w:val="1F2023"/>
          <w:spacing w:val="-5"/>
          <w:sz w:val="28"/>
        </w:rPr>
        <w:t xml:space="preserve"> </w:t>
      </w:r>
      <w:r>
        <w:rPr>
          <w:color w:val="1F2023"/>
          <w:sz w:val="28"/>
        </w:rPr>
        <w:t>eg.</w:t>
      </w:r>
      <w:r>
        <w:rPr>
          <w:color w:val="1F2023"/>
          <w:spacing w:val="-5"/>
          <w:sz w:val="28"/>
        </w:rPr>
        <w:t xml:space="preserve"> </w:t>
      </w:r>
      <w:r>
        <w:rPr>
          <w:color w:val="1F2023"/>
          <w:spacing w:val="-2"/>
          <w:sz w:val="28"/>
        </w:rPr>
        <w:t>Basketball</w:t>
      </w:r>
    </w:p>
    <w:p w14:paraId="0985402B">
      <w:pPr>
        <w:pStyle w:val="7"/>
        <w:tabs>
          <w:tab w:val="left" w:pos="1424"/>
          <w:tab w:val="left" w:pos="2219"/>
          <w:tab w:val="left" w:pos="2642"/>
          <w:tab w:val="left" w:pos="3805"/>
          <w:tab w:val="left" w:pos="4414"/>
        </w:tabs>
        <w:spacing w:before="48" w:line="276" w:lineRule="auto"/>
        <w:ind w:left="23" w:right="136"/>
      </w:pPr>
      <w:r>
        <w:rPr>
          <w:color w:val="1F2023"/>
          <w:spacing w:val="-2"/>
        </w:rPr>
        <w:t>Categories</w:t>
      </w:r>
      <w:r>
        <w:rPr>
          <w:color w:val="1F2023"/>
        </w:rPr>
        <w:tab/>
      </w:r>
      <w:r>
        <w:rPr>
          <w:color w:val="1F2023"/>
          <w:spacing w:val="-4"/>
        </w:rPr>
        <w:t>serve</w:t>
      </w:r>
      <w:r>
        <w:rPr>
          <w:color w:val="1F2023"/>
        </w:rPr>
        <w:tab/>
      </w:r>
      <w:r>
        <w:rPr>
          <w:color w:val="1F2023"/>
          <w:spacing w:val="-6"/>
        </w:rPr>
        <w:t>to</w:t>
      </w:r>
      <w:r>
        <w:rPr>
          <w:color w:val="1F2023"/>
        </w:rPr>
        <w:tab/>
      </w:r>
      <w:r>
        <w:rPr>
          <w:color w:val="1F2023"/>
          <w:spacing w:val="-2"/>
        </w:rPr>
        <w:t>organize</w:t>
      </w:r>
      <w:r>
        <w:rPr>
          <w:color w:val="1F2023"/>
        </w:rPr>
        <w:tab/>
      </w:r>
      <w:r>
        <w:rPr>
          <w:color w:val="1F2023"/>
          <w:spacing w:val="-4"/>
        </w:rPr>
        <w:t>and</w:t>
      </w:r>
      <w:r>
        <w:rPr>
          <w:color w:val="1F2023"/>
        </w:rPr>
        <w:tab/>
      </w:r>
      <w:r>
        <w:rPr>
          <w:color w:val="1F2023"/>
        </w:rPr>
        <w:t>simplify</w:t>
      </w:r>
      <w:r>
        <w:rPr>
          <w:color w:val="1F2023"/>
          <w:spacing w:val="80"/>
        </w:rPr>
        <w:t xml:space="preserve"> </w:t>
      </w:r>
      <w:r>
        <w:rPr>
          <w:color w:val="1F2023"/>
        </w:rPr>
        <w:t>the</w:t>
      </w:r>
      <w:r>
        <w:rPr>
          <w:color w:val="1F2023"/>
          <w:spacing w:val="80"/>
        </w:rPr>
        <w:t xml:space="preserve"> </w:t>
      </w:r>
      <w:r>
        <w:rPr>
          <w:color w:val="1F2023"/>
        </w:rPr>
        <w:t>knowledge</w:t>
      </w:r>
      <w:r>
        <w:rPr>
          <w:color w:val="1F2023"/>
          <w:spacing w:val="80"/>
        </w:rPr>
        <w:t xml:space="preserve"> </w:t>
      </w:r>
      <w:r>
        <w:rPr>
          <w:color w:val="1F2023"/>
        </w:rPr>
        <w:t>base</w:t>
      </w:r>
      <w:r>
        <w:rPr>
          <w:color w:val="1F2023"/>
          <w:spacing w:val="80"/>
        </w:rPr>
        <w:t xml:space="preserve"> </w:t>
      </w:r>
      <w:r>
        <w:rPr>
          <w:color w:val="1F2023"/>
        </w:rPr>
        <w:t xml:space="preserve">through </w:t>
      </w:r>
      <w:r>
        <w:rPr>
          <w:color w:val="1F2023"/>
          <w:spacing w:val="-2"/>
        </w:rPr>
        <w:t>inheritance</w:t>
      </w:r>
    </w:p>
    <w:p w14:paraId="2549370D">
      <w:pPr>
        <w:pStyle w:val="10"/>
        <w:numPr>
          <w:ilvl w:val="0"/>
          <w:numId w:val="28"/>
        </w:numPr>
        <w:tabs>
          <w:tab w:val="left" w:pos="325"/>
          <w:tab w:val="left" w:pos="1510"/>
        </w:tabs>
        <w:spacing w:before="0" w:after="0" w:line="276" w:lineRule="auto"/>
        <w:ind w:left="23" w:right="42" w:firstLine="0"/>
        <w:jc w:val="left"/>
        <w:rPr>
          <w:sz w:val="28"/>
        </w:rPr>
      </w:pPr>
      <w:r>
        <w:rPr>
          <w:color w:val="1F2023"/>
          <w:spacing w:val="-2"/>
          <w:sz w:val="28"/>
        </w:rPr>
        <w:t>Subclass</w:t>
      </w:r>
      <w:r>
        <w:rPr>
          <w:color w:val="1F2023"/>
          <w:sz w:val="28"/>
        </w:rPr>
        <w:tab/>
      </w:r>
      <w:r>
        <w:rPr>
          <w:color w:val="1F2023"/>
          <w:sz w:val="28"/>
        </w:rPr>
        <w:t>relations</w:t>
      </w:r>
      <w:r>
        <w:rPr>
          <w:color w:val="1F2023"/>
          <w:spacing w:val="80"/>
          <w:sz w:val="28"/>
        </w:rPr>
        <w:t xml:space="preserve"> </w:t>
      </w:r>
      <w:r>
        <w:rPr>
          <w:color w:val="1F2023"/>
          <w:sz w:val="28"/>
        </w:rPr>
        <w:t>organize</w:t>
      </w:r>
      <w:r>
        <w:rPr>
          <w:color w:val="1F2023"/>
          <w:spacing w:val="80"/>
          <w:sz w:val="28"/>
        </w:rPr>
        <w:t xml:space="preserve"> </w:t>
      </w:r>
      <w:r>
        <w:rPr>
          <w:color w:val="1F2023"/>
          <w:sz w:val="28"/>
        </w:rPr>
        <w:t>categories</w:t>
      </w:r>
      <w:r>
        <w:rPr>
          <w:color w:val="1F2023"/>
          <w:spacing w:val="80"/>
          <w:sz w:val="28"/>
        </w:rPr>
        <w:t xml:space="preserve"> </w:t>
      </w:r>
      <w:r>
        <w:rPr>
          <w:color w:val="1F2023"/>
          <w:sz w:val="28"/>
        </w:rPr>
        <w:t>into</w:t>
      </w:r>
      <w:r>
        <w:rPr>
          <w:color w:val="1F2023"/>
          <w:spacing w:val="80"/>
          <w:sz w:val="28"/>
        </w:rPr>
        <w:t xml:space="preserve"> </w:t>
      </w:r>
      <w:r>
        <w:rPr>
          <w:color w:val="1F2023"/>
          <w:sz w:val="28"/>
        </w:rPr>
        <w:t>a</w:t>
      </w:r>
      <w:r>
        <w:rPr>
          <w:color w:val="1F2023"/>
          <w:spacing w:val="80"/>
          <w:sz w:val="28"/>
        </w:rPr>
        <w:t xml:space="preserve"> </w:t>
      </w:r>
      <w:r>
        <w:rPr>
          <w:color w:val="1F2023"/>
          <w:sz w:val="28"/>
        </w:rPr>
        <w:t>taxonomy,</w:t>
      </w:r>
      <w:r>
        <w:rPr>
          <w:color w:val="1F2023"/>
          <w:spacing w:val="80"/>
          <w:sz w:val="28"/>
        </w:rPr>
        <w:t xml:space="preserve"> </w:t>
      </w:r>
      <w:r>
        <w:rPr>
          <w:color w:val="1F2023"/>
          <w:sz w:val="28"/>
        </w:rPr>
        <w:t>or</w:t>
      </w:r>
      <w:r>
        <w:rPr>
          <w:color w:val="1F2023"/>
          <w:spacing w:val="80"/>
          <w:sz w:val="28"/>
        </w:rPr>
        <w:t xml:space="preserve"> </w:t>
      </w:r>
      <w:r>
        <w:rPr>
          <w:color w:val="1F2023"/>
          <w:sz w:val="28"/>
        </w:rPr>
        <w:t xml:space="preserve">taxonomic </w:t>
      </w:r>
      <w:r>
        <w:rPr>
          <w:color w:val="1F2023"/>
          <w:spacing w:val="-2"/>
          <w:sz w:val="28"/>
        </w:rPr>
        <w:t>hierarchy</w:t>
      </w:r>
    </w:p>
    <w:p w14:paraId="28F9C3A5">
      <w:pPr>
        <w:pStyle w:val="10"/>
        <w:numPr>
          <w:ilvl w:val="0"/>
          <w:numId w:val="28"/>
        </w:numPr>
        <w:tabs>
          <w:tab w:val="left" w:pos="190"/>
        </w:tabs>
        <w:spacing w:before="0" w:after="0" w:line="276" w:lineRule="auto"/>
        <w:ind w:left="23" w:right="5954" w:firstLine="0"/>
        <w:jc w:val="left"/>
        <w:rPr>
          <w:sz w:val="28"/>
        </w:rPr>
      </w:pPr>
      <w:r>
        <w:rPr>
          <w:color w:val="1F2023"/>
          <w:sz w:val="28"/>
        </w:rPr>
        <w:t>Subset(Basketballs,</w:t>
      </w:r>
      <w:r>
        <w:rPr>
          <w:color w:val="1F2023"/>
          <w:spacing w:val="-18"/>
          <w:sz w:val="28"/>
        </w:rPr>
        <w:t xml:space="preserve"> </w:t>
      </w:r>
      <w:r>
        <w:rPr>
          <w:color w:val="1F2023"/>
          <w:sz w:val="28"/>
        </w:rPr>
        <w:t xml:space="preserve">Balls) </w:t>
      </w:r>
      <w:r>
        <w:rPr>
          <w:color w:val="1F2023"/>
          <w:spacing w:val="-2"/>
          <w:sz w:val="28"/>
        </w:rPr>
        <w:t>Examples</w:t>
      </w:r>
    </w:p>
    <w:p w14:paraId="10E63079">
      <w:pPr>
        <w:pStyle w:val="10"/>
        <w:numPr>
          <w:ilvl w:val="0"/>
          <w:numId w:val="28"/>
        </w:numPr>
        <w:tabs>
          <w:tab w:val="left" w:pos="175"/>
        </w:tabs>
        <w:spacing w:before="0" w:after="0" w:line="240" w:lineRule="auto"/>
        <w:ind w:left="175" w:right="0" w:hanging="152"/>
        <w:jc w:val="left"/>
        <w:rPr>
          <w:sz w:val="28"/>
        </w:rPr>
      </w:pPr>
      <w:r>
        <w:rPr>
          <w:color w:val="1F2023"/>
          <w:sz w:val="28"/>
        </w:rPr>
        <w:t>An</w:t>
      </w:r>
      <w:r>
        <w:rPr>
          <w:color w:val="1F2023"/>
          <w:spacing w:val="-6"/>
          <w:sz w:val="28"/>
        </w:rPr>
        <w:t xml:space="preserve"> </w:t>
      </w:r>
      <w:r>
        <w:rPr>
          <w:color w:val="1F2023"/>
          <w:sz w:val="28"/>
        </w:rPr>
        <w:t>object</w:t>
      </w:r>
      <w:r>
        <w:rPr>
          <w:color w:val="1F2023"/>
          <w:spacing w:val="-6"/>
          <w:sz w:val="28"/>
        </w:rPr>
        <w:t xml:space="preserve"> </w:t>
      </w:r>
      <w:r>
        <w:rPr>
          <w:color w:val="1F2023"/>
          <w:sz w:val="28"/>
        </w:rPr>
        <w:t>is</w:t>
      </w:r>
      <w:r>
        <w:rPr>
          <w:color w:val="1F2023"/>
          <w:spacing w:val="-5"/>
          <w:sz w:val="28"/>
        </w:rPr>
        <w:t xml:space="preserve"> </w:t>
      </w:r>
      <w:r>
        <w:rPr>
          <w:color w:val="1F2023"/>
          <w:sz w:val="28"/>
        </w:rPr>
        <w:t>a</w:t>
      </w:r>
      <w:r>
        <w:rPr>
          <w:color w:val="1F2023"/>
          <w:spacing w:val="-6"/>
          <w:sz w:val="28"/>
        </w:rPr>
        <w:t xml:space="preserve"> </w:t>
      </w:r>
      <w:r>
        <w:rPr>
          <w:color w:val="1F2023"/>
          <w:sz w:val="28"/>
        </w:rPr>
        <w:t>member</w:t>
      </w:r>
      <w:r>
        <w:rPr>
          <w:color w:val="1F2023"/>
          <w:spacing w:val="-5"/>
          <w:sz w:val="28"/>
        </w:rPr>
        <w:t xml:space="preserve"> </w:t>
      </w:r>
      <w:r>
        <w:rPr>
          <w:color w:val="1F2023"/>
          <w:sz w:val="28"/>
        </w:rPr>
        <w:t>of</w:t>
      </w:r>
      <w:r>
        <w:rPr>
          <w:color w:val="1F2023"/>
          <w:spacing w:val="-6"/>
          <w:sz w:val="28"/>
        </w:rPr>
        <w:t xml:space="preserve"> </w:t>
      </w:r>
      <w:r>
        <w:rPr>
          <w:color w:val="1F2023"/>
          <w:sz w:val="28"/>
        </w:rPr>
        <w:t>a</w:t>
      </w:r>
      <w:r>
        <w:rPr>
          <w:color w:val="1F2023"/>
          <w:spacing w:val="-5"/>
          <w:sz w:val="28"/>
        </w:rPr>
        <w:t xml:space="preserve"> </w:t>
      </w:r>
      <w:r>
        <w:rPr>
          <w:color w:val="1F2023"/>
          <w:sz w:val="28"/>
        </w:rPr>
        <w:t>category.</w:t>
      </w:r>
      <w:r>
        <w:rPr>
          <w:color w:val="1F2023"/>
          <w:spacing w:val="-6"/>
          <w:sz w:val="28"/>
        </w:rPr>
        <w:t xml:space="preserve"> </w:t>
      </w:r>
      <w:r>
        <w:rPr>
          <w:color w:val="1F2023"/>
          <w:sz w:val="28"/>
        </w:rPr>
        <w:t>BB9</w:t>
      </w:r>
      <w:r>
        <w:rPr>
          <w:color w:val="1F2023"/>
          <w:spacing w:val="-5"/>
          <w:sz w:val="28"/>
        </w:rPr>
        <w:t xml:space="preserve"> </w:t>
      </w:r>
      <w:r>
        <w:rPr>
          <w:color w:val="1F2023"/>
          <w:spacing w:val="-2"/>
          <w:sz w:val="28"/>
        </w:rPr>
        <w:t>Basketballs</w:t>
      </w:r>
    </w:p>
    <w:p w14:paraId="26C77BD1">
      <w:pPr>
        <w:pStyle w:val="10"/>
        <w:numPr>
          <w:ilvl w:val="0"/>
          <w:numId w:val="28"/>
        </w:numPr>
        <w:tabs>
          <w:tab w:val="left" w:pos="175"/>
        </w:tabs>
        <w:spacing w:before="49" w:after="0" w:line="240" w:lineRule="auto"/>
        <w:ind w:left="175" w:right="0" w:hanging="152"/>
        <w:jc w:val="left"/>
        <w:rPr>
          <w:sz w:val="28"/>
        </w:rPr>
      </w:pPr>
      <w:r>
        <w:rPr>
          <w:color w:val="1F2023"/>
          <w:sz w:val="28"/>
        </w:rPr>
        <w:t>A</w:t>
      </w:r>
      <w:r>
        <w:rPr>
          <w:color w:val="1F2023"/>
          <w:spacing w:val="-18"/>
          <w:sz w:val="28"/>
        </w:rPr>
        <w:t xml:space="preserve"> </w:t>
      </w:r>
      <w:r>
        <w:rPr>
          <w:color w:val="1F2023"/>
          <w:sz w:val="28"/>
        </w:rPr>
        <w:t>category</w:t>
      </w:r>
      <w:r>
        <w:rPr>
          <w:color w:val="1F2023"/>
          <w:spacing w:val="-10"/>
          <w:sz w:val="28"/>
        </w:rPr>
        <w:t xml:space="preserve"> </w:t>
      </w:r>
      <w:r>
        <w:rPr>
          <w:color w:val="1F2023"/>
          <w:sz w:val="28"/>
        </w:rPr>
        <w:t>is</w:t>
      </w:r>
      <w:r>
        <w:rPr>
          <w:color w:val="1F2023"/>
          <w:spacing w:val="-7"/>
          <w:sz w:val="28"/>
        </w:rPr>
        <w:t xml:space="preserve"> </w:t>
      </w:r>
      <w:r>
        <w:rPr>
          <w:color w:val="1F2023"/>
          <w:sz w:val="28"/>
        </w:rPr>
        <w:t>a</w:t>
      </w:r>
      <w:r>
        <w:rPr>
          <w:color w:val="1F2023"/>
          <w:spacing w:val="-7"/>
          <w:sz w:val="28"/>
        </w:rPr>
        <w:t xml:space="preserve"> </w:t>
      </w:r>
      <w:r>
        <w:rPr>
          <w:color w:val="1F2023"/>
          <w:sz w:val="28"/>
        </w:rPr>
        <w:t>subclass</w:t>
      </w:r>
      <w:r>
        <w:rPr>
          <w:color w:val="1F2023"/>
          <w:spacing w:val="-7"/>
          <w:sz w:val="28"/>
        </w:rPr>
        <w:t xml:space="preserve"> </w:t>
      </w:r>
      <w:r>
        <w:rPr>
          <w:color w:val="1F2023"/>
          <w:sz w:val="28"/>
        </w:rPr>
        <w:t>of</w:t>
      </w:r>
      <w:r>
        <w:rPr>
          <w:color w:val="1F2023"/>
          <w:spacing w:val="-7"/>
          <w:sz w:val="28"/>
        </w:rPr>
        <w:t xml:space="preserve"> </w:t>
      </w:r>
      <w:r>
        <w:rPr>
          <w:color w:val="1F2023"/>
          <w:sz w:val="28"/>
        </w:rPr>
        <w:t>another</w:t>
      </w:r>
      <w:r>
        <w:rPr>
          <w:color w:val="1F2023"/>
          <w:spacing w:val="-7"/>
          <w:sz w:val="28"/>
        </w:rPr>
        <w:t xml:space="preserve"> </w:t>
      </w:r>
      <w:r>
        <w:rPr>
          <w:color w:val="1F2023"/>
          <w:sz w:val="28"/>
        </w:rPr>
        <w:t>category.</w:t>
      </w:r>
      <w:r>
        <w:rPr>
          <w:color w:val="1F2023"/>
          <w:spacing w:val="-7"/>
          <w:sz w:val="28"/>
        </w:rPr>
        <w:t xml:space="preserve"> </w:t>
      </w:r>
      <w:r>
        <w:rPr>
          <w:color w:val="1F2023"/>
          <w:sz w:val="28"/>
        </w:rPr>
        <w:t>Basketballs</w:t>
      </w:r>
      <w:r>
        <w:rPr>
          <w:color w:val="1F2023"/>
          <w:spacing w:val="-7"/>
          <w:sz w:val="28"/>
        </w:rPr>
        <w:t xml:space="preserve"> </w:t>
      </w:r>
      <w:r>
        <w:rPr>
          <w:color w:val="1F2023"/>
          <w:sz w:val="28"/>
        </w:rPr>
        <w:t>C</w:t>
      </w:r>
      <w:r>
        <w:rPr>
          <w:color w:val="1F2023"/>
          <w:spacing w:val="-6"/>
          <w:sz w:val="28"/>
        </w:rPr>
        <w:t xml:space="preserve"> </w:t>
      </w:r>
      <w:r>
        <w:rPr>
          <w:color w:val="1F2023"/>
          <w:spacing w:val="-2"/>
          <w:sz w:val="28"/>
        </w:rPr>
        <w:t>Balls</w:t>
      </w:r>
    </w:p>
    <w:p w14:paraId="0FA8E1D1">
      <w:pPr>
        <w:pStyle w:val="10"/>
        <w:numPr>
          <w:ilvl w:val="0"/>
          <w:numId w:val="28"/>
        </w:numPr>
        <w:tabs>
          <w:tab w:val="left" w:pos="175"/>
        </w:tabs>
        <w:spacing w:before="48" w:after="0" w:line="240" w:lineRule="auto"/>
        <w:ind w:left="175" w:right="0" w:hanging="152"/>
        <w:jc w:val="left"/>
        <w:rPr>
          <w:sz w:val="28"/>
        </w:rPr>
      </w:pPr>
      <w:r>
        <w:rPr>
          <w:color w:val="1F2023"/>
          <w:sz w:val="28"/>
        </w:rPr>
        <w:t>All</w:t>
      </w:r>
      <w:r>
        <w:rPr>
          <w:color w:val="1F2023"/>
          <w:spacing w:val="-8"/>
          <w:sz w:val="28"/>
        </w:rPr>
        <w:t xml:space="preserve"> </w:t>
      </w:r>
      <w:r>
        <w:rPr>
          <w:color w:val="1F2023"/>
          <w:sz w:val="28"/>
        </w:rPr>
        <w:t>members</w:t>
      </w:r>
      <w:r>
        <w:rPr>
          <w:color w:val="1F2023"/>
          <w:spacing w:val="-6"/>
          <w:sz w:val="28"/>
        </w:rPr>
        <w:t xml:space="preserve"> </w:t>
      </w:r>
      <w:r>
        <w:rPr>
          <w:color w:val="1F2023"/>
          <w:sz w:val="28"/>
        </w:rPr>
        <w:t>of</w:t>
      </w:r>
      <w:r>
        <w:rPr>
          <w:color w:val="1F2023"/>
          <w:spacing w:val="-6"/>
          <w:sz w:val="28"/>
        </w:rPr>
        <w:t xml:space="preserve"> </w:t>
      </w:r>
      <w:r>
        <w:rPr>
          <w:color w:val="1F2023"/>
          <w:sz w:val="28"/>
        </w:rPr>
        <w:t>a</w:t>
      </w:r>
      <w:r>
        <w:rPr>
          <w:color w:val="1F2023"/>
          <w:spacing w:val="-5"/>
          <w:sz w:val="28"/>
        </w:rPr>
        <w:t xml:space="preserve"> </w:t>
      </w:r>
      <w:r>
        <w:rPr>
          <w:color w:val="1F2023"/>
          <w:sz w:val="28"/>
        </w:rPr>
        <w:t>category</w:t>
      </w:r>
      <w:r>
        <w:rPr>
          <w:color w:val="1F2023"/>
          <w:spacing w:val="-6"/>
          <w:sz w:val="28"/>
        </w:rPr>
        <w:t xml:space="preserve"> </w:t>
      </w:r>
      <w:r>
        <w:rPr>
          <w:color w:val="1F2023"/>
          <w:sz w:val="28"/>
        </w:rPr>
        <w:t>have</w:t>
      </w:r>
      <w:r>
        <w:rPr>
          <w:color w:val="1F2023"/>
          <w:spacing w:val="-6"/>
          <w:sz w:val="28"/>
        </w:rPr>
        <w:t xml:space="preserve"> </w:t>
      </w:r>
      <w:r>
        <w:rPr>
          <w:color w:val="1F2023"/>
          <w:sz w:val="28"/>
        </w:rPr>
        <w:t>some</w:t>
      </w:r>
      <w:r>
        <w:rPr>
          <w:color w:val="1F2023"/>
          <w:spacing w:val="-6"/>
          <w:sz w:val="28"/>
        </w:rPr>
        <w:t xml:space="preserve"> </w:t>
      </w:r>
      <w:r>
        <w:rPr>
          <w:color w:val="1F2023"/>
          <w:sz w:val="28"/>
        </w:rPr>
        <w:t>properties.</w:t>
      </w:r>
      <w:r>
        <w:rPr>
          <w:color w:val="1F2023"/>
          <w:spacing w:val="-5"/>
          <w:sz w:val="28"/>
        </w:rPr>
        <w:t xml:space="preserve"> </w:t>
      </w:r>
      <w:r>
        <w:rPr>
          <w:color w:val="1F2023"/>
          <w:sz w:val="28"/>
        </w:rPr>
        <w:t>(x</w:t>
      </w:r>
      <w:r>
        <w:rPr>
          <w:color w:val="1F2023"/>
          <w:spacing w:val="-6"/>
          <w:sz w:val="28"/>
        </w:rPr>
        <w:t xml:space="preserve"> </w:t>
      </w:r>
      <w:r>
        <w:rPr>
          <w:color w:val="1F2023"/>
          <w:sz w:val="28"/>
        </w:rPr>
        <w:t>Basketballs)</w:t>
      </w:r>
      <w:r>
        <w:rPr>
          <w:color w:val="1F2023"/>
          <w:spacing w:val="-6"/>
          <w:sz w:val="28"/>
        </w:rPr>
        <w:t xml:space="preserve"> </w:t>
      </w:r>
      <w:r>
        <w:rPr>
          <w:color w:val="1F2023"/>
          <w:sz w:val="28"/>
        </w:rPr>
        <w:t>Spherical</w:t>
      </w:r>
      <w:r>
        <w:rPr>
          <w:color w:val="1F2023"/>
          <w:spacing w:val="-5"/>
          <w:sz w:val="28"/>
        </w:rPr>
        <w:t xml:space="preserve"> (x)</w:t>
      </w:r>
    </w:p>
    <w:p w14:paraId="3367033F">
      <w:pPr>
        <w:pStyle w:val="7"/>
        <w:spacing w:before="48" w:line="276" w:lineRule="auto"/>
        <w:ind w:left="23"/>
      </w:pPr>
      <w:r>
        <w:rPr>
          <w:color w:val="1F2023"/>
        </w:rPr>
        <w:t>.Members</w:t>
      </w:r>
      <w:r>
        <w:rPr>
          <w:color w:val="1F2023"/>
          <w:spacing w:val="80"/>
        </w:rPr>
        <w:t xml:space="preserve"> </w:t>
      </w:r>
      <w:r>
        <w:rPr>
          <w:color w:val="1F2023"/>
        </w:rPr>
        <w:t>of</w:t>
      </w:r>
      <w:r>
        <w:rPr>
          <w:color w:val="1F2023"/>
          <w:spacing w:val="80"/>
        </w:rPr>
        <w:t xml:space="preserve"> </w:t>
      </w:r>
      <w:r>
        <w:rPr>
          <w:color w:val="1F2023"/>
        </w:rPr>
        <w:t>a</w:t>
      </w:r>
      <w:r>
        <w:rPr>
          <w:color w:val="1F2023"/>
          <w:spacing w:val="40"/>
        </w:rPr>
        <w:t xml:space="preserve"> </w:t>
      </w:r>
      <w:r>
        <w:rPr>
          <w:color w:val="1F2023"/>
        </w:rPr>
        <w:t>category</w:t>
      </w:r>
      <w:r>
        <w:rPr>
          <w:color w:val="1F2023"/>
          <w:spacing w:val="40"/>
        </w:rPr>
        <w:t xml:space="preserve"> </w:t>
      </w:r>
      <w:r>
        <w:rPr>
          <w:color w:val="1F2023"/>
        </w:rPr>
        <w:t>can</w:t>
      </w:r>
      <w:r>
        <w:rPr>
          <w:color w:val="1F2023"/>
          <w:spacing w:val="40"/>
        </w:rPr>
        <w:t xml:space="preserve"> </w:t>
      </w:r>
      <w:r>
        <w:rPr>
          <w:color w:val="1F2023"/>
        </w:rPr>
        <w:t>be</w:t>
      </w:r>
      <w:r>
        <w:rPr>
          <w:color w:val="1F2023"/>
          <w:spacing w:val="40"/>
        </w:rPr>
        <w:t xml:space="preserve"> </w:t>
      </w:r>
      <w:r>
        <w:rPr>
          <w:color w:val="1F2023"/>
        </w:rPr>
        <w:t>recognized</w:t>
      </w:r>
      <w:r>
        <w:rPr>
          <w:color w:val="1F2023"/>
          <w:spacing w:val="40"/>
        </w:rPr>
        <w:t xml:space="preserve"> </w:t>
      </w:r>
      <w:r>
        <w:rPr>
          <w:color w:val="1F2023"/>
        </w:rPr>
        <w:t>by</w:t>
      </w:r>
      <w:r>
        <w:rPr>
          <w:color w:val="1F2023"/>
          <w:spacing w:val="40"/>
        </w:rPr>
        <w:t xml:space="preserve"> </w:t>
      </w:r>
      <w:r>
        <w:rPr>
          <w:color w:val="1F2023"/>
        </w:rPr>
        <w:t>some</w:t>
      </w:r>
      <w:r>
        <w:rPr>
          <w:color w:val="1F2023"/>
          <w:spacing w:val="40"/>
        </w:rPr>
        <w:t xml:space="preserve"> </w:t>
      </w:r>
      <w:r>
        <w:rPr>
          <w:color w:val="1F2023"/>
        </w:rPr>
        <w:t>properties.</w:t>
      </w:r>
      <w:r>
        <w:rPr>
          <w:color w:val="1F2023"/>
          <w:spacing w:val="40"/>
        </w:rPr>
        <w:t xml:space="preserve"> </w:t>
      </w:r>
      <w:r>
        <w:rPr>
          <w:color w:val="1F2023"/>
        </w:rPr>
        <w:t>Orange(x)</w:t>
      </w:r>
      <w:r>
        <w:rPr>
          <w:color w:val="1F2023"/>
          <w:spacing w:val="40"/>
        </w:rPr>
        <w:t xml:space="preserve"> </w:t>
      </w:r>
      <w:r>
        <w:rPr>
          <w:color w:val="1F2023"/>
        </w:rPr>
        <w:t>Round(x)</w:t>
      </w:r>
      <w:r>
        <w:rPr>
          <w:color w:val="1F2023"/>
          <w:spacing w:val="-3"/>
        </w:rPr>
        <w:t xml:space="preserve"> </w:t>
      </w:r>
      <w:r>
        <w:rPr>
          <w:color w:val="1F2023"/>
        </w:rPr>
        <w:t>A</w:t>
      </w:r>
      <w:r>
        <w:rPr>
          <w:color w:val="1F2023"/>
          <w:spacing w:val="-3"/>
        </w:rPr>
        <w:t xml:space="preserve"> </w:t>
      </w:r>
      <w:r>
        <w:rPr>
          <w:color w:val="1F2023"/>
        </w:rPr>
        <w:t>Diameter(x) = 9.5"</w:t>
      </w:r>
      <w:r>
        <w:rPr>
          <w:color w:val="1F2023"/>
          <w:spacing w:val="-3"/>
        </w:rPr>
        <w:t xml:space="preserve"> </w:t>
      </w:r>
      <w:r>
        <w:rPr>
          <w:color w:val="1F2023"/>
        </w:rPr>
        <w:t>Axe Balls x Basketballs</w:t>
      </w:r>
    </w:p>
    <w:p w14:paraId="48C111EC">
      <w:pPr>
        <w:pStyle w:val="10"/>
        <w:numPr>
          <w:ilvl w:val="0"/>
          <w:numId w:val="28"/>
        </w:numPr>
        <w:tabs>
          <w:tab w:val="left" w:pos="175"/>
        </w:tabs>
        <w:spacing w:before="0" w:after="0" w:line="240" w:lineRule="auto"/>
        <w:ind w:left="175" w:right="0" w:hanging="152"/>
        <w:jc w:val="left"/>
        <w:rPr>
          <w:sz w:val="28"/>
        </w:rPr>
      </w:pPr>
      <w:r>
        <w:rPr>
          <w:color w:val="1F2023"/>
          <w:sz w:val="28"/>
        </w:rPr>
        <w:t>A</w:t>
      </w:r>
      <w:r>
        <w:rPr>
          <w:color w:val="1F2023"/>
          <w:spacing w:val="-18"/>
          <w:sz w:val="28"/>
        </w:rPr>
        <w:t xml:space="preserve"> </w:t>
      </w:r>
      <w:r>
        <w:rPr>
          <w:color w:val="1F2023"/>
          <w:sz w:val="28"/>
        </w:rPr>
        <w:t>category</w:t>
      </w:r>
      <w:r>
        <w:rPr>
          <w:color w:val="1F2023"/>
          <w:spacing w:val="-6"/>
          <w:sz w:val="28"/>
        </w:rPr>
        <w:t xml:space="preserve"> </w:t>
      </w:r>
      <w:r>
        <w:rPr>
          <w:color w:val="1F2023"/>
          <w:sz w:val="28"/>
        </w:rPr>
        <w:t>as</w:t>
      </w:r>
      <w:r>
        <w:rPr>
          <w:color w:val="1F2023"/>
          <w:spacing w:val="-4"/>
          <w:sz w:val="28"/>
        </w:rPr>
        <w:t xml:space="preserve"> </w:t>
      </w:r>
      <w:r>
        <w:rPr>
          <w:color w:val="1F2023"/>
          <w:sz w:val="28"/>
        </w:rPr>
        <w:t>a</w:t>
      </w:r>
      <w:r>
        <w:rPr>
          <w:color w:val="1F2023"/>
          <w:spacing w:val="-4"/>
          <w:sz w:val="28"/>
        </w:rPr>
        <w:t xml:space="preserve"> </w:t>
      </w:r>
      <w:r>
        <w:rPr>
          <w:color w:val="1F2023"/>
          <w:sz w:val="28"/>
        </w:rPr>
        <w:t>whole</w:t>
      </w:r>
      <w:r>
        <w:rPr>
          <w:color w:val="1F2023"/>
          <w:spacing w:val="-5"/>
          <w:sz w:val="28"/>
        </w:rPr>
        <w:t xml:space="preserve"> </w:t>
      </w:r>
      <w:r>
        <w:rPr>
          <w:color w:val="1F2023"/>
          <w:sz w:val="28"/>
        </w:rPr>
        <w:t>has</w:t>
      </w:r>
      <w:r>
        <w:rPr>
          <w:color w:val="1F2023"/>
          <w:spacing w:val="-4"/>
          <w:sz w:val="28"/>
        </w:rPr>
        <w:t xml:space="preserve"> </w:t>
      </w:r>
      <w:r>
        <w:rPr>
          <w:color w:val="1F2023"/>
          <w:sz w:val="28"/>
        </w:rPr>
        <w:t>some</w:t>
      </w:r>
      <w:r>
        <w:rPr>
          <w:color w:val="1F2023"/>
          <w:spacing w:val="-5"/>
          <w:sz w:val="28"/>
        </w:rPr>
        <w:t xml:space="preserve"> </w:t>
      </w:r>
      <w:r>
        <w:rPr>
          <w:color w:val="1F2023"/>
          <w:sz w:val="28"/>
        </w:rPr>
        <w:t>properties.</w:t>
      </w:r>
      <w:r>
        <w:rPr>
          <w:color w:val="1F2023"/>
          <w:spacing w:val="-4"/>
          <w:sz w:val="28"/>
        </w:rPr>
        <w:t xml:space="preserve"> </w:t>
      </w:r>
      <w:r>
        <w:rPr>
          <w:color w:val="1F2023"/>
          <w:sz w:val="28"/>
        </w:rPr>
        <w:t>Dogs</w:t>
      </w:r>
      <w:r>
        <w:rPr>
          <w:color w:val="1F2023"/>
          <w:spacing w:val="-4"/>
          <w:sz w:val="28"/>
        </w:rPr>
        <w:t xml:space="preserve"> </w:t>
      </w:r>
      <w:r>
        <w:rPr>
          <w:color w:val="1F2023"/>
          <w:spacing w:val="-2"/>
          <w:sz w:val="28"/>
        </w:rPr>
        <w:t>DomesticatedSpecies</w:t>
      </w:r>
    </w:p>
    <w:p w14:paraId="06947200">
      <w:pPr>
        <w:pStyle w:val="3"/>
        <w:spacing w:before="48"/>
      </w:pPr>
      <w:r>
        <w:rPr>
          <w:spacing w:val="-2"/>
        </w:rPr>
        <w:t>Objects</w:t>
      </w:r>
    </w:p>
    <w:p w14:paraId="672F84D9">
      <w:pPr>
        <w:pStyle w:val="10"/>
        <w:numPr>
          <w:ilvl w:val="0"/>
          <w:numId w:val="28"/>
        </w:numPr>
        <w:tabs>
          <w:tab w:val="left" w:pos="250"/>
        </w:tabs>
        <w:spacing w:before="63" w:after="0" w:line="276" w:lineRule="auto"/>
        <w:ind w:left="23" w:right="47" w:firstLine="0"/>
        <w:jc w:val="both"/>
        <w:rPr>
          <w:sz w:val="28"/>
        </w:rPr>
      </w:pPr>
      <w:r>
        <w:rPr>
          <w:color w:val="1F2023"/>
          <w:sz w:val="28"/>
        </w:rPr>
        <w:t>The real world can be seen as consisting of primitive objects (e.g., atomic particles) and composite objects built from them.</w:t>
      </w:r>
    </w:p>
    <w:p w14:paraId="2D866E5E">
      <w:pPr>
        <w:pStyle w:val="10"/>
        <w:numPr>
          <w:ilvl w:val="1"/>
          <w:numId w:val="28"/>
        </w:numPr>
        <w:tabs>
          <w:tab w:val="left" w:pos="742"/>
        </w:tabs>
        <w:spacing w:before="1" w:after="0" w:line="240" w:lineRule="auto"/>
        <w:ind w:left="742" w:right="0" w:hanging="359"/>
        <w:jc w:val="both"/>
        <w:rPr>
          <w:rFonts w:ascii="Microsoft Sans Serif" w:hAnsi="Microsoft Sans Serif"/>
          <w:color w:val="1F2023"/>
          <w:sz w:val="28"/>
        </w:rPr>
      </w:pPr>
      <w:r>
        <w:rPr>
          <w:color w:val="1F2023"/>
          <w:spacing w:val="-2"/>
          <w:sz w:val="28"/>
        </w:rPr>
        <w:t>Stuff</w:t>
      </w:r>
    </w:p>
    <w:p w14:paraId="269FEF98">
      <w:pPr>
        <w:pStyle w:val="10"/>
        <w:numPr>
          <w:ilvl w:val="1"/>
          <w:numId w:val="28"/>
        </w:numPr>
        <w:tabs>
          <w:tab w:val="left" w:pos="812"/>
        </w:tabs>
        <w:spacing w:before="49" w:after="0" w:line="240" w:lineRule="auto"/>
        <w:ind w:left="812" w:right="0" w:hanging="429"/>
        <w:jc w:val="both"/>
        <w:rPr>
          <w:rFonts w:ascii="Microsoft Sans Serif" w:hAnsi="Microsoft Sans Serif"/>
          <w:color w:val="1F2023"/>
          <w:sz w:val="28"/>
        </w:rPr>
      </w:pPr>
      <w:r>
        <w:rPr>
          <w:color w:val="1F2023"/>
          <w:spacing w:val="-2"/>
          <w:sz w:val="28"/>
        </w:rPr>
        <w:t>things</w:t>
      </w:r>
    </w:p>
    <w:p w14:paraId="55FAFDB3">
      <w:pPr>
        <w:pStyle w:val="10"/>
        <w:numPr>
          <w:ilvl w:val="0"/>
          <w:numId w:val="28"/>
        </w:numPr>
        <w:tabs>
          <w:tab w:val="left" w:pos="220"/>
        </w:tabs>
        <w:spacing w:before="49" w:after="0" w:line="276" w:lineRule="auto"/>
        <w:ind w:left="23" w:right="50" w:firstLine="0"/>
        <w:jc w:val="both"/>
        <w:rPr>
          <w:sz w:val="28"/>
        </w:rPr>
      </w:pPr>
      <w:r>
        <w:rPr>
          <w:color w:val="1F2023"/>
          <w:sz w:val="28"/>
        </w:rPr>
        <w:t>some properties are intrinsic: they belong to the very substance of the object, rather than to the object as a whole</w:t>
      </w:r>
    </w:p>
    <w:p w14:paraId="74AE174F">
      <w:pPr>
        <w:pStyle w:val="10"/>
        <w:numPr>
          <w:ilvl w:val="0"/>
          <w:numId w:val="28"/>
        </w:numPr>
        <w:tabs>
          <w:tab w:val="left" w:pos="235"/>
        </w:tabs>
        <w:spacing w:before="0" w:after="0" w:line="276" w:lineRule="auto"/>
        <w:ind w:left="23" w:right="49" w:firstLine="0"/>
        <w:jc w:val="both"/>
        <w:rPr>
          <w:sz w:val="28"/>
        </w:rPr>
      </w:pPr>
      <w:r>
        <w:rPr>
          <w:color w:val="1F2023"/>
          <w:sz w:val="28"/>
        </w:rPr>
        <w:t xml:space="preserve">Extrinsic properties-weight, length, shape, and so qn-are not retained under </w:t>
      </w:r>
      <w:r>
        <w:rPr>
          <w:color w:val="1F2023"/>
          <w:spacing w:val="-2"/>
          <w:sz w:val="28"/>
        </w:rPr>
        <w:t>subdivision.</w:t>
      </w:r>
    </w:p>
    <w:p w14:paraId="6D7B4BE7">
      <w:pPr>
        <w:pStyle w:val="10"/>
        <w:numPr>
          <w:ilvl w:val="0"/>
          <w:numId w:val="28"/>
        </w:numPr>
        <w:tabs>
          <w:tab w:val="left" w:pos="205"/>
        </w:tabs>
        <w:spacing w:before="0" w:after="0" w:line="276" w:lineRule="auto"/>
        <w:ind w:left="23" w:right="37" w:firstLine="0"/>
        <w:jc w:val="both"/>
        <w:rPr>
          <w:sz w:val="28"/>
        </w:rPr>
      </w:pPr>
      <w:r>
        <w:rPr>
          <w:color w:val="1F2023"/>
          <w:sz w:val="28"/>
        </w:rPr>
        <w:t>A category of objects that includes in its definition only intrinsic properties</w:t>
      </w:r>
      <w:r>
        <w:rPr>
          <w:color w:val="1F2023"/>
          <w:spacing w:val="-3"/>
          <w:sz w:val="28"/>
        </w:rPr>
        <w:t xml:space="preserve"> </w:t>
      </w:r>
      <w:r>
        <w:rPr>
          <w:color w:val="1F2023"/>
          <w:sz w:val="28"/>
        </w:rPr>
        <w:t>is then a substance, or mass noun; a class that includes any extrinsic properties in its definition is a count noun.</w:t>
      </w:r>
    </w:p>
    <w:p w14:paraId="0B971481">
      <w:pPr>
        <w:pStyle w:val="10"/>
        <w:spacing w:after="0" w:line="276" w:lineRule="auto"/>
        <w:jc w:val="both"/>
        <w:rPr>
          <w:sz w:val="28"/>
        </w:rPr>
        <w:sectPr>
          <w:pgSz w:w="11920" w:h="16840"/>
          <w:pgMar w:top="1380" w:right="1417" w:bottom="320" w:left="1417" w:header="0" w:footer="89" w:gutter="0"/>
          <w:cols w:space="720" w:num="1"/>
        </w:sectPr>
      </w:pPr>
    </w:p>
    <w:p w14:paraId="62B445FA">
      <w:pPr>
        <w:pStyle w:val="3"/>
        <w:spacing w:before="60"/>
      </w:pPr>
      <w:r>
        <w:rPr>
          <w:spacing w:val="-2"/>
        </w:rPr>
        <w:t>Events</w:t>
      </w:r>
    </w:p>
    <w:p w14:paraId="46524CAA">
      <w:pPr>
        <w:pStyle w:val="7"/>
        <w:spacing w:before="62"/>
        <w:ind w:left="23"/>
      </w:pPr>
      <w:r>
        <w:rPr>
          <w:color w:val="1F2023"/>
        </w:rPr>
        <w:t>how</w:t>
      </w:r>
      <w:r>
        <w:rPr>
          <w:color w:val="1F2023"/>
          <w:spacing w:val="-9"/>
        </w:rPr>
        <w:t xml:space="preserve"> </w:t>
      </w:r>
      <w:r>
        <w:rPr>
          <w:color w:val="1F2023"/>
        </w:rPr>
        <w:t>situation</w:t>
      </w:r>
      <w:r>
        <w:rPr>
          <w:color w:val="1F2023"/>
          <w:spacing w:val="-6"/>
        </w:rPr>
        <w:t xml:space="preserve"> </w:t>
      </w:r>
      <w:r>
        <w:rPr>
          <w:color w:val="1F2023"/>
        </w:rPr>
        <w:t>calculus</w:t>
      </w:r>
      <w:r>
        <w:rPr>
          <w:color w:val="1F2023"/>
          <w:spacing w:val="-7"/>
        </w:rPr>
        <w:t xml:space="preserve"> </w:t>
      </w:r>
      <w:r>
        <w:rPr>
          <w:color w:val="1F2023"/>
        </w:rPr>
        <w:t>represents</w:t>
      </w:r>
      <w:r>
        <w:rPr>
          <w:color w:val="1F2023"/>
          <w:spacing w:val="-6"/>
        </w:rPr>
        <w:t xml:space="preserve"> </w:t>
      </w:r>
      <w:r>
        <w:rPr>
          <w:color w:val="1F2023"/>
        </w:rPr>
        <w:t>actions</w:t>
      </w:r>
      <w:r>
        <w:rPr>
          <w:color w:val="1F2023"/>
          <w:spacing w:val="-7"/>
        </w:rPr>
        <w:t xml:space="preserve"> </w:t>
      </w:r>
      <w:r>
        <w:rPr>
          <w:color w:val="1F2023"/>
        </w:rPr>
        <w:t>and</w:t>
      </w:r>
      <w:r>
        <w:rPr>
          <w:color w:val="1F2023"/>
          <w:spacing w:val="-6"/>
        </w:rPr>
        <w:t xml:space="preserve"> </w:t>
      </w:r>
      <w:r>
        <w:rPr>
          <w:color w:val="1F2023"/>
        </w:rPr>
        <w:t>their</w:t>
      </w:r>
      <w:r>
        <w:rPr>
          <w:color w:val="1F2023"/>
          <w:spacing w:val="-6"/>
        </w:rPr>
        <w:t xml:space="preserve"> </w:t>
      </w:r>
      <w:r>
        <w:rPr>
          <w:color w:val="1F2023"/>
          <w:spacing w:val="-2"/>
        </w:rPr>
        <w:t>effects.</w:t>
      </w:r>
    </w:p>
    <w:p w14:paraId="3A98B13B">
      <w:pPr>
        <w:pStyle w:val="10"/>
        <w:numPr>
          <w:ilvl w:val="0"/>
          <w:numId w:val="28"/>
        </w:numPr>
        <w:tabs>
          <w:tab w:val="left" w:pos="235"/>
        </w:tabs>
        <w:spacing w:before="48" w:after="0" w:line="276" w:lineRule="auto"/>
        <w:ind w:left="23" w:right="44" w:firstLine="0"/>
        <w:jc w:val="left"/>
        <w:rPr>
          <w:sz w:val="28"/>
        </w:rPr>
      </w:pPr>
      <w:r>
        <w:rPr>
          <w:color w:val="1F2023"/>
          <w:sz w:val="28"/>
        </w:rPr>
        <w:t>Situation</w:t>
      </w:r>
      <w:r>
        <w:rPr>
          <w:color w:val="1F2023"/>
          <w:spacing w:val="40"/>
          <w:sz w:val="28"/>
        </w:rPr>
        <w:t xml:space="preserve"> </w:t>
      </w:r>
      <w:r>
        <w:rPr>
          <w:color w:val="1F2023"/>
          <w:sz w:val="28"/>
        </w:rPr>
        <w:t>calculus-it</w:t>
      </w:r>
      <w:r>
        <w:rPr>
          <w:color w:val="1F2023"/>
          <w:spacing w:val="40"/>
          <w:sz w:val="28"/>
        </w:rPr>
        <w:t xml:space="preserve"> </w:t>
      </w:r>
      <w:r>
        <w:rPr>
          <w:color w:val="1F2023"/>
          <w:sz w:val="28"/>
        </w:rPr>
        <w:t>was</w:t>
      </w:r>
      <w:r>
        <w:rPr>
          <w:color w:val="1F2023"/>
          <w:spacing w:val="40"/>
          <w:sz w:val="28"/>
        </w:rPr>
        <w:t xml:space="preserve"> </w:t>
      </w:r>
      <w:r>
        <w:rPr>
          <w:color w:val="1F2023"/>
          <w:sz w:val="28"/>
        </w:rPr>
        <w:t>designed</w:t>
      </w:r>
      <w:r>
        <w:rPr>
          <w:color w:val="1F2023"/>
          <w:spacing w:val="40"/>
          <w:sz w:val="28"/>
        </w:rPr>
        <w:t xml:space="preserve"> </w:t>
      </w:r>
      <w:r>
        <w:rPr>
          <w:color w:val="1F2023"/>
          <w:sz w:val="28"/>
        </w:rPr>
        <w:t>to</w:t>
      </w:r>
      <w:r>
        <w:rPr>
          <w:color w:val="1F2023"/>
          <w:spacing w:val="40"/>
          <w:sz w:val="28"/>
        </w:rPr>
        <w:t xml:space="preserve"> </w:t>
      </w:r>
      <w:r>
        <w:rPr>
          <w:color w:val="1F2023"/>
          <w:sz w:val="28"/>
        </w:rPr>
        <w:t>describe</w:t>
      </w:r>
      <w:r>
        <w:rPr>
          <w:color w:val="1F2023"/>
          <w:spacing w:val="40"/>
          <w:sz w:val="28"/>
        </w:rPr>
        <w:t xml:space="preserve"> </w:t>
      </w:r>
      <w:r>
        <w:rPr>
          <w:color w:val="1F2023"/>
          <w:sz w:val="28"/>
        </w:rPr>
        <w:t>a</w:t>
      </w:r>
      <w:r>
        <w:rPr>
          <w:color w:val="1F2023"/>
          <w:spacing w:val="40"/>
          <w:sz w:val="28"/>
        </w:rPr>
        <w:t xml:space="preserve"> </w:t>
      </w:r>
      <w:r>
        <w:rPr>
          <w:color w:val="1F2023"/>
          <w:sz w:val="28"/>
        </w:rPr>
        <w:t>world</w:t>
      </w:r>
      <w:r>
        <w:rPr>
          <w:color w:val="1F2023"/>
          <w:spacing w:val="40"/>
          <w:sz w:val="28"/>
        </w:rPr>
        <w:t xml:space="preserve"> </w:t>
      </w:r>
      <w:r>
        <w:rPr>
          <w:color w:val="1F2023"/>
          <w:sz w:val="28"/>
        </w:rPr>
        <w:t>in</w:t>
      </w:r>
      <w:r>
        <w:rPr>
          <w:color w:val="1F2023"/>
          <w:spacing w:val="40"/>
          <w:sz w:val="28"/>
        </w:rPr>
        <w:t xml:space="preserve"> </w:t>
      </w:r>
      <w:r>
        <w:rPr>
          <w:color w:val="1F2023"/>
          <w:sz w:val="28"/>
        </w:rPr>
        <w:t>which actions are discrete, instantaneous, and happen one at a time.</w:t>
      </w:r>
    </w:p>
    <w:p w14:paraId="2429F43D">
      <w:pPr>
        <w:pStyle w:val="10"/>
        <w:numPr>
          <w:ilvl w:val="0"/>
          <w:numId w:val="28"/>
        </w:numPr>
        <w:tabs>
          <w:tab w:val="left" w:pos="190"/>
        </w:tabs>
        <w:spacing w:before="0" w:after="0" w:line="240" w:lineRule="auto"/>
        <w:ind w:left="190" w:right="0" w:hanging="167"/>
        <w:jc w:val="left"/>
        <w:rPr>
          <w:sz w:val="28"/>
        </w:rPr>
      </w:pPr>
      <w:r>
        <w:rPr>
          <w:color w:val="1F2023"/>
          <w:sz w:val="28"/>
        </w:rPr>
        <w:t>Event</w:t>
      </w:r>
      <w:r>
        <w:rPr>
          <w:color w:val="1F2023"/>
          <w:spacing w:val="-7"/>
          <w:sz w:val="28"/>
        </w:rPr>
        <w:t xml:space="preserve"> </w:t>
      </w:r>
      <w:r>
        <w:rPr>
          <w:color w:val="1F2023"/>
          <w:sz w:val="28"/>
        </w:rPr>
        <w:t>calculus-based</w:t>
      </w:r>
      <w:r>
        <w:rPr>
          <w:color w:val="1F2023"/>
          <w:spacing w:val="-5"/>
          <w:sz w:val="28"/>
        </w:rPr>
        <w:t xml:space="preserve"> </w:t>
      </w:r>
      <w:r>
        <w:rPr>
          <w:color w:val="1F2023"/>
          <w:sz w:val="28"/>
        </w:rPr>
        <w:t>on</w:t>
      </w:r>
      <w:r>
        <w:rPr>
          <w:color w:val="1F2023"/>
          <w:spacing w:val="-5"/>
          <w:sz w:val="28"/>
        </w:rPr>
        <w:t xml:space="preserve"> </w:t>
      </w:r>
      <w:r>
        <w:rPr>
          <w:color w:val="1F2023"/>
          <w:sz w:val="28"/>
        </w:rPr>
        <w:t>points</w:t>
      </w:r>
      <w:r>
        <w:rPr>
          <w:color w:val="1F2023"/>
          <w:spacing w:val="-5"/>
          <w:sz w:val="28"/>
        </w:rPr>
        <w:t xml:space="preserve"> </w:t>
      </w:r>
      <w:r>
        <w:rPr>
          <w:color w:val="1F2023"/>
          <w:sz w:val="28"/>
        </w:rPr>
        <w:t>of</w:t>
      </w:r>
      <w:r>
        <w:rPr>
          <w:color w:val="1F2023"/>
          <w:spacing w:val="-5"/>
          <w:sz w:val="28"/>
        </w:rPr>
        <w:t xml:space="preserve"> </w:t>
      </w:r>
      <w:r>
        <w:rPr>
          <w:color w:val="1F2023"/>
          <w:sz w:val="28"/>
        </w:rPr>
        <w:t>time</w:t>
      </w:r>
      <w:r>
        <w:rPr>
          <w:color w:val="1F2023"/>
          <w:spacing w:val="-5"/>
          <w:sz w:val="28"/>
        </w:rPr>
        <w:t xml:space="preserve"> </w:t>
      </w:r>
      <w:r>
        <w:rPr>
          <w:color w:val="1F2023"/>
          <w:sz w:val="28"/>
        </w:rPr>
        <w:t>rather</w:t>
      </w:r>
      <w:r>
        <w:rPr>
          <w:color w:val="1F2023"/>
          <w:spacing w:val="-5"/>
          <w:sz w:val="28"/>
        </w:rPr>
        <w:t xml:space="preserve"> </w:t>
      </w:r>
      <w:r>
        <w:rPr>
          <w:color w:val="1F2023"/>
          <w:sz w:val="28"/>
        </w:rPr>
        <w:t>than</w:t>
      </w:r>
      <w:r>
        <w:rPr>
          <w:color w:val="1F2023"/>
          <w:spacing w:val="-5"/>
          <w:sz w:val="28"/>
        </w:rPr>
        <w:t xml:space="preserve"> </w:t>
      </w:r>
      <w:r>
        <w:rPr>
          <w:color w:val="1F2023"/>
          <w:sz w:val="28"/>
        </w:rPr>
        <w:t>on</w:t>
      </w:r>
      <w:r>
        <w:rPr>
          <w:color w:val="1F2023"/>
          <w:spacing w:val="-5"/>
          <w:sz w:val="28"/>
        </w:rPr>
        <w:t xml:space="preserve"> </w:t>
      </w:r>
      <w:r>
        <w:rPr>
          <w:color w:val="1F2023"/>
          <w:spacing w:val="-2"/>
          <w:sz w:val="28"/>
        </w:rPr>
        <w:t>situations.</w:t>
      </w:r>
    </w:p>
    <w:p w14:paraId="5A6EE729">
      <w:pPr>
        <w:pStyle w:val="10"/>
        <w:numPr>
          <w:ilvl w:val="0"/>
          <w:numId w:val="28"/>
        </w:numPr>
        <w:tabs>
          <w:tab w:val="left" w:pos="190"/>
        </w:tabs>
        <w:spacing w:before="48" w:after="0" w:line="240" w:lineRule="auto"/>
        <w:ind w:left="190" w:right="0" w:hanging="167"/>
        <w:jc w:val="left"/>
        <w:rPr>
          <w:sz w:val="28"/>
        </w:rPr>
      </w:pPr>
      <w:r>
        <w:rPr>
          <w:color w:val="1F2023"/>
          <w:sz w:val="28"/>
        </w:rPr>
        <w:t>Event</w:t>
      </w:r>
      <w:r>
        <w:rPr>
          <w:color w:val="1F2023"/>
          <w:spacing w:val="-6"/>
          <w:sz w:val="28"/>
        </w:rPr>
        <w:t xml:space="preserve"> </w:t>
      </w:r>
      <w:r>
        <w:rPr>
          <w:color w:val="1F2023"/>
          <w:sz w:val="28"/>
        </w:rPr>
        <w:t>calculus</w:t>
      </w:r>
      <w:r>
        <w:rPr>
          <w:color w:val="1F2023"/>
          <w:spacing w:val="-6"/>
          <w:sz w:val="28"/>
        </w:rPr>
        <w:t xml:space="preserve"> </w:t>
      </w:r>
      <w:r>
        <w:rPr>
          <w:color w:val="1F2023"/>
          <w:sz w:val="28"/>
        </w:rPr>
        <w:t>reifies</w:t>
      </w:r>
      <w:r>
        <w:rPr>
          <w:color w:val="1F2023"/>
          <w:spacing w:val="-6"/>
          <w:sz w:val="28"/>
        </w:rPr>
        <w:t xml:space="preserve"> </w:t>
      </w:r>
      <w:r>
        <w:rPr>
          <w:color w:val="1F2023"/>
          <w:sz w:val="28"/>
        </w:rPr>
        <w:t>fluents</w:t>
      </w:r>
      <w:r>
        <w:rPr>
          <w:color w:val="1F2023"/>
          <w:spacing w:val="-6"/>
          <w:sz w:val="28"/>
        </w:rPr>
        <w:t xml:space="preserve"> </w:t>
      </w:r>
      <w:r>
        <w:rPr>
          <w:color w:val="1F2023"/>
          <w:sz w:val="28"/>
        </w:rPr>
        <w:t>and</w:t>
      </w:r>
      <w:r>
        <w:rPr>
          <w:color w:val="1F2023"/>
          <w:spacing w:val="-6"/>
          <w:sz w:val="28"/>
        </w:rPr>
        <w:t xml:space="preserve"> </w:t>
      </w:r>
      <w:r>
        <w:rPr>
          <w:color w:val="1F2023"/>
          <w:spacing w:val="-2"/>
          <w:sz w:val="28"/>
        </w:rPr>
        <w:t>events.</w:t>
      </w:r>
    </w:p>
    <w:p w14:paraId="3DFC4A73">
      <w:pPr>
        <w:pStyle w:val="10"/>
        <w:numPr>
          <w:ilvl w:val="0"/>
          <w:numId w:val="28"/>
        </w:numPr>
        <w:tabs>
          <w:tab w:val="left" w:pos="185"/>
        </w:tabs>
        <w:spacing w:before="49" w:after="0" w:line="240" w:lineRule="auto"/>
        <w:ind w:left="185" w:right="0" w:hanging="162"/>
        <w:jc w:val="left"/>
        <w:rPr>
          <w:sz w:val="28"/>
        </w:rPr>
      </w:pPr>
      <w:r>
        <w:rPr>
          <w:color w:val="1F2023"/>
          <w:sz w:val="28"/>
        </w:rPr>
        <w:t>The</w:t>
      </w:r>
      <w:r>
        <w:rPr>
          <w:color w:val="1F2023"/>
          <w:spacing w:val="-3"/>
          <w:sz w:val="28"/>
        </w:rPr>
        <w:t xml:space="preserve"> </w:t>
      </w:r>
      <w:r>
        <w:rPr>
          <w:color w:val="1F2023"/>
          <w:spacing w:val="-2"/>
          <w:sz w:val="28"/>
        </w:rPr>
        <w:t>fluent</w:t>
      </w:r>
    </w:p>
    <w:p w14:paraId="37706879">
      <w:pPr>
        <w:pStyle w:val="7"/>
        <w:spacing w:before="48" w:line="276" w:lineRule="auto"/>
        <w:ind w:left="23"/>
      </w:pPr>
      <w:r>
        <w:rPr>
          <w:color w:val="1F2023"/>
        </w:rPr>
        <w:t>At(Shankar,Berkeley):</w:t>
      </w:r>
      <w:r>
        <w:rPr>
          <w:color w:val="1F2023"/>
          <w:spacing w:val="40"/>
        </w:rPr>
        <w:t xml:space="preserve"> </w:t>
      </w:r>
      <w:r>
        <w:rPr>
          <w:color w:val="1F2023"/>
        </w:rPr>
        <w:t>is</w:t>
      </w:r>
      <w:r>
        <w:rPr>
          <w:color w:val="1F2023"/>
          <w:spacing w:val="40"/>
        </w:rPr>
        <w:t xml:space="preserve"> </w:t>
      </w:r>
      <w:r>
        <w:rPr>
          <w:color w:val="1F2023"/>
        </w:rPr>
        <w:t>an</w:t>
      </w:r>
      <w:r>
        <w:rPr>
          <w:color w:val="1F2023"/>
          <w:spacing w:val="40"/>
        </w:rPr>
        <w:t xml:space="preserve"> </w:t>
      </w:r>
      <w:r>
        <w:rPr>
          <w:color w:val="1F2023"/>
        </w:rPr>
        <w:t>object</w:t>
      </w:r>
      <w:r>
        <w:rPr>
          <w:color w:val="1F2023"/>
          <w:spacing w:val="40"/>
        </w:rPr>
        <w:t xml:space="preserve"> </w:t>
      </w:r>
      <w:r>
        <w:rPr>
          <w:color w:val="1F2023"/>
        </w:rPr>
        <w:t>that</w:t>
      </w:r>
      <w:r>
        <w:rPr>
          <w:color w:val="1F2023"/>
          <w:spacing w:val="40"/>
        </w:rPr>
        <w:t xml:space="preserve"> </w:t>
      </w:r>
      <w:r>
        <w:rPr>
          <w:color w:val="1F2023"/>
        </w:rPr>
        <w:t>refers</w:t>
      </w:r>
      <w:r>
        <w:rPr>
          <w:color w:val="1F2023"/>
          <w:spacing w:val="40"/>
        </w:rPr>
        <w:t xml:space="preserve"> </w:t>
      </w:r>
      <w:r>
        <w:rPr>
          <w:color w:val="1F2023"/>
        </w:rPr>
        <w:t>to</w:t>
      </w:r>
      <w:r>
        <w:rPr>
          <w:color w:val="1F2023"/>
          <w:spacing w:val="40"/>
        </w:rPr>
        <w:t xml:space="preserve"> </w:t>
      </w:r>
      <w:r>
        <w:rPr>
          <w:color w:val="1F2023"/>
        </w:rPr>
        <w:t>the</w:t>
      </w:r>
      <w:r>
        <w:rPr>
          <w:color w:val="1F2023"/>
          <w:spacing w:val="40"/>
        </w:rPr>
        <w:t xml:space="preserve"> </w:t>
      </w:r>
      <w:r>
        <w:rPr>
          <w:color w:val="1F2023"/>
        </w:rPr>
        <w:t>fact</w:t>
      </w:r>
      <w:r>
        <w:rPr>
          <w:color w:val="1F2023"/>
          <w:spacing w:val="40"/>
        </w:rPr>
        <w:t xml:space="preserve"> </w:t>
      </w:r>
      <w:r>
        <w:rPr>
          <w:color w:val="1F2023"/>
        </w:rPr>
        <w:t>of Shankar being in Berkeley, but does not by itself say anything about whether it is true.</w:t>
      </w:r>
    </w:p>
    <w:p w14:paraId="56ECE7FF">
      <w:pPr>
        <w:pStyle w:val="10"/>
        <w:numPr>
          <w:ilvl w:val="0"/>
          <w:numId w:val="28"/>
        </w:numPr>
        <w:tabs>
          <w:tab w:val="left" w:pos="265"/>
        </w:tabs>
        <w:spacing w:before="0" w:after="0" w:line="276" w:lineRule="auto"/>
        <w:ind w:left="23" w:right="36" w:firstLine="0"/>
        <w:jc w:val="left"/>
        <w:rPr>
          <w:sz w:val="28"/>
        </w:rPr>
      </w:pPr>
      <w:r>
        <w:rPr>
          <w:color w:val="1F2023"/>
          <w:sz w:val="28"/>
        </w:rPr>
        <w:t>To</w:t>
      </w:r>
      <w:r>
        <w:rPr>
          <w:color w:val="1F2023"/>
          <w:spacing w:val="70"/>
          <w:sz w:val="28"/>
        </w:rPr>
        <w:t xml:space="preserve"> </w:t>
      </w:r>
      <w:r>
        <w:rPr>
          <w:color w:val="1F2023"/>
          <w:sz w:val="28"/>
        </w:rPr>
        <w:t>assert</w:t>
      </w:r>
      <w:r>
        <w:rPr>
          <w:color w:val="1F2023"/>
          <w:spacing w:val="70"/>
          <w:sz w:val="28"/>
        </w:rPr>
        <w:t xml:space="preserve"> </w:t>
      </w:r>
      <w:r>
        <w:rPr>
          <w:color w:val="1F2023"/>
          <w:sz w:val="28"/>
        </w:rPr>
        <w:t>that</w:t>
      </w:r>
      <w:r>
        <w:rPr>
          <w:color w:val="1F2023"/>
          <w:spacing w:val="70"/>
          <w:sz w:val="28"/>
        </w:rPr>
        <w:t xml:space="preserve"> </w:t>
      </w:r>
      <w:r>
        <w:rPr>
          <w:color w:val="1F2023"/>
          <w:sz w:val="28"/>
        </w:rPr>
        <w:t>a</w:t>
      </w:r>
      <w:r>
        <w:rPr>
          <w:color w:val="1F2023"/>
          <w:spacing w:val="70"/>
          <w:sz w:val="28"/>
        </w:rPr>
        <w:t xml:space="preserve"> </w:t>
      </w:r>
      <w:r>
        <w:rPr>
          <w:color w:val="1F2023"/>
          <w:sz w:val="28"/>
        </w:rPr>
        <w:t>fluent</w:t>
      </w:r>
      <w:r>
        <w:rPr>
          <w:color w:val="1F2023"/>
          <w:spacing w:val="70"/>
          <w:sz w:val="28"/>
        </w:rPr>
        <w:t xml:space="preserve"> </w:t>
      </w:r>
      <w:r>
        <w:rPr>
          <w:color w:val="1F2023"/>
          <w:sz w:val="28"/>
        </w:rPr>
        <w:t>is</w:t>
      </w:r>
      <w:r>
        <w:rPr>
          <w:color w:val="1F2023"/>
          <w:spacing w:val="40"/>
          <w:sz w:val="28"/>
        </w:rPr>
        <w:t xml:space="preserve"> </w:t>
      </w:r>
      <w:r>
        <w:rPr>
          <w:color w:val="1F2023"/>
          <w:sz w:val="28"/>
        </w:rPr>
        <w:t>actually</w:t>
      </w:r>
      <w:r>
        <w:rPr>
          <w:color w:val="1F2023"/>
          <w:spacing w:val="40"/>
          <w:sz w:val="28"/>
        </w:rPr>
        <w:t xml:space="preserve"> </w:t>
      </w:r>
      <w:r>
        <w:rPr>
          <w:color w:val="1F2023"/>
          <w:sz w:val="28"/>
        </w:rPr>
        <w:t>true</w:t>
      </w:r>
      <w:r>
        <w:rPr>
          <w:color w:val="1F2023"/>
          <w:spacing w:val="40"/>
          <w:sz w:val="28"/>
        </w:rPr>
        <w:t xml:space="preserve"> </w:t>
      </w:r>
      <w:r>
        <w:rPr>
          <w:color w:val="1F2023"/>
          <w:sz w:val="28"/>
        </w:rPr>
        <w:t>at</w:t>
      </w:r>
      <w:r>
        <w:rPr>
          <w:color w:val="1F2023"/>
          <w:spacing w:val="40"/>
          <w:sz w:val="28"/>
        </w:rPr>
        <w:t xml:space="preserve"> </w:t>
      </w:r>
      <w:r>
        <w:rPr>
          <w:color w:val="1F2023"/>
          <w:sz w:val="28"/>
        </w:rPr>
        <w:t>some</w:t>
      </w:r>
      <w:r>
        <w:rPr>
          <w:color w:val="1F2023"/>
          <w:spacing w:val="40"/>
          <w:sz w:val="28"/>
        </w:rPr>
        <w:t xml:space="preserve"> </w:t>
      </w:r>
      <w:r>
        <w:rPr>
          <w:color w:val="1F2023"/>
          <w:sz w:val="28"/>
        </w:rPr>
        <w:t>point</w:t>
      </w:r>
      <w:r>
        <w:rPr>
          <w:color w:val="1F2023"/>
          <w:spacing w:val="40"/>
          <w:sz w:val="28"/>
        </w:rPr>
        <w:t xml:space="preserve"> </w:t>
      </w:r>
      <w:r>
        <w:rPr>
          <w:color w:val="1F2023"/>
          <w:sz w:val="28"/>
        </w:rPr>
        <w:t>in</w:t>
      </w:r>
      <w:r>
        <w:rPr>
          <w:color w:val="1F2023"/>
          <w:spacing w:val="40"/>
          <w:sz w:val="28"/>
        </w:rPr>
        <w:t xml:space="preserve"> </w:t>
      </w:r>
      <w:r>
        <w:rPr>
          <w:color w:val="1F2023"/>
          <w:sz w:val="28"/>
        </w:rPr>
        <w:t>time</w:t>
      </w:r>
      <w:r>
        <w:rPr>
          <w:color w:val="1F2023"/>
          <w:spacing w:val="40"/>
          <w:sz w:val="28"/>
        </w:rPr>
        <w:t xml:space="preserve"> </w:t>
      </w:r>
      <w:r>
        <w:rPr>
          <w:color w:val="1F2023"/>
          <w:sz w:val="28"/>
        </w:rPr>
        <w:t>we</w:t>
      </w:r>
      <w:r>
        <w:rPr>
          <w:color w:val="1F2023"/>
          <w:spacing w:val="40"/>
          <w:sz w:val="28"/>
        </w:rPr>
        <w:t xml:space="preserve"> </w:t>
      </w:r>
      <w:r>
        <w:rPr>
          <w:color w:val="1F2023"/>
          <w:sz w:val="28"/>
        </w:rPr>
        <w:t>use</w:t>
      </w:r>
      <w:r>
        <w:rPr>
          <w:color w:val="1F2023"/>
          <w:spacing w:val="40"/>
          <w:sz w:val="28"/>
        </w:rPr>
        <w:t xml:space="preserve"> </w:t>
      </w:r>
      <w:r>
        <w:rPr>
          <w:color w:val="1F2023"/>
          <w:sz w:val="28"/>
        </w:rPr>
        <w:t>the predicate T, as in • T(At(Shankar,Berkeley),t).</w:t>
      </w:r>
    </w:p>
    <w:p w14:paraId="3B6905F5">
      <w:pPr>
        <w:pStyle w:val="10"/>
        <w:numPr>
          <w:ilvl w:val="0"/>
          <w:numId w:val="28"/>
        </w:numPr>
        <w:tabs>
          <w:tab w:val="left" w:pos="190"/>
        </w:tabs>
        <w:spacing w:before="0" w:after="0" w:line="240" w:lineRule="auto"/>
        <w:ind w:left="190" w:right="0" w:hanging="167"/>
        <w:jc w:val="left"/>
        <w:rPr>
          <w:sz w:val="28"/>
        </w:rPr>
      </w:pPr>
      <w:r>
        <w:rPr>
          <w:color w:val="1F2023"/>
          <w:sz w:val="28"/>
        </w:rPr>
        <w:t>Events</w:t>
      </w:r>
      <w:r>
        <w:rPr>
          <w:color w:val="1F2023"/>
          <w:spacing w:val="-6"/>
          <w:sz w:val="28"/>
        </w:rPr>
        <w:t xml:space="preserve"> </w:t>
      </w:r>
      <w:r>
        <w:rPr>
          <w:color w:val="1F2023"/>
          <w:sz w:val="28"/>
        </w:rPr>
        <w:t>are</w:t>
      </w:r>
      <w:r>
        <w:rPr>
          <w:color w:val="1F2023"/>
          <w:spacing w:val="-5"/>
          <w:sz w:val="28"/>
        </w:rPr>
        <w:t xml:space="preserve"> </w:t>
      </w:r>
      <w:r>
        <w:rPr>
          <w:color w:val="1F2023"/>
          <w:sz w:val="28"/>
        </w:rPr>
        <w:t>described</w:t>
      </w:r>
      <w:r>
        <w:rPr>
          <w:color w:val="1F2023"/>
          <w:spacing w:val="-5"/>
          <w:sz w:val="28"/>
        </w:rPr>
        <w:t xml:space="preserve"> </w:t>
      </w:r>
      <w:r>
        <w:rPr>
          <w:color w:val="1F2023"/>
          <w:sz w:val="28"/>
        </w:rPr>
        <w:t>as</w:t>
      </w:r>
      <w:r>
        <w:rPr>
          <w:color w:val="1F2023"/>
          <w:spacing w:val="-5"/>
          <w:sz w:val="28"/>
        </w:rPr>
        <w:t xml:space="preserve"> </w:t>
      </w:r>
      <w:r>
        <w:rPr>
          <w:color w:val="1F2023"/>
          <w:sz w:val="28"/>
        </w:rPr>
        <w:t>instances</w:t>
      </w:r>
      <w:r>
        <w:rPr>
          <w:color w:val="1F2023"/>
          <w:spacing w:val="-5"/>
          <w:sz w:val="28"/>
        </w:rPr>
        <w:t xml:space="preserve"> </w:t>
      </w:r>
      <w:r>
        <w:rPr>
          <w:color w:val="1F2023"/>
          <w:sz w:val="28"/>
        </w:rPr>
        <w:t>of</w:t>
      </w:r>
      <w:r>
        <w:rPr>
          <w:color w:val="1F2023"/>
          <w:spacing w:val="-5"/>
          <w:sz w:val="28"/>
        </w:rPr>
        <w:t xml:space="preserve"> </w:t>
      </w:r>
      <w:r>
        <w:rPr>
          <w:color w:val="1F2023"/>
          <w:sz w:val="28"/>
        </w:rPr>
        <w:t>event</w:t>
      </w:r>
      <w:r>
        <w:rPr>
          <w:color w:val="1F2023"/>
          <w:spacing w:val="-5"/>
          <w:sz w:val="28"/>
        </w:rPr>
        <w:t xml:space="preserve"> </w:t>
      </w:r>
      <w:r>
        <w:rPr>
          <w:color w:val="1F2023"/>
          <w:spacing w:val="-2"/>
          <w:sz w:val="28"/>
        </w:rPr>
        <w:t>categories</w:t>
      </w:r>
    </w:p>
    <w:p w14:paraId="016670A1">
      <w:pPr>
        <w:pStyle w:val="10"/>
        <w:numPr>
          <w:ilvl w:val="0"/>
          <w:numId w:val="28"/>
        </w:numPr>
        <w:tabs>
          <w:tab w:val="left" w:pos="185"/>
        </w:tabs>
        <w:spacing w:before="48" w:after="0" w:line="276" w:lineRule="auto"/>
        <w:ind w:left="23" w:right="508" w:firstLine="0"/>
        <w:jc w:val="left"/>
        <w:rPr>
          <w:sz w:val="28"/>
        </w:rPr>
      </w:pPr>
      <w:r>
        <w:rPr>
          <w:color w:val="1F2023"/>
          <w:sz w:val="28"/>
        </w:rPr>
        <w:t>The</w:t>
      </w:r>
      <w:r>
        <w:rPr>
          <w:color w:val="1F2023"/>
          <w:spacing w:val="-6"/>
          <w:sz w:val="28"/>
        </w:rPr>
        <w:t xml:space="preserve"> </w:t>
      </w:r>
      <w:r>
        <w:rPr>
          <w:color w:val="1F2023"/>
          <w:sz w:val="28"/>
        </w:rPr>
        <w:t>event</w:t>
      </w:r>
      <w:r>
        <w:rPr>
          <w:color w:val="1F2023"/>
          <w:spacing w:val="-6"/>
          <w:sz w:val="28"/>
        </w:rPr>
        <w:t xml:space="preserve"> </w:t>
      </w:r>
      <w:r>
        <w:rPr>
          <w:color w:val="1F2023"/>
          <w:sz w:val="28"/>
        </w:rPr>
        <w:t>E1</w:t>
      </w:r>
      <w:r>
        <w:rPr>
          <w:color w:val="1F2023"/>
          <w:spacing w:val="-6"/>
          <w:sz w:val="28"/>
        </w:rPr>
        <w:t xml:space="preserve"> </w:t>
      </w:r>
      <w:r>
        <w:rPr>
          <w:color w:val="1F2023"/>
          <w:sz w:val="28"/>
        </w:rPr>
        <w:t>of</w:t>
      </w:r>
      <w:r>
        <w:rPr>
          <w:color w:val="1F2023"/>
          <w:spacing w:val="-6"/>
          <w:sz w:val="28"/>
        </w:rPr>
        <w:t xml:space="preserve"> </w:t>
      </w:r>
      <w:r>
        <w:rPr>
          <w:color w:val="1F2023"/>
          <w:sz w:val="28"/>
        </w:rPr>
        <w:t>Shankar</w:t>
      </w:r>
      <w:r>
        <w:rPr>
          <w:color w:val="1F2023"/>
          <w:spacing w:val="-6"/>
          <w:sz w:val="28"/>
        </w:rPr>
        <w:t xml:space="preserve"> </w:t>
      </w:r>
      <w:r>
        <w:rPr>
          <w:color w:val="1F2023"/>
          <w:sz w:val="28"/>
        </w:rPr>
        <w:t>flying</w:t>
      </w:r>
      <w:r>
        <w:rPr>
          <w:color w:val="1F2023"/>
          <w:spacing w:val="-6"/>
          <w:sz w:val="28"/>
        </w:rPr>
        <w:t xml:space="preserve"> </w:t>
      </w:r>
      <w:r>
        <w:rPr>
          <w:color w:val="1F2023"/>
          <w:sz w:val="28"/>
        </w:rPr>
        <w:t>from</w:t>
      </w:r>
      <w:r>
        <w:rPr>
          <w:color w:val="1F2023"/>
          <w:spacing w:val="-6"/>
          <w:sz w:val="28"/>
        </w:rPr>
        <w:t xml:space="preserve"> </w:t>
      </w:r>
      <w:r>
        <w:rPr>
          <w:color w:val="1F2023"/>
          <w:sz w:val="28"/>
        </w:rPr>
        <w:t>San</w:t>
      </w:r>
      <w:r>
        <w:rPr>
          <w:color w:val="1F2023"/>
          <w:spacing w:val="-6"/>
          <w:sz w:val="28"/>
        </w:rPr>
        <w:t xml:space="preserve"> </w:t>
      </w:r>
      <w:r>
        <w:rPr>
          <w:color w:val="1F2023"/>
          <w:sz w:val="28"/>
        </w:rPr>
        <w:t>Francisco</w:t>
      </w:r>
      <w:r>
        <w:rPr>
          <w:color w:val="1F2023"/>
          <w:spacing w:val="-6"/>
          <w:sz w:val="28"/>
        </w:rPr>
        <w:t xml:space="preserve"> </w:t>
      </w:r>
      <w:r>
        <w:rPr>
          <w:color w:val="1F2023"/>
          <w:sz w:val="28"/>
        </w:rPr>
        <w:t>to</w:t>
      </w:r>
      <w:r>
        <w:rPr>
          <w:color w:val="1F2023"/>
          <w:spacing w:val="-11"/>
          <w:sz w:val="28"/>
        </w:rPr>
        <w:t xml:space="preserve"> </w:t>
      </w:r>
      <w:r>
        <w:rPr>
          <w:color w:val="1F2023"/>
          <w:sz w:val="28"/>
        </w:rPr>
        <w:t>Washington,</w:t>
      </w:r>
      <w:r>
        <w:rPr>
          <w:color w:val="1F2023"/>
          <w:spacing w:val="-6"/>
          <w:sz w:val="28"/>
        </w:rPr>
        <w:t xml:space="preserve"> </w:t>
      </w:r>
      <w:r>
        <w:rPr>
          <w:color w:val="1F2023"/>
          <w:sz w:val="28"/>
        </w:rPr>
        <w:t>D.C.</w:t>
      </w:r>
      <w:r>
        <w:rPr>
          <w:color w:val="1F2023"/>
          <w:spacing w:val="-6"/>
          <w:sz w:val="28"/>
        </w:rPr>
        <w:t xml:space="preserve"> </w:t>
      </w:r>
      <w:r>
        <w:rPr>
          <w:color w:val="1F2023"/>
          <w:sz w:val="28"/>
        </w:rPr>
        <w:t xml:space="preserve">is </w:t>
      </w:r>
      <w:r>
        <w:rPr>
          <w:color w:val="1F2023"/>
          <w:spacing w:val="-2"/>
          <w:sz w:val="28"/>
        </w:rPr>
        <w:t>describedasE1EFlyingsɅFlyer(E1,Shankar)AOrigin (E1,SF)ADestination(E1,DC).</w:t>
      </w:r>
    </w:p>
    <w:p w14:paraId="74213372">
      <w:pPr>
        <w:pStyle w:val="7"/>
        <w:spacing w:line="276" w:lineRule="auto"/>
        <w:ind w:left="23"/>
      </w:pPr>
      <w:r>
        <w:rPr>
          <w:color w:val="1F2023"/>
        </w:rPr>
        <w:t>The</w:t>
      </w:r>
      <w:r>
        <w:rPr>
          <w:color w:val="1F2023"/>
          <w:spacing w:val="-4"/>
        </w:rPr>
        <w:t xml:space="preserve"> </w:t>
      </w:r>
      <w:r>
        <w:rPr>
          <w:color w:val="1F2023"/>
        </w:rPr>
        <w:t>complete</w:t>
      </w:r>
      <w:r>
        <w:rPr>
          <w:color w:val="1F2023"/>
          <w:spacing w:val="-4"/>
        </w:rPr>
        <w:t xml:space="preserve"> </w:t>
      </w:r>
      <w:r>
        <w:rPr>
          <w:color w:val="1F2023"/>
        </w:rPr>
        <w:t>set</w:t>
      </w:r>
      <w:r>
        <w:rPr>
          <w:color w:val="1F2023"/>
          <w:spacing w:val="-4"/>
        </w:rPr>
        <w:t xml:space="preserve"> </w:t>
      </w:r>
      <w:r>
        <w:rPr>
          <w:color w:val="1F2023"/>
        </w:rPr>
        <w:t>of</w:t>
      </w:r>
      <w:r>
        <w:rPr>
          <w:color w:val="1F2023"/>
          <w:spacing w:val="-4"/>
        </w:rPr>
        <w:t xml:space="preserve"> </w:t>
      </w:r>
      <w:r>
        <w:rPr>
          <w:color w:val="1F2023"/>
        </w:rPr>
        <w:t>predicates</w:t>
      </w:r>
      <w:r>
        <w:rPr>
          <w:color w:val="1F2023"/>
          <w:spacing w:val="-4"/>
        </w:rPr>
        <w:t xml:space="preserve"> </w:t>
      </w:r>
      <w:r>
        <w:rPr>
          <w:color w:val="1F2023"/>
        </w:rPr>
        <w:t>for</w:t>
      </w:r>
      <w:r>
        <w:rPr>
          <w:color w:val="1F2023"/>
          <w:spacing w:val="-4"/>
        </w:rPr>
        <w:t xml:space="preserve"> </w:t>
      </w:r>
      <w:r>
        <w:rPr>
          <w:color w:val="1F2023"/>
        </w:rPr>
        <w:t>one</w:t>
      </w:r>
      <w:r>
        <w:rPr>
          <w:color w:val="1F2023"/>
          <w:spacing w:val="-4"/>
        </w:rPr>
        <w:t xml:space="preserve"> </w:t>
      </w:r>
      <w:r>
        <w:rPr>
          <w:color w:val="1F2023"/>
        </w:rPr>
        <w:t>version</w:t>
      </w:r>
      <w:r>
        <w:rPr>
          <w:color w:val="1F2023"/>
          <w:spacing w:val="-4"/>
        </w:rPr>
        <w:t xml:space="preserve"> </w:t>
      </w:r>
      <w:r>
        <w:rPr>
          <w:color w:val="1F2023"/>
        </w:rPr>
        <w:t>of</w:t>
      </w:r>
      <w:r>
        <w:rPr>
          <w:color w:val="1F2023"/>
          <w:spacing w:val="-4"/>
        </w:rPr>
        <w:t xml:space="preserve"> </w:t>
      </w:r>
      <w:r>
        <w:rPr>
          <w:color w:val="1F2023"/>
        </w:rPr>
        <w:t>the</w:t>
      </w:r>
      <w:r>
        <w:rPr>
          <w:color w:val="1F2023"/>
          <w:spacing w:val="-4"/>
        </w:rPr>
        <w:t xml:space="preserve"> </w:t>
      </w:r>
      <w:r>
        <w:rPr>
          <w:color w:val="1F2023"/>
        </w:rPr>
        <w:t>event</w:t>
      </w:r>
      <w:r>
        <w:rPr>
          <w:color w:val="1F2023"/>
          <w:spacing w:val="-4"/>
        </w:rPr>
        <w:t xml:space="preserve"> </w:t>
      </w:r>
      <w:r>
        <w:rPr>
          <w:color w:val="1F2023"/>
        </w:rPr>
        <w:t>calculus</w:t>
      </w:r>
      <w:r>
        <w:rPr>
          <w:color w:val="1F2023"/>
          <w:spacing w:val="-4"/>
        </w:rPr>
        <w:t xml:space="preserve"> </w:t>
      </w:r>
      <w:r>
        <w:rPr>
          <w:color w:val="1F2023"/>
        </w:rPr>
        <w:t>is</w:t>
      </w:r>
      <w:r>
        <w:rPr>
          <w:color w:val="1F2023"/>
          <w:spacing w:val="40"/>
        </w:rPr>
        <w:t xml:space="preserve"> </w:t>
      </w:r>
      <w:r>
        <w:rPr>
          <w:color w:val="1F2023"/>
        </w:rPr>
        <w:t>T(f,t) Fluent f is true at time t</w:t>
      </w:r>
    </w:p>
    <w:p w14:paraId="66D46D4E">
      <w:pPr>
        <w:pStyle w:val="7"/>
        <w:ind w:left="23"/>
      </w:pPr>
      <w:r>
        <w:rPr>
          <w:color w:val="1F2023"/>
        </w:rPr>
        <w:t>Happens</w:t>
      </w:r>
      <w:r>
        <w:rPr>
          <w:color w:val="1F2023"/>
          <w:spacing w:val="-5"/>
        </w:rPr>
        <w:t xml:space="preserve"> </w:t>
      </w:r>
      <w:r>
        <w:rPr>
          <w:color w:val="1F2023"/>
        </w:rPr>
        <w:t>(e,</w:t>
      </w:r>
      <w:r>
        <w:rPr>
          <w:color w:val="1F2023"/>
          <w:spacing w:val="-5"/>
        </w:rPr>
        <w:t xml:space="preserve"> i)</w:t>
      </w:r>
    </w:p>
    <w:p w14:paraId="3E3A5B08">
      <w:pPr>
        <w:pStyle w:val="7"/>
        <w:spacing w:before="49" w:line="276" w:lineRule="auto"/>
        <w:ind w:left="23" w:right="3767"/>
      </w:pPr>
      <w:r>
        <w:rPr>
          <w:color w:val="1F2023"/>
        </w:rPr>
        <w:t>Event</w:t>
      </w:r>
      <w:r>
        <w:rPr>
          <w:color w:val="1F2023"/>
          <w:spacing w:val="-6"/>
        </w:rPr>
        <w:t xml:space="preserve"> </w:t>
      </w:r>
      <w:r>
        <w:rPr>
          <w:color w:val="1F2023"/>
        </w:rPr>
        <w:t>e</w:t>
      </w:r>
      <w:r>
        <w:rPr>
          <w:color w:val="1F2023"/>
          <w:spacing w:val="-6"/>
        </w:rPr>
        <w:t xml:space="preserve"> </w:t>
      </w:r>
      <w:r>
        <w:rPr>
          <w:color w:val="1F2023"/>
        </w:rPr>
        <w:t>happens</w:t>
      </w:r>
      <w:r>
        <w:rPr>
          <w:color w:val="1F2023"/>
          <w:spacing w:val="-6"/>
        </w:rPr>
        <w:t xml:space="preserve"> </w:t>
      </w:r>
      <w:r>
        <w:rPr>
          <w:color w:val="1F2023"/>
        </w:rPr>
        <w:t>over</w:t>
      </w:r>
      <w:r>
        <w:rPr>
          <w:color w:val="1F2023"/>
          <w:spacing w:val="-6"/>
        </w:rPr>
        <w:t xml:space="preserve"> </w:t>
      </w:r>
      <w:r>
        <w:rPr>
          <w:color w:val="1F2023"/>
        </w:rPr>
        <w:t>the</w:t>
      </w:r>
      <w:r>
        <w:rPr>
          <w:color w:val="1F2023"/>
          <w:spacing w:val="-6"/>
        </w:rPr>
        <w:t xml:space="preserve"> </w:t>
      </w:r>
      <w:r>
        <w:rPr>
          <w:color w:val="1F2023"/>
        </w:rPr>
        <w:t>time</w:t>
      </w:r>
      <w:r>
        <w:rPr>
          <w:color w:val="1F2023"/>
          <w:spacing w:val="-6"/>
        </w:rPr>
        <w:t xml:space="preserve"> </w:t>
      </w:r>
      <w:r>
        <w:rPr>
          <w:color w:val="1F2023"/>
        </w:rPr>
        <w:t>interval</w:t>
      </w:r>
      <w:r>
        <w:rPr>
          <w:color w:val="1F2023"/>
          <w:spacing w:val="-6"/>
        </w:rPr>
        <w:t xml:space="preserve"> </w:t>
      </w:r>
      <w:r>
        <w:rPr>
          <w:color w:val="1F2023"/>
        </w:rPr>
        <w:t>i Initiates (e, f,t)</w:t>
      </w:r>
    </w:p>
    <w:p w14:paraId="320BA2B3">
      <w:pPr>
        <w:pStyle w:val="7"/>
        <w:spacing w:line="276" w:lineRule="auto"/>
        <w:ind w:left="23" w:right="2756"/>
      </w:pPr>
      <w:r>
        <w:rPr>
          <w:color w:val="1F2023"/>
        </w:rPr>
        <w:t>Event</w:t>
      </w:r>
      <w:r>
        <w:rPr>
          <w:color w:val="1F2023"/>
          <w:spacing w:val="-4"/>
        </w:rPr>
        <w:t xml:space="preserve"> </w:t>
      </w:r>
      <w:r>
        <w:rPr>
          <w:color w:val="1F2023"/>
        </w:rPr>
        <w:t>e</w:t>
      </w:r>
      <w:r>
        <w:rPr>
          <w:color w:val="1F2023"/>
          <w:spacing w:val="-4"/>
        </w:rPr>
        <w:t xml:space="preserve"> </w:t>
      </w:r>
      <w:r>
        <w:rPr>
          <w:color w:val="1F2023"/>
        </w:rPr>
        <w:t>causes</w:t>
      </w:r>
      <w:r>
        <w:rPr>
          <w:color w:val="1F2023"/>
          <w:spacing w:val="-4"/>
        </w:rPr>
        <w:t xml:space="preserve"> </w:t>
      </w:r>
      <w:r>
        <w:rPr>
          <w:color w:val="1F2023"/>
        </w:rPr>
        <w:t>fluent</w:t>
      </w:r>
      <w:r>
        <w:rPr>
          <w:color w:val="1F2023"/>
          <w:spacing w:val="-4"/>
        </w:rPr>
        <w:t xml:space="preserve"> </w:t>
      </w:r>
      <w:r>
        <w:rPr>
          <w:color w:val="1F2023"/>
        </w:rPr>
        <w:t>f</w:t>
      </w:r>
      <w:r>
        <w:rPr>
          <w:color w:val="1F2023"/>
          <w:spacing w:val="-4"/>
        </w:rPr>
        <w:t xml:space="preserve"> </w:t>
      </w:r>
      <w:r>
        <w:rPr>
          <w:color w:val="1F2023"/>
        </w:rPr>
        <w:t>to</w:t>
      </w:r>
      <w:r>
        <w:rPr>
          <w:color w:val="1F2023"/>
          <w:spacing w:val="-4"/>
        </w:rPr>
        <w:t xml:space="preserve"> </w:t>
      </w:r>
      <w:r>
        <w:rPr>
          <w:color w:val="1F2023"/>
        </w:rPr>
        <w:t>start</w:t>
      </w:r>
      <w:r>
        <w:rPr>
          <w:color w:val="1F2023"/>
          <w:spacing w:val="-4"/>
        </w:rPr>
        <w:t xml:space="preserve"> </w:t>
      </w:r>
      <w:r>
        <w:rPr>
          <w:color w:val="1F2023"/>
        </w:rPr>
        <w:t>to</w:t>
      </w:r>
      <w:r>
        <w:rPr>
          <w:color w:val="1F2023"/>
          <w:spacing w:val="-4"/>
        </w:rPr>
        <w:t xml:space="preserve"> </w:t>
      </w:r>
      <w:r>
        <w:rPr>
          <w:color w:val="1F2023"/>
        </w:rPr>
        <w:t>hold</w:t>
      </w:r>
      <w:r>
        <w:rPr>
          <w:color w:val="1F2023"/>
          <w:spacing w:val="-4"/>
        </w:rPr>
        <w:t xml:space="preserve"> </w:t>
      </w:r>
      <w:r>
        <w:rPr>
          <w:color w:val="1F2023"/>
        </w:rPr>
        <w:t>at</w:t>
      </w:r>
      <w:r>
        <w:rPr>
          <w:color w:val="1F2023"/>
          <w:spacing w:val="-4"/>
        </w:rPr>
        <w:t xml:space="preserve"> </w:t>
      </w:r>
      <w:r>
        <w:rPr>
          <w:color w:val="1F2023"/>
        </w:rPr>
        <w:t>time</w:t>
      </w:r>
      <w:r>
        <w:rPr>
          <w:color w:val="1F2023"/>
          <w:spacing w:val="-4"/>
        </w:rPr>
        <w:t xml:space="preserve"> </w:t>
      </w:r>
      <w:r>
        <w:rPr>
          <w:color w:val="1F2023"/>
        </w:rPr>
        <w:t>t Terminates (e, f,t)</w:t>
      </w:r>
    </w:p>
    <w:p w14:paraId="4E483760">
      <w:pPr>
        <w:pStyle w:val="7"/>
        <w:spacing w:line="276" w:lineRule="auto"/>
        <w:ind w:left="23" w:right="3386"/>
      </w:pPr>
      <w:r>
        <w:rPr>
          <w:color w:val="1F2023"/>
        </w:rPr>
        <w:t>Event</w:t>
      </w:r>
      <w:r>
        <w:rPr>
          <w:color w:val="1F2023"/>
          <w:spacing w:val="-4"/>
        </w:rPr>
        <w:t xml:space="preserve"> </w:t>
      </w:r>
      <w:r>
        <w:rPr>
          <w:color w:val="1F2023"/>
        </w:rPr>
        <w:t>e</w:t>
      </w:r>
      <w:r>
        <w:rPr>
          <w:color w:val="1F2023"/>
          <w:spacing w:val="-4"/>
        </w:rPr>
        <w:t xml:space="preserve"> </w:t>
      </w:r>
      <w:r>
        <w:rPr>
          <w:color w:val="1F2023"/>
        </w:rPr>
        <w:t>causes</w:t>
      </w:r>
      <w:r>
        <w:rPr>
          <w:color w:val="1F2023"/>
          <w:spacing w:val="-4"/>
        </w:rPr>
        <w:t xml:space="preserve"> </w:t>
      </w:r>
      <w:r>
        <w:rPr>
          <w:color w:val="1F2023"/>
        </w:rPr>
        <w:t>fluent</w:t>
      </w:r>
      <w:r>
        <w:rPr>
          <w:color w:val="1F2023"/>
          <w:spacing w:val="-4"/>
        </w:rPr>
        <w:t xml:space="preserve"> </w:t>
      </w:r>
      <w:r>
        <w:rPr>
          <w:color w:val="1F2023"/>
        </w:rPr>
        <w:t>ƒ</w:t>
      </w:r>
      <w:r>
        <w:rPr>
          <w:color w:val="1F2023"/>
          <w:spacing w:val="-4"/>
        </w:rPr>
        <w:t xml:space="preserve"> </w:t>
      </w:r>
      <w:r>
        <w:rPr>
          <w:color w:val="1F2023"/>
        </w:rPr>
        <w:t>to</w:t>
      </w:r>
      <w:r>
        <w:rPr>
          <w:color w:val="1F2023"/>
          <w:spacing w:val="-4"/>
        </w:rPr>
        <w:t xml:space="preserve"> </w:t>
      </w:r>
      <w:r>
        <w:rPr>
          <w:color w:val="1F2023"/>
        </w:rPr>
        <w:t>cease</w:t>
      </w:r>
      <w:r>
        <w:rPr>
          <w:color w:val="1F2023"/>
          <w:spacing w:val="-4"/>
        </w:rPr>
        <w:t xml:space="preserve"> </w:t>
      </w:r>
      <w:r>
        <w:rPr>
          <w:color w:val="1F2023"/>
        </w:rPr>
        <w:t>to</w:t>
      </w:r>
      <w:r>
        <w:rPr>
          <w:color w:val="1F2023"/>
          <w:spacing w:val="-4"/>
        </w:rPr>
        <w:t xml:space="preserve"> </w:t>
      </w:r>
      <w:r>
        <w:rPr>
          <w:color w:val="1F2023"/>
        </w:rPr>
        <w:t>hold</w:t>
      </w:r>
      <w:r>
        <w:rPr>
          <w:color w:val="1F2023"/>
          <w:spacing w:val="-4"/>
        </w:rPr>
        <w:t xml:space="preserve"> </w:t>
      </w:r>
      <w:r>
        <w:rPr>
          <w:color w:val="1F2023"/>
        </w:rPr>
        <w:t>at</w:t>
      </w:r>
      <w:r>
        <w:rPr>
          <w:color w:val="1F2023"/>
          <w:spacing w:val="-4"/>
        </w:rPr>
        <w:t xml:space="preserve"> </w:t>
      </w:r>
      <w:r>
        <w:rPr>
          <w:color w:val="1F2023"/>
        </w:rPr>
        <w:t>time</w:t>
      </w:r>
      <w:r>
        <w:rPr>
          <w:color w:val="1F2023"/>
          <w:spacing w:val="-4"/>
        </w:rPr>
        <w:t xml:space="preserve"> </w:t>
      </w:r>
      <w:r>
        <w:rPr>
          <w:color w:val="1F2023"/>
        </w:rPr>
        <w:t>t Clipped (f, i)</w:t>
      </w:r>
    </w:p>
    <w:p w14:paraId="1E542F91">
      <w:pPr>
        <w:pStyle w:val="7"/>
        <w:ind w:left="23"/>
      </w:pPr>
      <w:r>
        <w:rPr>
          <w:color w:val="1F2023"/>
        </w:rPr>
        <w:t>Fluent</w:t>
      </w:r>
      <w:r>
        <w:rPr>
          <w:color w:val="1F2023"/>
          <w:spacing w:val="-6"/>
        </w:rPr>
        <w:t xml:space="preserve"> </w:t>
      </w:r>
      <w:r>
        <w:rPr>
          <w:color w:val="1F2023"/>
        </w:rPr>
        <w:t>ƒ</w:t>
      </w:r>
      <w:r>
        <w:rPr>
          <w:color w:val="1F2023"/>
          <w:spacing w:val="-4"/>
        </w:rPr>
        <w:t xml:space="preserve"> </w:t>
      </w:r>
      <w:r>
        <w:rPr>
          <w:color w:val="1F2023"/>
        </w:rPr>
        <w:t>ceases</w:t>
      </w:r>
      <w:r>
        <w:rPr>
          <w:color w:val="1F2023"/>
          <w:spacing w:val="-4"/>
        </w:rPr>
        <w:t xml:space="preserve"> </w:t>
      </w:r>
      <w:r>
        <w:rPr>
          <w:color w:val="1F2023"/>
        </w:rPr>
        <w:t>to</w:t>
      </w:r>
      <w:r>
        <w:rPr>
          <w:color w:val="1F2023"/>
          <w:spacing w:val="-4"/>
        </w:rPr>
        <w:t xml:space="preserve"> </w:t>
      </w:r>
      <w:r>
        <w:rPr>
          <w:color w:val="1F2023"/>
        </w:rPr>
        <w:t>be</w:t>
      </w:r>
      <w:r>
        <w:rPr>
          <w:color w:val="1F2023"/>
          <w:spacing w:val="-4"/>
        </w:rPr>
        <w:t xml:space="preserve"> </w:t>
      </w:r>
      <w:r>
        <w:rPr>
          <w:color w:val="1F2023"/>
        </w:rPr>
        <w:t>true</w:t>
      </w:r>
      <w:r>
        <w:rPr>
          <w:color w:val="1F2023"/>
          <w:spacing w:val="-3"/>
        </w:rPr>
        <w:t xml:space="preserve"> </w:t>
      </w:r>
      <w:r>
        <w:rPr>
          <w:color w:val="1F2023"/>
        </w:rPr>
        <w:t>at</w:t>
      </w:r>
      <w:r>
        <w:rPr>
          <w:color w:val="1F2023"/>
          <w:spacing w:val="-4"/>
        </w:rPr>
        <w:t xml:space="preserve"> </w:t>
      </w:r>
      <w:r>
        <w:rPr>
          <w:color w:val="1F2023"/>
        </w:rPr>
        <w:t>some</w:t>
      </w:r>
      <w:r>
        <w:rPr>
          <w:color w:val="1F2023"/>
          <w:spacing w:val="-4"/>
        </w:rPr>
        <w:t xml:space="preserve"> </w:t>
      </w:r>
      <w:r>
        <w:rPr>
          <w:color w:val="1F2023"/>
        </w:rPr>
        <w:t>point</w:t>
      </w:r>
      <w:r>
        <w:rPr>
          <w:color w:val="1F2023"/>
          <w:spacing w:val="-4"/>
        </w:rPr>
        <w:t xml:space="preserve"> </w:t>
      </w:r>
      <w:r>
        <w:rPr>
          <w:color w:val="1F2023"/>
        </w:rPr>
        <w:t>during</w:t>
      </w:r>
      <w:r>
        <w:rPr>
          <w:color w:val="1F2023"/>
          <w:spacing w:val="-4"/>
        </w:rPr>
        <w:t xml:space="preserve"> </w:t>
      </w:r>
      <w:r>
        <w:rPr>
          <w:color w:val="1F2023"/>
        </w:rPr>
        <w:t>time</w:t>
      </w:r>
      <w:r>
        <w:rPr>
          <w:color w:val="1F2023"/>
          <w:spacing w:val="-3"/>
        </w:rPr>
        <w:t xml:space="preserve"> </w:t>
      </w:r>
      <w:r>
        <w:rPr>
          <w:color w:val="1F2023"/>
          <w:spacing w:val="-2"/>
        </w:rPr>
        <w:t>inter</w:t>
      </w:r>
    </w:p>
    <w:p w14:paraId="16E814AA">
      <w:pPr>
        <w:pStyle w:val="7"/>
        <w:spacing w:before="48"/>
        <w:ind w:left="23"/>
      </w:pPr>
      <w:r>
        <w:rPr>
          <w:color w:val="1F2023"/>
        </w:rPr>
        <w:t>Restored</w:t>
      </w:r>
      <w:r>
        <w:rPr>
          <w:color w:val="1F2023"/>
          <w:spacing w:val="-8"/>
        </w:rPr>
        <w:t xml:space="preserve"> </w:t>
      </w:r>
      <w:r>
        <w:rPr>
          <w:color w:val="1F2023"/>
        </w:rPr>
        <w:t>(f,</w:t>
      </w:r>
      <w:r>
        <w:rPr>
          <w:color w:val="1F2023"/>
          <w:spacing w:val="-5"/>
        </w:rPr>
        <w:t xml:space="preserve"> </w:t>
      </w:r>
      <w:r>
        <w:rPr>
          <w:color w:val="1F2023"/>
        </w:rPr>
        <w:t>i)</w:t>
      </w:r>
      <w:r>
        <w:rPr>
          <w:color w:val="1F2023"/>
          <w:spacing w:val="-5"/>
        </w:rPr>
        <w:t xml:space="preserve"> </w:t>
      </w:r>
      <w:r>
        <w:rPr>
          <w:color w:val="1F2023"/>
        </w:rPr>
        <w:t>Fluent</w:t>
      </w:r>
      <w:r>
        <w:rPr>
          <w:color w:val="1F2023"/>
          <w:spacing w:val="-5"/>
        </w:rPr>
        <w:t xml:space="preserve"> </w:t>
      </w:r>
      <w:r>
        <w:rPr>
          <w:color w:val="1F2023"/>
        </w:rPr>
        <w:t>ƒ</w:t>
      </w:r>
      <w:r>
        <w:rPr>
          <w:color w:val="1F2023"/>
          <w:spacing w:val="-5"/>
        </w:rPr>
        <w:t xml:space="preserve"> </w:t>
      </w:r>
      <w:r>
        <w:rPr>
          <w:color w:val="1F2023"/>
        </w:rPr>
        <w:t>becomes</w:t>
      </w:r>
      <w:r>
        <w:rPr>
          <w:color w:val="1F2023"/>
          <w:spacing w:val="-6"/>
        </w:rPr>
        <w:t xml:space="preserve"> </w:t>
      </w:r>
      <w:r>
        <w:rPr>
          <w:color w:val="1F2023"/>
        </w:rPr>
        <w:t>true</w:t>
      </w:r>
      <w:r>
        <w:rPr>
          <w:color w:val="1F2023"/>
          <w:spacing w:val="-5"/>
        </w:rPr>
        <w:t xml:space="preserve"> </w:t>
      </w:r>
      <w:r>
        <w:rPr>
          <w:color w:val="1F2023"/>
        </w:rPr>
        <w:t>sometime</w:t>
      </w:r>
      <w:r>
        <w:rPr>
          <w:color w:val="1F2023"/>
          <w:spacing w:val="-5"/>
        </w:rPr>
        <w:t xml:space="preserve"> </w:t>
      </w:r>
      <w:r>
        <w:rPr>
          <w:color w:val="1F2023"/>
        </w:rPr>
        <w:t>during</w:t>
      </w:r>
      <w:r>
        <w:rPr>
          <w:color w:val="1F2023"/>
          <w:spacing w:val="-5"/>
        </w:rPr>
        <w:t xml:space="preserve"> </w:t>
      </w:r>
      <w:r>
        <w:rPr>
          <w:color w:val="1F2023"/>
        </w:rPr>
        <w:t>time</w:t>
      </w:r>
      <w:r>
        <w:rPr>
          <w:color w:val="1F2023"/>
          <w:spacing w:val="-5"/>
        </w:rPr>
        <w:t xml:space="preserve"> </w:t>
      </w:r>
      <w:r>
        <w:rPr>
          <w:color w:val="1F2023"/>
        </w:rPr>
        <w:t>interval</w:t>
      </w:r>
      <w:r>
        <w:rPr>
          <w:color w:val="1F2023"/>
          <w:spacing w:val="-5"/>
        </w:rPr>
        <w:t xml:space="preserve"> </w:t>
      </w:r>
      <w:r>
        <w:rPr>
          <w:color w:val="1F2023"/>
          <w:spacing w:val="-10"/>
        </w:rPr>
        <w:t>i</w:t>
      </w:r>
    </w:p>
    <w:p w14:paraId="68D856B5">
      <w:pPr>
        <w:pStyle w:val="3"/>
        <w:spacing w:before="48"/>
      </w:pPr>
      <w:r>
        <w:rPr>
          <w:spacing w:val="-2"/>
        </w:rPr>
        <w:t>Processes</w:t>
      </w:r>
    </w:p>
    <w:p w14:paraId="361B3E32">
      <w:pPr>
        <w:pStyle w:val="10"/>
        <w:numPr>
          <w:ilvl w:val="0"/>
          <w:numId w:val="28"/>
        </w:numPr>
        <w:tabs>
          <w:tab w:val="left" w:pos="175"/>
        </w:tabs>
        <w:spacing w:before="62" w:after="0" w:line="240" w:lineRule="auto"/>
        <w:ind w:left="175" w:right="0" w:hanging="152"/>
        <w:jc w:val="left"/>
        <w:rPr>
          <w:sz w:val="28"/>
        </w:rPr>
      </w:pPr>
      <w:r>
        <w:rPr>
          <w:color w:val="1F2023"/>
          <w:sz w:val="28"/>
        </w:rPr>
        <w:t>Any</w:t>
      </w:r>
      <w:r>
        <w:rPr>
          <w:color w:val="1F2023"/>
          <w:spacing w:val="-7"/>
          <w:sz w:val="28"/>
        </w:rPr>
        <w:t xml:space="preserve"> </w:t>
      </w:r>
      <w:r>
        <w:rPr>
          <w:color w:val="1F2023"/>
          <w:sz w:val="28"/>
        </w:rPr>
        <w:t>process</w:t>
      </w:r>
      <w:r>
        <w:rPr>
          <w:color w:val="1F2023"/>
          <w:spacing w:val="-4"/>
          <w:sz w:val="28"/>
        </w:rPr>
        <w:t xml:space="preserve"> </w:t>
      </w:r>
      <w:r>
        <w:rPr>
          <w:color w:val="1F2023"/>
          <w:sz w:val="28"/>
        </w:rPr>
        <w:t>e</w:t>
      </w:r>
      <w:r>
        <w:rPr>
          <w:color w:val="1F2023"/>
          <w:spacing w:val="-5"/>
          <w:sz w:val="28"/>
        </w:rPr>
        <w:t xml:space="preserve"> </w:t>
      </w:r>
      <w:r>
        <w:rPr>
          <w:color w:val="1F2023"/>
          <w:sz w:val="28"/>
        </w:rPr>
        <w:t>that</w:t>
      </w:r>
      <w:r>
        <w:rPr>
          <w:color w:val="1F2023"/>
          <w:spacing w:val="-4"/>
          <w:sz w:val="28"/>
        </w:rPr>
        <w:t xml:space="preserve"> </w:t>
      </w:r>
      <w:r>
        <w:rPr>
          <w:color w:val="1F2023"/>
          <w:sz w:val="28"/>
        </w:rPr>
        <w:t>happens</w:t>
      </w:r>
      <w:r>
        <w:rPr>
          <w:color w:val="1F2023"/>
          <w:spacing w:val="-5"/>
          <w:sz w:val="28"/>
        </w:rPr>
        <w:t xml:space="preserve"> </w:t>
      </w:r>
      <w:r>
        <w:rPr>
          <w:color w:val="1F2023"/>
          <w:sz w:val="28"/>
        </w:rPr>
        <w:t>over</w:t>
      </w:r>
      <w:r>
        <w:rPr>
          <w:color w:val="1F2023"/>
          <w:spacing w:val="-4"/>
          <w:sz w:val="28"/>
        </w:rPr>
        <w:t xml:space="preserve"> </w:t>
      </w:r>
      <w:r>
        <w:rPr>
          <w:color w:val="1F2023"/>
          <w:sz w:val="28"/>
        </w:rPr>
        <w:t>an</w:t>
      </w:r>
      <w:r>
        <w:rPr>
          <w:color w:val="1F2023"/>
          <w:spacing w:val="-5"/>
          <w:sz w:val="28"/>
        </w:rPr>
        <w:t xml:space="preserve"> </w:t>
      </w:r>
      <w:r>
        <w:rPr>
          <w:color w:val="1F2023"/>
          <w:sz w:val="28"/>
        </w:rPr>
        <w:t>interval</w:t>
      </w:r>
      <w:r>
        <w:rPr>
          <w:color w:val="1F2023"/>
          <w:spacing w:val="-4"/>
          <w:sz w:val="28"/>
        </w:rPr>
        <w:t xml:space="preserve"> </w:t>
      </w:r>
      <w:r>
        <w:rPr>
          <w:color w:val="1F2023"/>
          <w:sz w:val="28"/>
        </w:rPr>
        <w:t>also</w:t>
      </w:r>
      <w:r>
        <w:rPr>
          <w:color w:val="1F2023"/>
          <w:spacing w:val="-5"/>
          <w:sz w:val="28"/>
        </w:rPr>
        <w:t xml:space="preserve"> </w:t>
      </w:r>
      <w:r>
        <w:rPr>
          <w:color w:val="1F2023"/>
          <w:sz w:val="28"/>
        </w:rPr>
        <w:t>happens</w:t>
      </w:r>
      <w:r>
        <w:rPr>
          <w:color w:val="1F2023"/>
          <w:spacing w:val="-4"/>
          <w:sz w:val="28"/>
        </w:rPr>
        <w:t xml:space="preserve"> </w:t>
      </w:r>
      <w:r>
        <w:rPr>
          <w:color w:val="1F2023"/>
          <w:sz w:val="28"/>
        </w:rPr>
        <w:t>over</w:t>
      </w:r>
      <w:r>
        <w:rPr>
          <w:color w:val="1F2023"/>
          <w:spacing w:val="-5"/>
          <w:sz w:val="28"/>
        </w:rPr>
        <w:t xml:space="preserve"> </w:t>
      </w:r>
      <w:r>
        <w:rPr>
          <w:color w:val="1F2023"/>
          <w:sz w:val="28"/>
        </w:rPr>
        <w:t>any</w:t>
      </w:r>
      <w:r>
        <w:rPr>
          <w:color w:val="1F2023"/>
          <w:spacing w:val="-4"/>
          <w:sz w:val="28"/>
        </w:rPr>
        <w:t xml:space="preserve"> </w:t>
      </w:r>
      <w:r>
        <w:rPr>
          <w:color w:val="1F2023"/>
          <w:spacing w:val="-2"/>
          <w:sz w:val="28"/>
        </w:rPr>
        <w:t>subinterval</w:t>
      </w:r>
    </w:p>
    <w:p w14:paraId="51600FF7">
      <w:pPr>
        <w:pStyle w:val="10"/>
        <w:numPr>
          <w:ilvl w:val="0"/>
          <w:numId w:val="28"/>
        </w:numPr>
        <w:tabs>
          <w:tab w:val="left" w:pos="220"/>
        </w:tabs>
        <w:spacing w:before="49" w:after="0" w:line="276" w:lineRule="auto"/>
        <w:ind w:left="23" w:right="49" w:firstLine="0"/>
        <w:jc w:val="left"/>
        <w:rPr>
          <w:sz w:val="28"/>
        </w:rPr>
      </w:pPr>
      <w:r>
        <w:rPr>
          <w:color w:val="1F2023"/>
          <w:sz w:val="28"/>
        </w:rPr>
        <w:t>Categories of events with this property are called process categories or liquid event categories.</w:t>
      </w:r>
    </w:p>
    <w:p w14:paraId="7F57CA2C">
      <w:pPr>
        <w:pStyle w:val="7"/>
        <w:ind w:left="23"/>
      </w:pPr>
      <w:r>
        <w:rPr>
          <w:color w:val="1F2023"/>
          <w:spacing w:val="-2"/>
        </w:rPr>
        <w:t>(eЄProcesses)ɅHappens(e,(t1,t4))^(t1&lt;t2&lt;t3&lt;t4)</w:t>
      </w:r>
      <w:r>
        <w:rPr>
          <w:color w:val="1F2023"/>
          <w:spacing w:val="45"/>
        </w:rPr>
        <w:t xml:space="preserve"> </w:t>
      </w:r>
      <w:r>
        <w:rPr>
          <w:color w:val="1F2023"/>
          <w:spacing w:val="-2"/>
        </w:rPr>
        <w:t>Happens(e,(t2,t3))</w:t>
      </w:r>
    </w:p>
    <w:p w14:paraId="029F31EB">
      <w:pPr>
        <w:pStyle w:val="3"/>
        <w:spacing w:before="48"/>
      </w:pPr>
      <w:r>
        <w:t>Mental</w:t>
      </w:r>
      <w:r>
        <w:rPr>
          <w:spacing w:val="-2"/>
        </w:rPr>
        <w:t xml:space="preserve"> </w:t>
      </w:r>
      <w:r>
        <w:t>Events</w:t>
      </w:r>
      <w:r>
        <w:rPr>
          <w:spacing w:val="-3"/>
        </w:rPr>
        <w:t xml:space="preserve"> </w:t>
      </w:r>
      <w:r>
        <w:t>and</w:t>
      </w:r>
      <w:r>
        <w:rPr>
          <w:spacing w:val="-3"/>
        </w:rPr>
        <w:t xml:space="preserve"> </w:t>
      </w:r>
      <w:r>
        <w:t>Mental</w:t>
      </w:r>
      <w:r>
        <w:rPr>
          <w:spacing w:val="-1"/>
        </w:rPr>
        <w:t xml:space="preserve"> </w:t>
      </w:r>
      <w:r>
        <w:rPr>
          <w:spacing w:val="-2"/>
        </w:rPr>
        <w:t>Objects</w:t>
      </w:r>
    </w:p>
    <w:p w14:paraId="68CA8E9C">
      <w:pPr>
        <w:pStyle w:val="7"/>
        <w:spacing w:before="62" w:line="276" w:lineRule="auto"/>
        <w:ind w:left="23"/>
      </w:pPr>
      <w:r>
        <w:rPr>
          <w:color w:val="1F2023"/>
        </w:rPr>
        <w:t>Knowledge</w:t>
      </w:r>
      <w:r>
        <w:rPr>
          <w:color w:val="1F2023"/>
          <w:spacing w:val="40"/>
        </w:rPr>
        <w:t xml:space="preserve"> </w:t>
      </w:r>
      <w:r>
        <w:rPr>
          <w:color w:val="1F2023"/>
        </w:rPr>
        <w:t>about</w:t>
      </w:r>
      <w:r>
        <w:rPr>
          <w:color w:val="1F2023"/>
          <w:spacing w:val="40"/>
        </w:rPr>
        <w:t xml:space="preserve"> </w:t>
      </w:r>
      <w:r>
        <w:rPr>
          <w:color w:val="1F2023"/>
        </w:rPr>
        <w:t>one's</w:t>
      </w:r>
      <w:r>
        <w:rPr>
          <w:color w:val="1F2023"/>
          <w:spacing w:val="40"/>
        </w:rPr>
        <w:t xml:space="preserve"> </w:t>
      </w:r>
      <w:r>
        <w:rPr>
          <w:color w:val="1F2023"/>
        </w:rPr>
        <w:t>own</w:t>
      </w:r>
      <w:r>
        <w:rPr>
          <w:color w:val="1F2023"/>
          <w:spacing w:val="40"/>
        </w:rPr>
        <w:t xml:space="preserve"> </w:t>
      </w:r>
      <w:r>
        <w:rPr>
          <w:color w:val="1F2023"/>
        </w:rPr>
        <w:t>knowledge</w:t>
      </w:r>
      <w:r>
        <w:rPr>
          <w:color w:val="1F2023"/>
          <w:spacing w:val="40"/>
        </w:rPr>
        <w:t xml:space="preserve"> </w:t>
      </w:r>
      <w:r>
        <w:rPr>
          <w:color w:val="1F2023"/>
        </w:rPr>
        <w:t>and reasoning processes is useful for controlling the inference</w:t>
      </w:r>
    </w:p>
    <w:p w14:paraId="635F3BAC">
      <w:pPr>
        <w:pStyle w:val="10"/>
        <w:numPr>
          <w:ilvl w:val="0"/>
          <w:numId w:val="28"/>
        </w:numPr>
        <w:tabs>
          <w:tab w:val="left" w:pos="120"/>
        </w:tabs>
        <w:spacing w:before="0" w:after="0" w:line="240" w:lineRule="auto"/>
        <w:ind w:left="120" w:right="0" w:hanging="97"/>
        <w:jc w:val="left"/>
        <w:rPr>
          <w:sz w:val="28"/>
        </w:rPr>
      </w:pPr>
      <w:r>
        <w:rPr>
          <w:color w:val="1F2023"/>
          <w:sz w:val="28"/>
        </w:rPr>
        <w:t>The</w:t>
      </w:r>
      <w:r>
        <w:rPr>
          <w:color w:val="1F2023"/>
          <w:spacing w:val="-7"/>
          <w:sz w:val="28"/>
        </w:rPr>
        <w:t xml:space="preserve"> </w:t>
      </w:r>
      <w:r>
        <w:rPr>
          <w:color w:val="1F2023"/>
          <w:sz w:val="28"/>
        </w:rPr>
        <w:t>agent</w:t>
      </w:r>
      <w:r>
        <w:rPr>
          <w:color w:val="1F2023"/>
          <w:spacing w:val="-4"/>
          <w:sz w:val="28"/>
        </w:rPr>
        <w:t xml:space="preserve"> </w:t>
      </w:r>
      <w:r>
        <w:rPr>
          <w:color w:val="1F2023"/>
          <w:sz w:val="28"/>
        </w:rPr>
        <w:t>should</w:t>
      </w:r>
      <w:r>
        <w:rPr>
          <w:color w:val="1F2023"/>
          <w:spacing w:val="-4"/>
          <w:sz w:val="28"/>
        </w:rPr>
        <w:t xml:space="preserve"> </w:t>
      </w:r>
      <w:r>
        <w:rPr>
          <w:color w:val="1F2023"/>
          <w:sz w:val="28"/>
        </w:rPr>
        <w:t>know</w:t>
      </w:r>
      <w:r>
        <w:rPr>
          <w:color w:val="1F2023"/>
          <w:spacing w:val="-4"/>
          <w:sz w:val="28"/>
        </w:rPr>
        <w:t xml:space="preserve"> </w:t>
      </w:r>
      <w:r>
        <w:rPr>
          <w:color w:val="1F2023"/>
          <w:sz w:val="28"/>
        </w:rPr>
        <w:t>what</w:t>
      </w:r>
      <w:r>
        <w:rPr>
          <w:color w:val="1F2023"/>
          <w:spacing w:val="-4"/>
          <w:sz w:val="28"/>
        </w:rPr>
        <w:t xml:space="preserve"> </w:t>
      </w:r>
      <w:r>
        <w:rPr>
          <w:color w:val="1F2023"/>
          <w:sz w:val="28"/>
        </w:rPr>
        <w:t>are</w:t>
      </w:r>
      <w:r>
        <w:rPr>
          <w:color w:val="1F2023"/>
          <w:spacing w:val="-4"/>
          <w:sz w:val="28"/>
        </w:rPr>
        <w:t xml:space="preserve"> </w:t>
      </w:r>
      <w:r>
        <w:rPr>
          <w:color w:val="1F2023"/>
          <w:sz w:val="28"/>
        </w:rPr>
        <w:t>in</w:t>
      </w:r>
      <w:r>
        <w:rPr>
          <w:color w:val="1F2023"/>
          <w:spacing w:val="-4"/>
          <w:sz w:val="28"/>
        </w:rPr>
        <w:t xml:space="preserve"> </w:t>
      </w:r>
      <w:r>
        <w:rPr>
          <w:color w:val="1F2023"/>
          <w:sz w:val="28"/>
        </w:rPr>
        <w:t>its</w:t>
      </w:r>
      <w:r>
        <w:rPr>
          <w:color w:val="1F2023"/>
          <w:spacing w:val="-4"/>
          <w:sz w:val="28"/>
        </w:rPr>
        <w:t xml:space="preserve"> </w:t>
      </w:r>
      <w:r>
        <w:rPr>
          <w:color w:val="1F2023"/>
          <w:sz w:val="28"/>
        </w:rPr>
        <w:t>knowledge</w:t>
      </w:r>
      <w:r>
        <w:rPr>
          <w:color w:val="1F2023"/>
          <w:spacing w:val="-4"/>
          <w:sz w:val="28"/>
        </w:rPr>
        <w:t xml:space="preserve"> </w:t>
      </w:r>
      <w:r>
        <w:rPr>
          <w:color w:val="1F2023"/>
          <w:sz w:val="28"/>
        </w:rPr>
        <w:t>base</w:t>
      </w:r>
      <w:r>
        <w:rPr>
          <w:color w:val="1F2023"/>
          <w:spacing w:val="-4"/>
          <w:sz w:val="28"/>
        </w:rPr>
        <w:t xml:space="preserve"> </w:t>
      </w:r>
      <w:r>
        <w:rPr>
          <w:color w:val="1F2023"/>
          <w:sz w:val="28"/>
        </w:rPr>
        <w:t>and</w:t>
      </w:r>
      <w:r>
        <w:rPr>
          <w:color w:val="1F2023"/>
          <w:spacing w:val="-4"/>
          <w:sz w:val="28"/>
        </w:rPr>
        <w:t xml:space="preserve"> </w:t>
      </w:r>
      <w:r>
        <w:rPr>
          <w:color w:val="1F2023"/>
          <w:sz w:val="28"/>
        </w:rPr>
        <w:t>what</w:t>
      </w:r>
      <w:r>
        <w:rPr>
          <w:color w:val="1F2023"/>
          <w:spacing w:val="-4"/>
          <w:sz w:val="28"/>
        </w:rPr>
        <w:t xml:space="preserve"> </w:t>
      </w:r>
      <w:r>
        <w:rPr>
          <w:color w:val="1F2023"/>
          <w:sz w:val="28"/>
        </w:rPr>
        <w:t>are</w:t>
      </w:r>
      <w:r>
        <w:rPr>
          <w:color w:val="1F2023"/>
          <w:spacing w:val="-4"/>
          <w:sz w:val="28"/>
        </w:rPr>
        <w:t xml:space="preserve"> </w:t>
      </w:r>
      <w:r>
        <w:rPr>
          <w:color w:val="1F2023"/>
          <w:spacing w:val="-5"/>
          <w:sz w:val="28"/>
        </w:rPr>
        <w:t>not</w:t>
      </w:r>
    </w:p>
    <w:p w14:paraId="39A8E47E">
      <w:pPr>
        <w:pStyle w:val="10"/>
        <w:numPr>
          <w:ilvl w:val="0"/>
          <w:numId w:val="28"/>
        </w:numPr>
        <w:tabs>
          <w:tab w:val="left" w:pos="185"/>
        </w:tabs>
        <w:spacing w:before="48" w:after="0" w:line="240" w:lineRule="auto"/>
        <w:ind w:left="185" w:right="0" w:hanging="162"/>
        <w:jc w:val="left"/>
        <w:rPr>
          <w:sz w:val="28"/>
        </w:rPr>
      </w:pPr>
      <w:r>
        <w:rPr>
          <w:color w:val="1F2023"/>
          <w:sz w:val="28"/>
        </w:rPr>
        <w:t>What</w:t>
      </w:r>
      <w:r>
        <w:rPr>
          <w:color w:val="1F2023"/>
          <w:spacing w:val="-6"/>
          <w:sz w:val="28"/>
        </w:rPr>
        <w:t xml:space="preserve"> </w:t>
      </w:r>
      <w:r>
        <w:rPr>
          <w:color w:val="1F2023"/>
          <w:sz w:val="28"/>
        </w:rPr>
        <w:t>we</w:t>
      </w:r>
      <w:r>
        <w:rPr>
          <w:color w:val="1F2023"/>
          <w:spacing w:val="-4"/>
          <w:sz w:val="28"/>
        </w:rPr>
        <w:t xml:space="preserve"> </w:t>
      </w:r>
      <w:r>
        <w:rPr>
          <w:color w:val="1F2023"/>
          <w:sz w:val="28"/>
        </w:rPr>
        <w:t>need</w:t>
      </w:r>
      <w:r>
        <w:rPr>
          <w:color w:val="1F2023"/>
          <w:spacing w:val="-4"/>
          <w:sz w:val="28"/>
        </w:rPr>
        <w:t xml:space="preserve"> </w:t>
      </w:r>
      <w:r>
        <w:rPr>
          <w:color w:val="1F2023"/>
          <w:sz w:val="28"/>
        </w:rPr>
        <w:t>is</w:t>
      </w:r>
      <w:r>
        <w:rPr>
          <w:color w:val="1F2023"/>
          <w:spacing w:val="-4"/>
          <w:sz w:val="28"/>
        </w:rPr>
        <w:t xml:space="preserve"> </w:t>
      </w:r>
      <w:r>
        <w:rPr>
          <w:color w:val="1F2023"/>
          <w:sz w:val="28"/>
        </w:rPr>
        <w:t>a</w:t>
      </w:r>
      <w:r>
        <w:rPr>
          <w:color w:val="1F2023"/>
          <w:spacing w:val="-4"/>
          <w:sz w:val="28"/>
        </w:rPr>
        <w:t xml:space="preserve"> </w:t>
      </w:r>
      <w:r>
        <w:rPr>
          <w:color w:val="1F2023"/>
          <w:sz w:val="28"/>
        </w:rPr>
        <w:t>model</w:t>
      </w:r>
      <w:r>
        <w:rPr>
          <w:color w:val="1F2023"/>
          <w:spacing w:val="-4"/>
          <w:sz w:val="28"/>
        </w:rPr>
        <w:t xml:space="preserve"> </w:t>
      </w:r>
      <w:r>
        <w:rPr>
          <w:color w:val="1F2023"/>
          <w:sz w:val="28"/>
        </w:rPr>
        <w:t>of</w:t>
      </w:r>
      <w:r>
        <w:rPr>
          <w:color w:val="1F2023"/>
          <w:spacing w:val="-4"/>
          <w:sz w:val="28"/>
        </w:rPr>
        <w:t xml:space="preserve"> </w:t>
      </w:r>
      <w:r>
        <w:rPr>
          <w:color w:val="1F2023"/>
          <w:sz w:val="28"/>
        </w:rPr>
        <w:t>the</w:t>
      </w:r>
      <w:r>
        <w:rPr>
          <w:color w:val="1F2023"/>
          <w:spacing w:val="-3"/>
          <w:sz w:val="28"/>
        </w:rPr>
        <w:t xml:space="preserve"> </w:t>
      </w:r>
      <w:r>
        <w:rPr>
          <w:color w:val="1F2023"/>
          <w:sz w:val="28"/>
        </w:rPr>
        <w:t>mental</w:t>
      </w:r>
      <w:r>
        <w:rPr>
          <w:color w:val="1F2023"/>
          <w:spacing w:val="-4"/>
          <w:sz w:val="28"/>
        </w:rPr>
        <w:t xml:space="preserve"> </w:t>
      </w:r>
      <w:r>
        <w:rPr>
          <w:color w:val="1F2023"/>
          <w:sz w:val="28"/>
        </w:rPr>
        <w:t>objects</w:t>
      </w:r>
      <w:r>
        <w:rPr>
          <w:color w:val="1F2023"/>
          <w:spacing w:val="-4"/>
          <w:sz w:val="28"/>
        </w:rPr>
        <w:t xml:space="preserve"> </w:t>
      </w:r>
      <w:r>
        <w:rPr>
          <w:color w:val="1F2023"/>
          <w:sz w:val="28"/>
        </w:rPr>
        <w:t>that</w:t>
      </w:r>
      <w:r>
        <w:rPr>
          <w:color w:val="1F2023"/>
          <w:spacing w:val="-4"/>
          <w:sz w:val="28"/>
        </w:rPr>
        <w:t xml:space="preserve"> </w:t>
      </w:r>
      <w:r>
        <w:rPr>
          <w:color w:val="1F2023"/>
          <w:sz w:val="28"/>
        </w:rPr>
        <w:t>are</w:t>
      </w:r>
      <w:r>
        <w:rPr>
          <w:color w:val="1F2023"/>
          <w:spacing w:val="-4"/>
          <w:sz w:val="28"/>
        </w:rPr>
        <w:t xml:space="preserve"> </w:t>
      </w:r>
      <w:r>
        <w:rPr>
          <w:color w:val="1F2023"/>
          <w:sz w:val="28"/>
        </w:rPr>
        <w:t>in</w:t>
      </w:r>
      <w:r>
        <w:rPr>
          <w:color w:val="1F2023"/>
          <w:spacing w:val="-4"/>
          <w:sz w:val="28"/>
        </w:rPr>
        <w:t xml:space="preserve"> </w:t>
      </w:r>
      <w:r>
        <w:rPr>
          <w:color w:val="1F2023"/>
          <w:sz w:val="28"/>
        </w:rPr>
        <w:t>someone's</w:t>
      </w:r>
      <w:r>
        <w:rPr>
          <w:color w:val="1F2023"/>
          <w:spacing w:val="-4"/>
          <w:sz w:val="28"/>
        </w:rPr>
        <w:t xml:space="preserve"> </w:t>
      </w:r>
      <w:r>
        <w:rPr>
          <w:color w:val="1F2023"/>
          <w:sz w:val="28"/>
        </w:rPr>
        <w:t>head</w:t>
      </w:r>
      <w:r>
        <w:rPr>
          <w:color w:val="1F2023"/>
          <w:spacing w:val="-3"/>
          <w:sz w:val="28"/>
        </w:rPr>
        <w:t xml:space="preserve"> </w:t>
      </w:r>
      <w:r>
        <w:rPr>
          <w:color w:val="1F2023"/>
          <w:spacing w:val="-5"/>
          <w:sz w:val="28"/>
        </w:rPr>
        <w:t>(or</w:t>
      </w:r>
    </w:p>
    <w:p w14:paraId="0FF9158B">
      <w:pPr>
        <w:pStyle w:val="10"/>
        <w:spacing w:after="0" w:line="240" w:lineRule="auto"/>
        <w:jc w:val="left"/>
        <w:rPr>
          <w:sz w:val="28"/>
        </w:rPr>
        <w:sectPr>
          <w:pgSz w:w="11920" w:h="16840"/>
          <w:pgMar w:top="1380" w:right="1417" w:bottom="320" w:left="1417" w:header="0" w:footer="89" w:gutter="0"/>
          <w:cols w:space="720" w:num="1"/>
        </w:sectPr>
      </w:pPr>
    </w:p>
    <w:p w14:paraId="0E608BF7">
      <w:pPr>
        <w:pStyle w:val="7"/>
        <w:spacing w:before="60" w:line="276" w:lineRule="auto"/>
        <w:ind w:left="23" w:right="710"/>
      </w:pPr>
      <w:r>
        <w:rPr>
          <w:color w:val="1F2023"/>
        </w:rPr>
        <w:t>some-thing's</w:t>
      </w:r>
      <w:r>
        <w:rPr>
          <w:color w:val="1F2023"/>
          <w:spacing w:val="-5"/>
        </w:rPr>
        <w:t xml:space="preserve"> </w:t>
      </w:r>
      <w:r>
        <w:rPr>
          <w:color w:val="1F2023"/>
        </w:rPr>
        <w:t>knowledge</w:t>
      </w:r>
      <w:r>
        <w:rPr>
          <w:color w:val="1F2023"/>
          <w:spacing w:val="-5"/>
        </w:rPr>
        <w:t xml:space="preserve"> </w:t>
      </w:r>
      <w:r>
        <w:rPr>
          <w:color w:val="1F2023"/>
        </w:rPr>
        <w:t>base)</w:t>
      </w:r>
      <w:r>
        <w:rPr>
          <w:color w:val="1F2023"/>
          <w:spacing w:val="-5"/>
        </w:rPr>
        <w:t xml:space="preserve"> </w:t>
      </w:r>
      <w:r>
        <w:rPr>
          <w:color w:val="1F2023"/>
        </w:rPr>
        <w:t>and</w:t>
      </w:r>
      <w:r>
        <w:rPr>
          <w:color w:val="1F2023"/>
          <w:spacing w:val="-5"/>
        </w:rPr>
        <w:t xml:space="preserve"> </w:t>
      </w:r>
      <w:r>
        <w:rPr>
          <w:color w:val="1F2023"/>
        </w:rPr>
        <w:t>of</w:t>
      </w:r>
      <w:r>
        <w:rPr>
          <w:color w:val="1F2023"/>
          <w:spacing w:val="-5"/>
        </w:rPr>
        <w:t xml:space="preserve"> </w:t>
      </w:r>
      <w:r>
        <w:rPr>
          <w:color w:val="1F2023"/>
        </w:rPr>
        <w:t>the</w:t>
      </w:r>
      <w:r>
        <w:rPr>
          <w:color w:val="1F2023"/>
          <w:spacing w:val="-5"/>
        </w:rPr>
        <w:t xml:space="preserve"> </w:t>
      </w:r>
      <w:r>
        <w:rPr>
          <w:color w:val="1F2023"/>
        </w:rPr>
        <w:t>mental</w:t>
      </w:r>
      <w:r>
        <w:rPr>
          <w:color w:val="1F2023"/>
          <w:spacing w:val="-5"/>
        </w:rPr>
        <w:t xml:space="preserve"> </w:t>
      </w:r>
      <w:r>
        <w:rPr>
          <w:color w:val="1F2023"/>
        </w:rPr>
        <w:t>processes</w:t>
      </w:r>
      <w:r>
        <w:rPr>
          <w:color w:val="1F2023"/>
          <w:spacing w:val="-5"/>
        </w:rPr>
        <w:t xml:space="preserve"> </w:t>
      </w:r>
      <w:r>
        <w:rPr>
          <w:color w:val="1F2023"/>
        </w:rPr>
        <w:t>that</w:t>
      </w:r>
      <w:r>
        <w:rPr>
          <w:color w:val="1F2023"/>
          <w:spacing w:val="-5"/>
        </w:rPr>
        <w:t xml:space="preserve"> </w:t>
      </w:r>
      <w:r>
        <w:rPr>
          <w:color w:val="1F2023"/>
        </w:rPr>
        <w:t>manipulate those mental objects.</w:t>
      </w:r>
    </w:p>
    <w:p w14:paraId="3CF38342">
      <w:pPr>
        <w:pStyle w:val="10"/>
        <w:numPr>
          <w:ilvl w:val="0"/>
          <w:numId w:val="28"/>
        </w:numPr>
        <w:tabs>
          <w:tab w:val="left" w:pos="205"/>
        </w:tabs>
        <w:spacing w:before="0" w:after="0" w:line="276" w:lineRule="auto"/>
        <w:ind w:left="23" w:right="39" w:firstLine="0"/>
        <w:jc w:val="left"/>
        <w:rPr>
          <w:sz w:val="28"/>
        </w:rPr>
      </w:pPr>
      <w:r>
        <w:rPr>
          <w:color w:val="1F2023"/>
          <w:sz w:val="28"/>
        </w:rPr>
        <w:t>propositional attitudes that an agent can have toward mental objects: attitudes such as Believes, Knows, Wants, Intends, and Informs.</w:t>
      </w:r>
    </w:p>
    <w:p w14:paraId="0E1D87AE">
      <w:pPr>
        <w:pStyle w:val="2"/>
        <w:spacing w:before="80"/>
      </w:pPr>
      <w:r>
        <w:t>Reasoning</w:t>
      </w:r>
      <w:r>
        <w:rPr>
          <w:spacing w:val="-3"/>
        </w:rPr>
        <w:t xml:space="preserve"> </w:t>
      </w:r>
      <w:r>
        <w:t>in</w:t>
      </w:r>
      <w:r>
        <w:rPr>
          <w:spacing w:val="-27"/>
        </w:rPr>
        <w:t xml:space="preserve"> </w:t>
      </w:r>
      <w:r>
        <w:t xml:space="preserve">Artificial </w:t>
      </w:r>
      <w:r>
        <w:rPr>
          <w:spacing w:val="-2"/>
        </w:rPr>
        <w:t>intelligence</w:t>
      </w:r>
    </w:p>
    <w:p w14:paraId="20F1923F">
      <w:pPr>
        <w:pStyle w:val="7"/>
        <w:spacing w:before="285" w:line="312" w:lineRule="auto"/>
        <w:ind w:left="23" w:right="42"/>
        <w:jc w:val="both"/>
      </w:pPr>
      <w:r>
        <w:t>In previous topics, we have learned various ways of knowledge representation</w:t>
      </w:r>
      <w:r>
        <w:rPr>
          <w:spacing w:val="40"/>
        </w:rPr>
        <w:t xml:space="preserve"> </w:t>
      </w:r>
      <w:r>
        <w:t>in artificial intelligence. Now we will learn the various ways to reason on this knowledge using different logical schemes.</w:t>
      </w:r>
    </w:p>
    <w:p w14:paraId="3E1664F3">
      <w:pPr>
        <w:pStyle w:val="3"/>
        <w:spacing w:before="120"/>
      </w:pPr>
      <w:r>
        <w:rPr>
          <w:spacing w:val="-2"/>
        </w:rPr>
        <w:t>Reasoning:</w:t>
      </w:r>
    </w:p>
    <w:p w14:paraId="5A0F401E">
      <w:pPr>
        <w:pStyle w:val="7"/>
        <w:spacing w:before="364" w:line="276" w:lineRule="auto"/>
        <w:ind w:left="23" w:right="38"/>
        <w:jc w:val="both"/>
      </w:pPr>
      <w:r>
        <w:t>The reasoning is the mental process of deriving logical conclusion and making predictions from available knowledge, facts, and beliefs. Or we can say, "Reasoning is a way to infer facts from existing data." It is</w:t>
      </w:r>
      <w:r>
        <w:rPr>
          <w:spacing w:val="-3"/>
        </w:rPr>
        <w:t xml:space="preserve"> </w:t>
      </w:r>
      <w:r>
        <w:t>a</w:t>
      </w:r>
      <w:r>
        <w:rPr>
          <w:spacing w:val="-3"/>
        </w:rPr>
        <w:t xml:space="preserve"> </w:t>
      </w:r>
      <w:r>
        <w:t>general</w:t>
      </w:r>
      <w:r>
        <w:rPr>
          <w:spacing w:val="-3"/>
        </w:rPr>
        <w:t xml:space="preserve"> </w:t>
      </w:r>
      <w:r>
        <w:t>process</w:t>
      </w:r>
      <w:r>
        <w:rPr>
          <w:spacing w:val="-3"/>
        </w:rPr>
        <w:t xml:space="preserve"> </w:t>
      </w:r>
      <w:r>
        <w:t>of thinking rationally, to find valid conclusions.</w:t>
      </w:r>
    </w:p>
    <w:p w14:paraId="1A409DDE">
      <w:pPr>
        <w:pStyle w:val="7"/>
        <w:spacing w:before="240" w:line="276" w:lineRule="auto"/>
        <w:ind w:left="23" w:right="47"/>
        <w:jc w:val="both"/>
      </w:pPr>
      <w:r>
        <w:t>In artificial intelligence, the reasoning is essential so that the machine can also think rationally as a human brain, and can perform like a human.</w:t>
      </w:r>
    </w:p>
    <w:p w14:paraId="40882F60">
      <w:pPr>
        <w:pStyle w:val="3"/>
        <w:spacing w:before="240"/>
      </w:pPr>
      <w:r>
        <w:t>Types</w:t>
      </w:r>
      <w:r>
        <w:rPr>
          <w:spacing w:val="-16"/>
        </w:rPr>
        <w:t xml:space="preserve"> </w:t>
      </w:r>
      <w:r>
        <w:t>of</w:t>
      </w:r>
      <w:r>
        <w:rPr>
          <w:spacing w:val="-15"/>
        </w:rPr>
        <w:t xml:space="preserve"> </w:t>
      </w:r>
      <w:r>
        <w:rPr>
          <w:spacing w:val="-2"/>
        </w:rPr>
        <w:t>Reasoning</w:t>
      </w:r>
    </w:p>
    <w:p w14:paraId="7CB281FA">
      <w:pPr>
        <w:pStyle w:val="7"/>
        <w:spacing w:before="303"/>
        <w:ind w:left="23"/>
        <w:jc w:val="both"/>
      </w:pPr>
      <w:r>
        <w:t>In</w:t>
      </w:r>
      <w:r>
        <w:rPr>
          <w:spacing w:val="-7"/>
        </w:rPr>
        <w:t xml:space="preserve"> </w:t>
      </w:r>
      <w:r>
        <w:t>artificial</w:t>
      </w:r>
      <w:r>
        <w:rPr>
          <w:spacing w:val="-6"/>
        </w:rPr>
        <w:t xml:space="preserve"> </w:t>
      </w:r>
      <w:r>
        <w:t>intelligence,</w:t>
      </w:r>
      <w:r>
        <w:rPr>
          <w:spacing w:val="-6"/>
        </w:rPr>
        <w:t xml:space="preserve"> </w:t>
      </w:r>
      <w:r>
        <w:t>reasoning</w:t>
      </w:r>
      <w:r>
        <w:rPr>
          <w:spacing w:val="-6"/>
        </w:rPr>
        <w:t xml:space="preserve"> </w:t>
      </w:r>
      <w:r>
        <w:t>can</w:t>
      </w:r>
      <w:r>
        <w:rPr>
          <w:spacing w:val="-6"/>
        </w:rPr>
        <w:t xml:space="preserve"> </w:t>
      </w:r>
      <w:r>
        <w:t>be</w:t>
      </w:r>
      <w:r>
        <w:rPr>
          <w:spacing w:val="-7"/>
        </w:rPr>
        <w:t xml:space="preserve"> </w:t>
      </w:r>
      <w:r>
        <w:t>divided</w:t>
      </w:r>
      <w:r>
        <w:rPr>
          <w:spacing w:val="-6"/>
        </w:rPr>
        <w:t xml:space="preserve"> </w:t>
      </w:r>
      <w:r>
        <w:t>into</w:t>
      </w:r>
      <w:r>
        <w:rPr>
          <w:spacing w:val="-6"/>
        </w:rPr>
        <w:t xml:space="preserve"> </w:t>
      </w:r>
      <w:r>
        <w:t>the</w:t>
      </w:r>
      <w:r>
        <w:rPr>
          <w:spacing w:val="-6"/>
        </w:rPr>
        <w:t xml:space="preserve"> </w:t>
      </w:r>
      <w:r>
        <w:t>following</w:t>
      </w:r>
      <w:r>
        <w:rPr>
          <w:spacing w:val="-6"/>
        </w:rPr>
        <w:t xml:space="preserve"> </w:t>
      </w:r>
      <w:r>
        <w:rPr>
          <w:spacing w:val="-2"/>
        </w:rPr>
        <w:t>categories:</w:t>
      </w:r>
    </w:p>
    <w:p w14:paraId="2A2B677D">
      <w:pPr>
        <w:pStyle w:val="7"/>
        <w:spacing w:before="72"/>
      </w:pPr>
    </w:p>
    <w:p w14:paraId="09BFFDCB">
      <w:pPr>
        <w:pStyle w:val="10"/>
        <w:numPr>
          <w:ilvl w:val="1"/>
          <w:numId w:val="28"/>
        </w:numPr>
        <w:tabs>
          <w:tab w:val="left" w:pos="742"/>
        </w:tabs>
        <w:spacing w:before="0" w:after="0" w:line="240" w:lineRule="auto"/>
        <w:ind w:left="742" w:right="0" w:hanging="359"/>
        <w:jc w:val="left"/>
        <w:rPr>
          <w:rFonts w:ascii="Microsoft Sans Serif" w:hAnsi="Microsoft Sans Serif"/>
          <w:sz w:val="28"/>
        </w:rPr>
      </w:pPr>
      <w:r>
        <w:rPr>
          <w:sz w:val="28"/>
        </w:rPr>
        <w:t>Deductive</w:t>
      </w:r>
      <w:r>
        <w:rPr>
          <w:spacing w:val="-9"/>
          <w:sz w:val="28"/>
        </w:rPr>
        <w:t xml:space="preserve"> </w:t>
      </w:r>
      <w:r>
        <w:rPr>
          <w:spacing w:val="-2"/>
          <w:sz w:val="28"/>
        </w:rPr>
        <w:t>reasoning</w:t>
      </w:r>
    </w:p>
    <w:p w14:paraId="1B288BA2">
      <w:pPr>
        <w:pStyle w:val="10"/>
        <w:numPr>
          <w:ilvl w:val="1"/>
          <w:numId w:val="28"/>
        </w:numPr>
        <w:tabs>
          <w:tab w:val="left" w:pos="742"/>
        </w:tabs>
        <w:spacing w:before="273" w:after="0" w:line="240" w:lineRule="auto"/>
        <w:ind w:left="742" w:right="0" w:hanging="359"/>
        <w:jc w:val="left"/>
        <w:rPr>
          <w:rFonts w:ascii="Microsoft Sans Serif" w:hAnsi="Microsoft Sans Serif"/>
          <w:sz w:val="28"/>
        </w:rPr>
      </w:pPr>
      <w:r>
        <w:rPr>
          <w:sz w:val="28"/>
        </w:rPr>
        <w:t>Inductive</w:t>
      </w:r>
      <w:r>
        <w:rPr>
          <w:spacing w:val="-9"/>
          <w:sz w:val="28"/>
        </w:rPr>
        <w:t xml:space="preserve"> </w:t>
      </w:r>
      <w:r>
        <w:rPr>
          <w:spacing w:val="-2"/>
          <w:sz w:val="28"/>
        </w:rPr>
        <w:t>reasoning</w:t>
      </w:r>
    </w:p>
    <w:p w14:paraId="1D6D8C80">
      <w:pPr>
        <w:pStyle w:val="10"/>
        <w:numPr>
          <w:ilvl w:val="1"/>
          <w:numId w:val="28"/>
        </w:numPr>
        <w:tabs>
          <w:tab w:val="left" w:pos="742"/>
        </w:tabs>
        <w:spacing w:before="273" w:after="0" w:line="240" w:lineRule="auto"/>
        <w:ind w:left="742" w:right="0" w:hanging="359"/>
        <w:jc w:val="left"/>
        <w:rPr>
          <w:rFonts w:ascii="Microsoft Sans Serif" w:hAnsi="Microsoft Sans Serif"/>
          <w:sz w:val="28"/>
        </w:rPr>
      </w:pPr>
      <w:r>
        <w:rPr>
          <w:sz w:val="28"/>
        </w:rPr>
        <w:t>Abductive</w:t>
      </w:r>
      <w:r>
        <w:rPr>
          <w:spacing w:val="-9"/>
          <w:sz w:val="28"/>
        </w:rPr>
        <w:t xml:space="preserve"> </w:t>
      </w:r>
      <w:r>
        <w:rPr>
          <w:spacing w:val="-2"/>
          <w:sz w:val="28"/>
        </w:rPr>
        <w:t>reasoning</w:t>
      </w:r>
    </w:p>
    <w:p w14:paraId="59FBBF04">
      <w:pPr>
        <w:pStyle w:val="10"/>
        <w:numPr>
          <w:ilvl w:val="1"/>
          <w:numId w:val="28"/>
        </w:numPr>
        <w:tabs>
          <w:tab w:val="left" w:pos="742"/>
        </w:tabs>
        <w:spacing w:before="273" w:after="0" w:line="240" w:lineRule="auto"/>
        <w:ind w:left="742" w:right="0" w:hanging="359"/>
        <w:jc w:val="left"/>
        <w:rPr>
          <w:rFonts w:ascii="Microsoft Sans Serif" w:hAnsi="Microsoft Sans Serif"/>
          <w:sz w:val="28"/>
        </w:rPr>
      </w:pPr>
      <w:r>
        <w:rPr>
          <w:sz w:val="28"/>
        </w:rPr>
        <w:t>Common</w:t>
      </w:r>
      <w:r>
        <w:rPr>
          <w:spacing w:val="-6"/>
          <w:sz w:val="28"/>
        </w:rPr>
        <w:t xml:space="preserve"> </w:t>
      </w:r>
      <w:r>
        <w:rPr>
          <w:sz w:val="28"/>
        </w:rPr>
        <w:t>Sense</w:t>
      </w:r>
      <w:r>
        <w:rPr>
          <w:spacing w:val="-5"/>
          <w:sz w:val="28"/>
        </w:rPr>
        <w:t xml:space="preserve"> </w:t>
      </w:r>
      <w:r>
        <w:rPr>
          <w:spacing w:val="-2"/>
          <w:sz w:val="28"/>
        </w:rPr>
        <w:t>Reasoning</w:t>
      </w:r>
    </w:p>
    <w:p w14:paraId="5F2F2513">
      <w:pPr>
        <w:pStyle w:val="10"/>
        <w:numPr>
          <w:ilvl w:val="1"/>
          <w:numId w:val="28"/>
        </w:numPr>
        <w:tabs>
          <w:tab w:val="left" w:pos="742"/>
        </w:tabs>
        <w:spacing w:before="273" w:after="0" w:line="240" w:lineRule="auto"/>
        <w:ind w:left="742" w:right="0" w:hanging="359"/>
        <w:jc w:val="left"/>
        <w:rPr>
          <w:rFonts w:ascii="Microsoft Sans Serif" w:hAnsi="Microsoft Sans Serif"/>
          <w:sz w:val="28"/>
        </w:rPr>
      </w:pPr>
      <w:r>
        <w:rPr>
          <w:sz w:val="28"/>
        </w:rPr>
        <w:t>Monotonic</w:t>
      </w:r>
      <w:r>
        <w:rPr>
          <w:spacing w:val="-9"/>
          <w:sz w:val="28"/>
        </w:rPr>
        <w:t xml:space="preserve"> </w:t>
      </w:r>
      <w:r>
        <w:rPr>
          <w:spacing w:val="-2"/>
          <w:sz w:val="28"/>
        </w:rPr>
        <w:t>Reasoning</w:t>
      </w:r>
    </w:p>
    <w:p w14:paraId="00801F0F">
      <w:pPr>
        <w:pStyle w:val="10"/>
        <w:numPr>
          <w:ilvl w:val="1"/>
          <w:numId w:val="28"/>
        </w:numPr>
        <w:tabs>
          <w:tab w:val="left" w:pos="742"/>
        </w:tabs>
        <w:spacing w:before="273" w:after="0" w:line="240" w:lineRule="auto"/>
        <w:ind w:left="742" w:right="0" w:hanging="359"/>
        <w:jc w:val="left"/>
        <w:rPr>
          <w:rFonts w:ascii="Microsoft Sans Serif" w:hAnsi="Microsoft Sans Serif"/>
          <w:sz w:val="28"/>
        </w:rPr>
      </w:pPr>
      <w:r>
        <w:rPr>
          <w:sz w:val="28"/>
        </w:rPr>
        <w:t>Non-monotonic</w:t>
      </w:r>
      <w:r>
        <w:rPr>
          <w:spacing w:val="-9"/>
          <w:sz w:val="28"/>
        </w:rPr>
        <w:t xml:space="preserve"> </w:t>
      </w:r>
      <w:r>
        <w:rPr>
          <w:sz w:val="28"/>
        </w:rPr>
        <w:t>Reasoning</w:t>
      </w:r>
      <w:r>
        <w:rPr>
          <w:spacing w:val="-7"/>
          <w:sz w:val="28"/>
        </w:rPr>
        <w:t xml:space="preserve"> </w:t>
      </w:r>
      <w:r>
        <w:rPr>
          <w:sz w:val="28"/>
        </w:rPr>
        <w:t>are</w:t>
      </w:r>
      <w:r>
        <w:rPr>
          <w:spacing w:val="-7"/>
          <w:sz w:val="28"/>
        </w:rPr>
        <w:t xml:space="preserve"> </w:t>
      </w:r>
      <w:r>
        <w:rPr>
          <w:sz w:val="28"/>
        </w:rPr>
        <w:t>the</w:t>
      </w:r>
      <w:r>
        <w:rPr>
          <w:spacing w:val="-7"/>
          <w:sz w:val="28"/>
        </w:rPr>
        <w:t xml:space="preserve"> </w:t>
      </w:r>
      <w:r>
        <w:rPr>
          <w:sz w:val="28"/>
        </w:rPr>
        <w:t>forms</w:t>
      </w:r>
      <w:r>
        <w:rPr>
          <w:spacing w:val="-7"/>
          <w:sz w:val="28"/>
        </w:rPr>
        <w:t xml:space="preserve"> </w:t>
      </w:r>
      <w:r>
        <w:rPr>
          <w:sz w:val="28"/>
        </w:rPr>
        <w:t>of</w:t>
      </w:r>
      <w:r>
        <w:rPr>
          <w:spacing w:val="-7"/>
          <w:sz w:val="28"/>
        </w:rPr>
        <w:t xml:space="preserve"> </w:t>
      </w:r>
      <w:r>
        <w:rPr>
          <w:sz w:val="28"/>
        </w:rPr>
        <w:t>propositional</w:t>
      </w:r>
      <w:r>
        <w:rPr>
          <w:spacing w:val="-6"/>
          <w:sz w:val="28"/>
        </w:rPr>
        <w:t xml:space="preserve"> </w:t>
      </w:r>
      <w:r>
        <w:rPr>
          <w:spacing w:val="-2"/>
          <w:sz w:val="28"/>
        </w:rPr>
        <w:t>logic.</w:t>
      </w:r>
    </w:p>
    <w:p w14:paraId="554FE0F4">
      <w:pPr>
        <w:pStyle w:val="10"/>
        <w:spacing w:after="0" w:line="240" w:lineRule="auto"/>
        <w:jc w:val="left"/>
        <w:rPr>
          <w:rFonts w:ascii="Microsoft Sans Serif" w:hAnsi="Microsoft Sans Serif"/>
          <w:sz w:val="28"/>
        </w:rPr>
        <w:sectPr>
          <w:pgSz w:w="11920" w:h="16840"/>
          <w:pgMar w:top="1380" w:right="1417" w:bottom="320" w:left="1417" w:header="0" w:footer="89" w:gutter="0"/>
          <w:cols w:space="720" w:num="1"/>
        </w:sectPr>
      </w:pPr>
    </w:p>
    <w:p w14:paraId="011E3948">
      <w:pPr>
        <w:pStyle w:val="4"/>
        <w:numPr>
          <w:ilvl w:val="0"/>
          <w:numId w:val="29"/>
        </w:numPr>
        <w:tabs>
          <w:tab w:val="left" w:pos="301"/>
        </w:tabs>
        <w:spacing w:before="60" w:after="0" w:line="240" w:lineRule="auto"/>
        <w:ind w:left="301" w:right="0" w:hanging="278"/>
        <w:jc w:val="left"/>
      </w:pPr>
      <w:r>
        <w:t>Deductive</w:t>
      </w:r>
      <w:r>
        <w:rPr>
          <w:spacing w:val="-9"/>
        </w:rPr>
        <w:t xml:space="preserve"> </w:t>
      </w:r>
      <w:r>
        <w:rPr>
          <w:spacing w:val="-2"/>
        </w:rPr>
        <w:t>reasoning:</w:t>
      </w:r>
    </w:p>
    <w:p w14:paraId="537F6809">
      <w:pPr>
        <w:pStyle w:val="7"/>
        <w:spacing w:before="14"/>
        <w:rPr>
          <w:b/>
        </w:rPr>
      </w:pPr>
    </w:p>
    <w:p w14:paraId="282AE8F9">
      <w:pPr>
        <w:pStyle w:val="7"/>
        <w:spacing w:line="276" w:lineRule="auto"/>
        <w:ind w:left="23" w:right="42"/>
        <w:jc w:val="both"/>
      </w:pPr>
      <w:r>
        <w:t>Deductive reasoning is deducing new information from logically</w:t>
      </w:r>
      <w:r>
        <w:rPr>
          <w:spacing w:val="-5"/>
        </w:rPr>
        <w:t xml:space="preserve"> </w:t>
      </w:r>
      <w:r>
        <w:t>related</w:t>
      </w:r>
      <w:r>
        <w:rPr>
          <w:spacing w:val="-5"/>
        </w:rPr>
        <w:t xml:space="preserve"> </w:t>
      </w:r>
      <w:r>
        <w:t>known information. It is the form of valid reasoning, which means the argument's conclusion must be true when the premises are true.</w:t>
      </w:r>
    </w:p>
    <w:p w14:paraId="30D68E6C">
      <w:pPr>
        <w:pStyle w:val="7"/>
        <w:spacing w:before="240" w:line="276" w:lineRule="auto"/>
        <w:ind w:left="23" w:right="37"/>
        <w:jc w:val="both"/>
      </w:pPr>
      <w:r>
        <w:t>Deductive reasoning is a type of propositional logic in AI, and it requires various rules and facts. It is sometimes referred to as top-down reasoning, and contradictory to inductive reasoning.</w:t>
      </w:r>
    </w:p>
    <w:p w14:paraId="75DD2DFE">
      <w:pPr>
        <w:pStyle w:val="7"/>
        <w:spacing w:before="240" w:line="276" w:lineRule="auto"/>
        <w:ind w:left="23" w:right="45"/>
        <w:jc w:val="both"/>
      </w:pPr>
      <w:r>
        <w:t xml:space="preserve">In deductive reasoning, the truth of the premises guarantees the truth of the </w:t>
      </w:r>
      <w:r>
        <w:rPr>
          <w:spacing w:val="-2"/>
        </w:rPr>
        <w:t>conclusion.</w:t>
      </w:r>
    </w:p>
    <w:p w14:paraId="58057B20">
      <w:pPr>
        <w:pStyle w:val="7"/>
        <w:spacing w:before="240" w:line="276" w:lineRule="auto"/>
        <w:ind w:left="23" w:right="37"/>
        <w:jc w:val="both"/>
      </w:pPr>
      <w:r>
        <w:t>Deductive reasoning mostly starts from the general premises to the specific conclusion, which can be explained as below example.</w:t>
      </w:r>
    </w:p>
    <w:p w14:paraId="475055F7">
      <w:pPr>
        <w:pStyle w:val="7"/>
        <w:spacing w:before="240"/>
        <w:ind w:left="23"/>
      </w:pPr>
      <w:r>
        <w:rPr>
          <w:spacing w:val="-2"/>
        </w:rPr>
        <w:t>Example:</w:t>
      </w:r>
    </w:p>
    <w:p w14:paraId="49F5A772">
      <w:pPr>
        <w:pStyle w:val="7"/>
        <w:spacing w:before="289" w:line="456" w:lineRule="auto"/>
        <w:ind w:left="23" w:right="4763"/>
      </w:pPr>
      <w:r>
        <w:t>Premise-1:</w:t>
      </w:r>
      <w:r>
        <w:rPr>
          <w:spacing w:val="-18"/>
        </w:rPr>
        <w:t xml:space="preserve"> </w:t>
      </w:r>
      <w:r>
        <w:t>All</w:t>
      </w:r>
      <w:r>
        <w:rPr>
          <w:spacing w:val="-13"/>
        </w:rPr>
        <w:t xml:space="preserve"> </w:t>
      </w:r>
      <w:r>
        <w:t>the</w:t>
      </w:r>
      <w:r>
        <w:rPr>
          <w:spacing w:val="-9"/>
        </w:rPr>
        <w:t xml:space="preserve"> </w:t>
      </w:r>
      <w:r>
        <w:t>human</w:t>
      </w:r>
      <w:r>
        <w:rPr>
          <w:spacing w:val="-9"/>
        </w:rPr>
        <w:t xml:space="preserve"> </w:t>
      </w:r>
      <w:r>
        <w:t>eats</w:t>
      </w:r>
      <w:r>
        <w:rPr>
          <w:spacing w:val="-9"/>
        </w:rPr>
        <w:t xml:space="preserve"> </w:t>
      </w:r>
      <w:r>
        <w:t>veggies Premise-2: Suresh is human.</w:t>
      </w:r>
    </w:p>
    <w:p w14:paraId="6676B2F7">
      <w:pPr>
        <w:pStyle w:val="7"/>
        <w:spacing w:line="319" w:lineRule="exact"/>
        <w:ind w:left="23"/>
      </w:pPr>
      <w:r>
        <w:t>Conclusion:</w:t>
      </w:r>
      <w:r>
        <w:rPr>
          <w:spacing w:val="-7"/>
        </w:rPr>
        <w:t xml:space="preserve"> </w:t>
      </w:r>
      <w:r>
        <w:t>Suresh</w:t>
      </w:r>
      <w:r>
        <w:rPr>
          <w:spacing w:val="-7"/>
        </w:rPr>
        <w:t xml:space="preserve"> </w:t>
      </w:r>
      <w:r>
        <w:t>eats</w:t>
      </w:r>
      <w:r>
        <w:rPr>
          <w:spacing w:val="-7"/>
        </w:rPr>
        <w:t xml:space="preserve"> </w:t>
      </w:r>
      <w:r>
        <w:rPr>
          <w:spacing w:val="-2"/>
        </w:rPr>
        <w:t>veggies.</w:t>
      </w:r>
    </w:p>
    <w:p w14:paraId="08402BB3">
      <w:pPr>
        <w:pStyle w:val="7"/>
        <w:spacing w:before="288"/>
        <w:ind w:left="23"/>
      </w:pPr>
      <w:r>
        <w:t>The</w:t>
      </w:r>
      <w:r>
        <w:rPr>
          <w:spacing w:val="-6"/>
        </w:rPr>
        <w:t xml:space="preserve"> </w:t>
      </w:r>
      <w:r>
        <w:t>general</w:t>
      </w:r>
      <w:r>
        <w:rPr>
          <w:spacing w:val="-5"/>
        </w:rPr>
        <w:t xml:space="preserve"> </w:t>
      </w:r>
      <w:r>
        <w:t>process</w:t>
      </w:r>
      <w:r>
        <w:rPr>
          <w:spacing w:val="-6"/>
        </w:rPr>
        <w:t xml:space="preserve"> </w:t>
      </w:r>
      <w:r>
        <w:t>of</w:t>
      </w:r>
      <w:r>
        <w:rPr>
          <w:spacing w:val="-5"/>
        </w:rPr>
        <w:t xml:space="preserve"> </w:t>
      </w:r>
      <w:r>
        <w:t>deductive</w:t>
      </w:r>
      <w:r>
        <w:rPr>
          <w:spacing w:val="-6"/>
        </w:rPr>
        <w:t xml:space="preserve"> </w:t>
      </w:r>
      <w:r>
        <w:t>reasoning</w:t>
      </w:r>
      <w:r>
        <w:rPr>
          <w:spacing w:val="-5"/>
        </w:rPr>
        <w:t xml:space="preserve"> </w:t>
      </w:r>
      <w:r>
        <w:t>is</w:t>
      </w:r>
      <w:r>
        <w:rPr>
          <w:spacing w:val="-6"/>
        </w:rPr>
        <w:t xml:space="preserve"> </w:t>
      </w:r>
      <w:r>
        <w:t>given</w:t>
      </w:r>
      <w:r>
        <w:rPr>
          <w:spacing w:val="-5"/>
        </w:rPr>
        <w:t xml:space="preserve"> </w:t>
      </w:r>
      <w:r>
        <w:rPr>
          <w:spacing w:val="-2"/>
        </w:rPr>
        <w:t>below:</w:t>
      </w:r>
    </w:p>
    <w:p w14:paraId="08E4359E">
      <w:pPr>
        <w:pStyle w:val="7"/>
        <w:spacing w:before="184"/>
        <w:rPr>
          <w:sz w:val="20"/>
        </w:rPr>
      </w:pPr>
      <w:r>
        <w:rPr>
          <w:sz w:val="20"/>
        </w:rPr>
        <w:drawing>
          <wp:anchor distT="0" distB="0" distL="0" distR="0" simplePos="0" relativeHeight="251674624" behindDoc="1" locked="0" layoutInCell="1" allowOverlap="1">
            <wp:simplePos x="0" y="0"/>
            <wp:positionH relativeFrom="page">
              <wp:posOffset>933450</wp:posOffset>
            </wp:positionH>
            <wp:positionV relativeFrom="paragraph">
              <wp:posOffset>278130</wp:posOffset>
            </wp:positionV>
            <wp:extent cx="5715000" cy="76200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4" cstate="print"/>
                    <a:stretch>
                      <a:fillRect/>
                    </a:stretch>
                  </pic:blipFill>
                  <pic:spPr>
                    <a:xfrm>
                      <a:off x="0" y="0"/>
                      <a:ext cx="5715000" cy="762000"/>
                    </a:xfrm>
                    <a:prstGeom prst="rect">
                      <a:avLst/>
                    </a:prstGeom>
                  </pic:spPr>
                </pic:pic>
              </a:graphicData>
            </a:graphic>
          </wp:anchor>
        </w:drawing>
      </w:r>
    </w:p>
    <w:p w14:paraId="3B36754D">
      <w:pPr>
        <w:pStyle w:val="7"/>
        <w:spacing w:before="246"/>
      </w:pPr>
    </w:p>
    <w:p w14:paraId="32F5294F">
      <w:pPr>
        <w:pStyle w:val="4"/>
        <w:numPr>
          <w:ilvl w:val="0"/>
          <w:numId w:val="29"/>
        </w:numPr>
        <w:tabs>
          <w:tab w:val="left" w:pos="301"/>
        </w:tabs>
        <w:spacing w:before="1" w:after="0" w:line="240" w:lineRule="auto"/>
        <w:ind w:left="301" w:right="0" w:hanging="278"/>
        <w:jc w:val="left"/>
      </w:pPr>
      <w:r>
        <w:t>Inductive</w:t>
      </w:r>
      <w:r>
        <w:rPr>
          <w:spacing w:val="-9"/>
        </w:rPr>
        <w:t xml:space="preserve"> </w:t>
      </w:r>
      <w:r>
        <w:rPr>
          <w:spacing w:val="-2"/>
        </w:rPr>
        <w:t>Reasoning:</w:t>
      </w:r>
    </w:p>
    <w:p w14:paraId="6B096956">
      <w:pPr>
        <w:pStyle w:val="7"/>
        <w:spacing w:before="14"/>
        <w:rPr>
          <w:b/>
        </w:rPr>
      </w:pPr>
    </w:p>
    <w:p w14:paraId="316F5F87">
      <w:pPr>
        <w:pStyle w:val="7"/>
        <w:spacing w:line="276" w:lineRule="auto"/>
        <w:ind w:left="23" w:right="45"/>
        <w:jc w:val="both"/>
      </w:pPr>
      <w:r>
        <w:t>Inductive reasoning is a form of reasoning to arrive at a conclusion using</w:t>
      </w:r>
      <w:r>
        <w:rPr>
          <w:spacing w:val="40"/>
        </w:rPr>
        <w:t xml:space="preserve"> </w:t>
      </w:r>
      <w:r>
        <w:t>limited sets of facts by the process of generalization. It starts with the series of specific facts or data and reaches to a general statement or conclusion.</w:t>
      </w:r>
    </w:p>
    <w:p w14:paraId="5B9CED22">
      <w:pPr>
        <w:pStyle w:val="7"/>
        <w:spacing w:before="240" w:line="276" w:lineRule="auto"/>
        <w:ind w:left="23" w:right="43"/>
        <w:jc w:val="both"/>
      </w:pPr>
      <w:r>
        <w:t>Inductive reasoning is a type of propositional logic, which is also known as cause-effect reasoning or bottom-up reasoning.</w:t>
      </w:r>
    </w:p>
    <w:p w14:paraId="58B29C63">
      <w:pPr>
        <w:pStyle w:val="7"/>
        <w:spacing w:after="0" w:line="276" w:lineRule="auto"/>
        <w:jc w:val="both"/>
        <w:sectPr>
          <w:pgSz w:w="11920" w:h="16840"/>
          <w:pgMar w:top="1380" w:right="1417" w:bottom="320" w:left="1417" w:header="0" w:footer="89" w:gutter="0"/>
          <w:cols w:space="720" w:num="1"/>
        </w:sectPr>
      </w:pPr>
    </w:p>
    <w:p w14:paraId="63FFA08F">
      <w:pPr>
        <w:pStyle w:val="7"/>
        <w:spacing w:before="60" w:line="276" w:lineRule="auto"/>
        <w:ind w:left="23" w:right="46"/>
        <w:jc w:val="both"/>
      </w:pPr>
      <w:r>
        <w:t>In inductive reasoning, we use historical data or various premises to generate a generic rule, for which premises support the conclusion.</w:t>
      </w:r>
    </w:p>
    <w:p w14:paraId="00DECC2E">
      <w:pPr>
        <w:pStyle w:val="7"/>
        <w:spacing w:before="240" w:line="276" w:lineRule="auto"/>
        <w:ind w:left="23" w:right="46"/>
        <w:jc w:val="both"/>
      </w:pPr>
      <w:r>
        <w:t>In inductive</w:t>
      </w:r>
      <w:r>
        <w:rPr>
          <w:spacing w:val="-5"/>
        </w:rPr>
        <w:t xml:space="preserve"> </w:t>
      </w:r>
      <w:r>
        <w:t>reasoning,</w:t>
      </w:r>
      <w:r>
        <w:rPr>
          <w:spacing w:val="-5"/>
        </w:rPr>
        <w:t xml:space="preserve"> </w:t>
      </w:r>
      <w:r>
        <w:t>premises</w:t>
      </w:r>
      <w:r>
        <w:rPr>
          <w:spacing w:val="-5"/>
        </w:rPr>
        <w:t xml:space="preserve"> </w:t>
      </w:r>
      <w:r>
        <w:t>provide</w:t>
      </w:r>
      <w:r>
        <w:rPr>
          <w:spacing w:val="-5"/>
        </w:rPr>
        <w:t xml:space="preserve"> </w:t>
      </w:r>
      <w:r>
        <w:t>probable</w:t>
      </w:r>
      <w:r>
        <w:rPr>
          <w:spacing w:val="-5"/>
        </w:rPr>
        <w:t xml:space="preserve"> </w:t>
      </w:r>
      <w:r>
        <w:t>supports</w:t>
      </w:r>
      <w:r>
        <w:rPr>
          <w:spacing w:val="-5"/>
        </w:rPr>
        <w:t xml:space="preserve"> </w:t>
      </w:r>
      <w:r>
        <w:t>to</w:t>
      </w:r>
      <w:r>
        <w:rPr>
          <w:spacing w:val="-5"/>
        </w:rPr>
        <w:t xml:space="preserve"> </w:t>
      </w:r>
      <w:r>
        <w:t>the</w:t>
      </w:r>
      <w:r>
        <w:rPr>
          <w:spacing w:val="-5"/>
        </w:rPr>
        <w:t xml:space="preserve"> </w:t>
      </w:r>
      <w:r>
        <w:t>conclusion,</w:t>
      </w:r>
      <w:r>
        <w:rPr>
          <w:spacing w:val="-5"/>
        </w:rPr>
        <w:t xml:space="preserve"> </w:t>
      </w:r>
      <w:r>
        <w:t>so the truth of premises does not guarantee the truth of the conclusion.</w:t>
      </w:r>
    </w:p>
    <w:p w14:paraId="4D71FDEF">
      <w:pPr>
        <w:pStyle w:val="7"/>
        <w:spacing w:before="240"/>
        <w:ind w:left="23"/>
      </w:pPr>
      <w:r>
        <w:rPr>
          <w:spacing w:val="-2"/>
        </w:rPr>
        <w:t>Example:</w:t>
      </w:r>
    </w:p>
    <w:p w14:paraId="63384F27">
      <w:pPr>
        <w:pStyle w:val="7"/>
        <w:spacing w:before="288" w:line="456" w:lineRule="auto"/>
        <w:ind w:left="23" w:right="763"/>
      </w:pPr>
      <w:r>
        <w:t>Premise:</w:t>
      </w:r>
      <w:r>
        <w:rPr>
          <w:spacing w:val="-8"/>
        </w:rPr>
        <w:t xml:space="preserve"> </w:t>
      </w:r>
      <w:r>
        <w:t>All of the pigeons we have seen in the zoo are white. Conclusion:</w:t>
      </w:r>
      <w:r>
        <w:rPr>
          <w:spacing w:val="-9"/>
        </w:rPr>
        <w:t xml:space="preserve"> </w:t>
      </w:r>
      <w:r>
        <w:t>Therefore,</w:t>
      </w:r>
      <w:r>
        <w:rPr>
          <w:spacing w:val="-5"/>
        </w:rPr>
        <w:t xml:space="preserve"> </w:t>
      </w:r>
      <w:r>
        <w:t>we</w:t>
      </w:r>
      <w:r>
        <w:rPr>
          <w:spacing w:val="-5"/>
        </w:rPr>
        <w:t xml:space="preserve"> </w:t>
      </w:r>
      <w:r>
        <w:t>can</w:t>
      </w:r>
      <w:r>
        <w:rPr>
          <w:spacing w:val="-5"/>
        </w:rPr>
        <w:t xml:space="preserve"> </w:t>
      </w:r>
      <w:r>
        <w:t>expect</w:t>
      </w:r>
      <w:r>
        <w:rPr>
          <w:spacing w:val="-5"/>
        </w:rPr>
        <w:t xml:space="preserve"> </w:t>
      </w:r>
      <w:r>
        <w:t>all</w:t>
      </w:r>
      <w:r>
        <w:rPr>
          <w:spacing w:val="-5"/>
        </w:rPr>
        <w:t xml:space="preserve"> </w:t>
      </w:r>
      <w:r>
        <w:t>the</w:t>
      </w:r>
      <w:r>
        <w:rPr>
          <w:spacing w:val="-5"/>
        </w:rPr>
        <w:t xml:space="preserve"> </w:t>
      </w:r>
      <w:r>
        <w:t>pigeons</w:t>
      </w:r>
      <w:r>
        <w:rPr>
          <w:spacing w:val="-5"/>
        </w:rPr>
        <w:t xml:space="preserve"> </w:t>
      </w:r>
      <w:r>
        <w:t>to</w:t>
      </w:r>
      <w:r>
        <w:rPr>
          <w:spacing w:val="-5"/>
        </w:rPr>
        <w:t xml:space="preserve"> </w:t>
      </w:r>
      <w:r>
        <w:t>be</w:t>
      </w:r>
      <w:r>
        <w:rPr>
          <w:spacing w:val="-5"/>
        </w:rPr>
        <w:t xml:space="preserve"> </w:t>
      </w:r>
      <w:r>
        <w:t>white.</w:t>
      </w:r>
    </w:p>
    <w:p w14:paraId="7883A5A1">
      <w:pPr>
        <w:pStyle w:val="7"/>
        <w:spacing w:before="8"/>
        <w:rPr>
          <w:sz w:val="10"/>
        </w:rPr>
      </w:pPr>
      <w:r>
        <w:rPr>
          <w:sz w:val="10"/>
        </w:rPr>
        <w:drawing>
          <wp:anchor distT="0" distB="0" distL="0" distR="0" simplePos="0" relativeHeight="251675648" behindDoc="1" locked="0" layoutInCell="1" allowOverlap="1">
            <wp:simplePos x="0" y="0"/>
            <wp:positionH relativeFrom="page">
              <wp:posOffset>933450</wp:posOffset>
            </wp:positionH>
            <wp:positionV relativeFrom="paragraph">
              <wp:posOffset>93345</wp:posOffset>
            </wp:positionV>
            <wp:extent cx="5715000" cy="76200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5" cstate="print"/>
                    <a:stretch>
                      <a:fillRect/>
                    </a:stretch>
                  </pic:blipFill>
                  <pic:spPr>
                    <a:xfrm>
                      <a:off x="0" y="0"/>
                      <a:ext cx="5715000" cy="762000"/>
                    </a:xfrm>
                    <a:prstGeom prst="rect">
                      <a:avLst/>
                    </a:prstGeom>
                  </pic:spPr>
                </pic:pic>
              </a:graphicData>
            </a:graphic>
          </wp:anchor>
        </w:drawing>
      </w:r>
    </w:p>
    <w:p w14:paraId="061AC3A8">
      <w:pPr>
        <w:pStyle w:val="7"/>
        <w:spacing w:before="246"/>
      </w:pPr>
    </w:p>
    <w:p w14:paraId="07EAD8B6">
      <w:pPr>
        <w:pStyle w:val="4"/>
        <w:numPr>
          <w:ilvl w:val="0"/>
          <w:numId w:val="29"/>
        </w:numPr>
        <w:tabs>
          <w:tab w:val="left" w:pos="286"/>
        </w:tabs>
        <w:spacing w:before="1" w:after="0" w:line="240" w:lineRule="auto"/>
        <w:ind w:left="286" w:right="0" w:hanging="263"/>
        <w:jc w:val="left"/>
      </w:pPr>
      <w:r>
        <w:t>Abductive</w:t>
      </w:r>
      <w:r>
        <w:rPr>
          <w:spacing w:val="-9"/>
        </w:rPr>
        <w:t xml:space="preserve"> </w:t>
      </w:r>
      <w:r>
        <w:rPr>
          <w:spacing w:val="-2"/>
        </w:rPr>
        <w:t>reasoning:</w:t>
      </w:r>
    </w:p>
    <w:p w14:paraId="265F5EA7">
      <w:pPr>
        <w:pStyle w:val="7"/>
        <w:spacing w:before="14"/>
        <w:rPr>
          <w:b/>
        </w:rPr>
      </w:pPr>
    </w:p>
    <w:p w14:paraId="086140A6">
      <w:pPr>
        <w:pStyle w:val="7"/>
        <w:spacing w:line="276" w:lineRule="auto"/>
        <w:ind w:left="23" w:right="40"/>
        <w:jc w:val="both"/>
      </w:pPr>
      <w:r>
        <w:t>Abductive reasoning is a form of logical reasoning which starts with single or multiple observations then seeks to find the most likely explanation or conclusion for the observation.</w:t>
      </w:r>
    </w:p>
    <w:p w14:paraId="78C92EAF">
      <w:pPr>
        <w:pStyle w:val="7"/>
        <w:spacing w:before="240" w:line="276" w:lineRule="auto"/>
        <w:ind w:left="23" w:right="37"/>
        <w:jc w:val="both"/>
      </w:pPr>
      <w:r>
        <w:t>Abductive reasoning is an extension of deductive reasoning, but in abductive reasoning, the premises do not guarantee the conclusion.</w:t>
      </w:r>
    </w:p>
    <w:p w14:paraId="4F0B485A">
      <w:pPr>
        <w:pStyle w:val="7"/>
        <w:spacing w:before="240"/>
        <w:ind w:left="23"/>
      </w:pPr>
      <w:r>
        <w:rPr>
          <w:spacing w:val="-2"/>
        </w:rPr>
        <w:t>Example:</w:t>
      </w:r>
    </w:p>
    <w:p w14:paraId="773BDF6D">
      <w:pPr>
        <w:pStyle w:val="7"/>
        <w:spacing w:before="288" w:line="456" w:lineRule="auto"/>
        <w:ind w:left="23" w:right="3386"/>
      </w:pPr>
      <w:r>
        <w:t>Implication:</w:t>
      </w:r>
      <w:r>
        <w:rPr>
          <w:spacing w:val="-6"/>
        </w:rPr>
        <w:t xml:space="preserve"> </w:t>
      </w:r>
      <w:r>
        <w:t>Cricket</w:t>
      </w:r>
      <w:r>
        <w:rPr>
          <w:spacing w:val="-6"/>
        </w:rPr>
        <w:t xml:space="preserve"> </w:t>
      </w:r>
      <w:r>
        <w:t>ground</w:t>
      </w:r>
      <w:r>
        <w:rPr>
          <w:spacing w:val="-6"/>
        </w:rPr>
        <w:t xml:space="preserve"> </w:t>
      </w:r>
      <w:r>
        <w:t>is</w:t>
      </w:r>
      <w:r>
        <w:rPr>
          <w:spacing w:val="-6"/>
        </w:rPr>
        <w:t xml:space="preserve"> </w:t>
      </w:r>
      <w:r>
        <w:t>wet</w:t>
      </w:r>
      <w:r>
        <w:rPr>
          <w:spacing w:val="-6"/>
        </w:rPr>
        <w:t xml:space="preserve"> </w:t>
      </w:r>
      <w:r>
        <w:t>if</w:t>
      </w:r>
      <w:r>
        <w:rPr>
          <w:spacing w:val="-6"/>
        </w:rPr>
        <w:t xml:space="preserve"> </w:t>
      </w:r>
      <w:r>
        <w:t>it</w:t>
      </w:r>
      <w:r>
        <w:rPr>
          <w:spacing w:val="-6"/>
        </w:rPr>
        <w:t xml:space="preserve"> </w:t>
      </w:r>
      <w:r>
        <w:t>is</w:t>
      </w:r>
      <w:r>
        <w:rPr>
          <w:spacing w:val="-6"/>
        </w:rPr>
        <w:t xml:space="preserve"> </w:t>
      </w:r>
      <w:r>
        <w:t>raining Axiom: Cricket ground is wet.</w:t>
      </w:r>
    </w:p>
    <w:p w14:paraId="2FA284F5">
      <w:pPr>
        <w:pStyle w:val="7"/>
        <w:spacing w:line="319" w:lineRule="exact"/>
        <w:ind w:left="23"/>
      </w:pPr>
      <w:r>
        <w:t>Conclusion</w:t>
      </w:r>
      <w:r>
        <w:rPr>
          <w:spacing w:val="-5"/>
        </w:rPr>
        <w:t xml:space="preserve"> </w:t>
      </w:r>
      <w:r>
        <w:t>It</w:t>
      </w:r>
      <w:r>
        <w:rPr>
          <w:spacing w:val="-5"/>
        </w:rPr>
        <w:t xml:space="preserve"> </w:t>
      </w:r>
      <w:r>
        <w:t>is</w:t>
      </w:r>
      <w:r>
        <w:rPr>
          <w:spacing w:val="-4"/>
        </w:rPr>
        <w:t xml:space="preserve"> </w:t>
      </w:r>
      <w:r>
        <w:rPr>
          <w:spacing w:val="-2"/>
        </w:rPr>
        <w:t>raining.</w:t>
      </w:r>
    </w:p>
    <w:p w14:paraId="612B4ADD">
      <w:pPr>
        <w:pStyle w:val="7"/>
        <w:spacing w:before="7"/>
      </w:pPr>
    </w:p>
    <w:p w14:paraId="50D8B81A">
      <w:pPr>
        <w:pStyle w:val="4"/>
        <w:numPr>
          <w:ilvl w:val="0"/>
          <w:numId w:val="29"/>
        </w:numPr>
        <w:tabs>
          <w:tab w:val="left" w:pos="301"/>
        </w:tabs>
        <w:spacing w:before="0" w:after="0" w:line="240" w:lineRule="auto"/>
        <w:ind w:left="301" w:right="0" w:hanging="278"/>
        <w:jc w:val="left"/>
      </w:pPr>
      <w:r>
        <w:t>Common</w:t>
      </w:r>
      <w:r>
        <w:rPr>
          <w:spacing w:val="-6"/>
        </w:rPr>
        <w:t xml:space="preserve"> </w:t>
      </w:r>
      <w:r>
        <w:t>Sense</w:t>
      </w:r>
      <w:r>
        <w:rPr>
          <w:spacing w:val="-5"/>
        </w:rPr>
        <w:t xml:space="preserve"> </w:t>
      </w:r>
      <w:r>
        <w:rPr>
          <w:spacing w:val="-2"/>
        </w:rPr>
        <w:t>Reasoning</w:t>
      </w:r>
    </w:p>
    <w:p w14:paraId="0BEF05E1">
      <w:pPr>
        <w:pStyle w:val="7"/>
        <w:spacing w:before="14"/>
        <w:rPr>
          <w:b/>
        </w:rPr>
      </w:pPr>
    </w:p>
    <w:p w14:paraId="35CADF32">
      <w:pPr>
        <w:pStyle w:val="7"/>
        <w:spacing w:line="276" w:lineRule="auto"/>
        <w:ind w:left="23" w:right="38"/>
        <w:jc w:val="both"/>
      </w:pPr>
      <w:r>
        <w:t>Common sense</w:t>
      </w:r>
      <w:r>
        <w:rPr>
          <w:spacing w:val="-4"/>
        </w:rPr>
        <w:t xml:space="preserve"> </w:t>
      </w:r>
      <w:r>
        <w:t>reasoning</w:t>
      </w:r>
      <w:r>
        <w:rPr>
          <w:spacing w:val="-4"/>
        </w:rPr>
        <w:t xml:space="preserve"> </w:t>
      </w:r>
      <w:r>
        <w:t>is</w:t>
      </w:r>
      <w:r>
        <w:rPr>
          <w:spacing w:val="-4"/>
        </w:rPr>
        <w:t xml:space="preserve"> </w:t>
      </w:r>
      <w:r>
        <w:t>an</w:t>
      </w:r>
      <w:r>
        <w:rPr>
          <w:spacing w:val="-4"/>
        </w:rPr>
        <w:t xml:space="preserve"> </w:t>
      </w:r>
      <w:r>
        <w:t>informal</w:t>
      </w:r>
      <w:r>
        <w:rPr>
          <w:spacing w:val="-4"/>
        </w:rPr>
        <w:t xml:space="preserve"> </w:t>
      </w:r>
      <w:r>
        <w:t>form</w:t>
      </w:r>
      <w:r>
        <w:rPr>
          <w:spacing w:val="-4"/>
        </w:rPr>
        <w:t xml:space="preserve"> </w:t>
      </w:r>
      <w:r>
        <w:t>of</w:t>
      </w:r>
      <w:r>
        <w:rPr>
          <w:spacing w:val="-4"/>
        </w:rPr>
        <w:t xml:space="preserve"> </w:t>
      </w:r>
      <w:r>
        <w:t>reasoning,</w:t>
      </w:r>
      <w:r>
        <w:rPr>
          <w:spacing w:val="-4"/>
        </w:rPr>
        <w:t xml:space="preserve"> </w:t>
      </w:r>
      <w:r>
        <w:t>which</w:t>
      </w:r>
      <w:r>
        <w:rPr>
          <w:spacing w:val="-4"/>
        </w:rPr>
        <w:t xml:space="preserve"> </w:t>
      </w:r>
      <w:r>
        <w:t>can</w:t>
      </w:r>
      <w:r>
        <w:rPr>
          <w:spacing w:val="-4"/>
        </w:rPr>
        <w:t xml:space="preserve"> </w:t>
      </w:r>
      <w:r>
        <w:t>be</w:t>
      </w:r>
      <w:r>
        <w:rPr>
          <w:spacing w:val="-4"/>
        </w:rPr>
        <w:t xml:space="preserve"> </w:t>
      </w:r>
      <w:r>
        <w:t>gained through experiences.</w:t>
      </w:r>
    </w:p>
    <w:p w14:paraId="694F7433">
      <w:pPr>
        <w:pStyle w:val="7"/>
        <w:spacing w:before="240" w:line="276" w:lineRule="auto"/>
        <w:ind w:left="23" w:right="36"/>
        <w:jc w:val="both"/>
      </w:pPr>
      <w:r>
        <w:t>Common Sense reasoning simulates the human ability to make presumptions about events which occurs on every day.</w:t>
      </w:r>
    </w:p>
    <w:p w14:paraId="55A4541C">
      <w:pPr>
        <w:pStyle w:val="7"/>
        <w:spacing w:after="0" w:line="276" w:lineRule="auto"/>
        <w:jc w:val="both"/>
        <w:sectPr>
          <w:pgSz w:w="11920" w:h="16840"/>
          <w:pgMar w:top="1380" w:right="1417" w:bottom="320" w:left="1417" w:header="0" w:footer="89" w:gutter="0"/>
          <w:cols w:space="720" w:num="1"/>
        </w:sectPr>
      </w:pPr>
    </w:p>
    <w:p w14:paraId="44ED5D2C">
      <w:pPr>
        <w:pStyle w:val="7"/>
        <w:spacing w:before="60" w:line="276" w:lineRule="auto"/>
        <w:ind w:left="23" w:right="38"/>
        <w:jc w:val="both"/>
      </w:pPr>
      <w:r>
        <w:t>It relies on good judgment rather than exact logic and operates on heuristic knowledge and heuristic rules.</w:t>
      </w:r>
    </w:p>
    <w:p w14:paraId="2E832307">
      <w:pPr>
        <w:pStyle w:val="7"/>
        <w:spacing w:before="240"/>
        <w:ind w:left="23"/>
      </w:pPr>
      <w:r>
        <w:rPr>
          <w:spacing w:val="-2"/>
        </w:rPr>
        <w:t>Example:</w:t>
      </w:r>
    </w:p>
    <w:p w14:paraId="59DA95F8">
      <w:pPr>
        <w:pStyle w:val="7"/>
        <w:spacing w:before="71"/>
      </w:pPr>
    </w:p>
    <w:p w14:paraId="185A3226">
      <w:pPr>
        <w:pStyle w:val="10"/>
        <w:numPr>
          <w:ilvl w:val="0"/>
          <w:numId w:val="30"/>
        </w:numPr>
        <w:tabs>
          <w:tab w:val="left" w:pos="742"/>
        </w:tabs>
        <w:spacing w:before="0" w:after="0" w:line="240" w:lineRule="auto"/>
        <w:ind w:left="742" w:right="0" w:hanging="359"/>
        <w:jc w:val="left"/>
        <w:rPr>
          <w:sz w:val="28"/>
        </w:rPr>
      </w:pPr>
      <w:r>
        <w:rPr>
          <w:sz w:val="28"/>
        </w:rPr>
        <w:t>One</w:t>
      </w:r>
      <w:r>
        <w:rPr>
          <w:spacing w:val="-3"/>
          <w:sz w:val="28"/>
        </w:rPr>
        <w:t xml:space="preserve"> </w:t>
      </w:r>
      <w:r>
        <w:rPr>
          <w:sz w:val="28"/>
        </w:rPr>
        <w:t>person</w:t>
      </w:r>
      <w:r>
        <w:rPr>
          <w:spacing w:val="-3"/>
          <w:sz w:val="28"/>
        </w:rPr>
        <w:t xml:space="preserve"> </w:t>
      </w:r>
      <w:r>
        <w:rPr>
          <w:sz w:val="28"/>
        </w:rPr>
        <w:t>can</w:t>
      </w:r>
      <w:r>
        <w:rPr>
          <w:spacing w:val="-3"/>
          <w:sz w:val="28"/>
        </w:rPr>
        <w:t xml:space="preserve"> </w:t>
      </w:r>
      <w:r>
        <w:rPr>
          <w:sz w:val="28"/>
        </w:rPr>
        <w:t>be</w:t>
      </w:r>
      <w:r>
        <w:rPr>
          <w:spacing w:val="-3"/>
          <w:sz w:val="28"/>
        </w:rPr>
        <w:t xml:space="preserve"> </w:t>
      </w:r>
      <w:r>
        <w:rPr>
          <w:sz w:val="28"/>
        </w:rPr>
        <w:t>at</w:t>
      </w:r>
      <w:r>
        <w:rPr>
          <w:spacing w:val="-3"/>
          <w:sz w:val="28"/>
        </w:rPr>
        <w:t xml:space="preserve"> </w:t>
      </w:r>
      <w:r>
        <w:rPr>
          <w:sz w:val="28"/>
        </w:rPr>
        <w:t>one</w:t>
      </w:r>
      <w:r>
        <w:rPr>
          <w:spacing w:val="-3"/>
          <w:sz w:val="28"/>
        </w:rPr>
        <w:t xml:space="preserve"> </w:t>
      </w:r>
      <w:r>
        <w:rPr>
          <w:sz w:val="28"/>
        </w:rPr>
        <w:t>place</w:t>
      </w:r>
      <w:r>
        <w:rPr>
          <w:spacing w:val="-3"/>
          <w:sz w:val="28"/>
        </w:rPr>
        <w:t xml:space="preserve"> </w:t>
      </w:r>
      <w:r>
        <w:rPr>
          <w:sz w:val="28"/>
        </w:rPr>
        <w:t>at</w:t>
      </w:r>
      <w:r>
        <w:rPr>
          <w:spacing w:val="-3"/>
          <w:sz w:val="28"/>
        </w:rPr>
        <w:t xml:space="preserve"> </w:t>
      </w:r>
      <w:r>
        <w:rPr>
          <w:sz w:val="28"/>
        </w:rPr>
        <w:t>a</w:t>
      </w:r>
      <w:r>
        <w:rPr>
          <w:spacing w:val="-3"/>
          <w:sz w:val="28"/>
        </w:rPr>
        <w:t xml:space="preserve"> </w:t>
      </w:r>
      <w:r>
        <w:rPr>
          <w:spacing w:val="-4"/>
          <w:sz w:val="28"/>
        </w:rPr>
        <w:t>time.</w:t>
      </w:r>
    </w:p>
    <w:p w14:paraId="598ABC5E">
      <w:pPr>
        <w:pStyle w:val="10"/>
        <w:numPr>
          <w:ilvl w:val="0"/>
          <w:numId w:val="30"/>
        </w:numPr>
        <w:tabs>
          <w:tab w:val="left" w:pos="742"/>
        </w:tabs>
        <w:spacing w:before="271" w:after="0" w:line="240" w:lineRule="auto"/>
        <w:ind w:left="742" w:right="0" w:hanging="359"/>
        <w:jc w:val="left"/>
        <w:rPr>
          <w:sz w:val="28"/>
        </w:rPr>
      </w:pPr>
      <w:r>
        <w:rPr>
          <w:sz w:val="28"/>
        </w:rPr>
        <w:t>If</w:t>
      </w:r>
      <w:r>
        <w:rPr>
          <w:spacing w:val="-5"/>
          <w:sz w:val="28"/>
        </w:rPr>
        <w:t xml:space="preserve"> </w:t>
      </w:r>
      <w:r>
        <w:rPr>
          <w:sz w:val="28"/>
        </w:rPr>
        <w:t>I</w:t>
      </w:r>
      <w:r>
        <w:rPr>
          <w:spacing w:val="-3"/>
          <w:sz w:val="28"/>
        </w:rPr>
        <w:t xml:space="preserve"> </w:t>
      </w:r>
      <w:r>
        <w:rPr>
          <w:sz w:val="28"/>
        </w:rPr>
        <w:t>put</w:t>
      </w:r>
      <w:r>
        <w:rPr>
          <w:spacing w:val="-3"/>
          <w:sz w:val="28"/>
        </w:rPr>
        <w:t xml:space="preserve"> </w:t>
      </w:r>
      <w:r>
        <w:rPr>
          <w:sz w:val="28"/>
        </w:rPr>
        <w:t>my</w:t>
      </w:r>
      <w:r>
        <w:rPr>
          <w:spacing w:val="-2"/>
          <w:sz w:val="28"/>
        </w:rPr>
        <w:t xml:space="preserve"> </w:t>
      </w:r>
      <w:r>
        <w:rPr>
          <w:sz w:val="28"/>
        </w:rPr>
        <w:t>hand</w:t>
      </w:r>
      <w:r>
        <w:rPr>
          <w:spacing w:val="-3"/>
          <w:sz w:val="28"/>
        </w:rPr>
        <w:t xml:space="preserve"> </w:t>
      </w:r>
      <w:r>
        <w:rPr>
          <w:sz w:val="28"/>
        </w:rPr>
        <w:t>in</w:t>
      </w:r>
      <w:r>
        <w:rPr>
          <w:spacing w:val="-3"/>
          <w:sz w:val="28"/>
        </w:rPr>
        <w:t xml:space="preserve"> </w:t>
      </w:r>
      <w:r>
        <w:rPr>
          <w:sz w:val="28"/>
        </w:rPr>
        <w:t>a</w:t>
      </w:r>
      <w:r>
        <w:rPr>
          <w:spacing w:val="-3"/>
          <w:sz w:val="28"/>
        </w:rPr>
        <w:t xml:space="preserve"> </w:t>
      </w:r>
      <w:r>
        <w:rPr>
          <w:sz w:val="28"/>
        </w:rPr>
        <w:t>fire,</w:t>
      </w:r>
      <w:r>
        <w:rPr>
          <w:spacing w:val="-2"/>
          <w:sz w:val="28"/>
        </w:rPr>
        <w:t xml:space="preserve"> </w:t>
      </w:r>
      <w:r>
        <w:rPr>
          <w:sz w:val="28"/>
        </w:rPr>
        <w:t>then</w:t>
      </w:r>
      <w:r>
        <w:rPr>
          <w:spacing w:val="-3"/>
          <w:sz w:val="28"/>
        </w:rPr>
        <w:t xml:space="preserve"> </w:t>
      </w:r>
      <w:r>
        <w:rPr>
          <w:sz w:val="28"/>
        </w:rPr>
        <w:t>it</w:t>
      </w:r>
      <w:r>
        <w:rPr>
          <w:spacing w:val="-3"/>
          <w:sz w:val="28"/>
        </w:rPr>
        <w:t xml:space="preserve"> </w:t>
      </w:r>
      <w:r>
        <w:rPr>
          <w:sz w:val="28"/>
        </w:rPr>
        <w:t>will</w:t>
      </w:r>
      <w:r>
        <w:rPr>
          <w:spacing w:val="-2"/>
          <w:sz w:val="28"/>
        </w:rPr>
        <w:t xml:space="preserve"> burn.</w:t>
      </w:r>
    </w:p>
    <w:p w14:paraId="68E4F3AA">
      <w:pPr>
        <w:pStyle w:val="7"/>
        <w:spacing w:before="144"/>
      </w:pPr>
    </w:p>
    <w:p w14:paraId="7EE854A2">
      <w:pPr>
        <w:pStyle w:val="7"/>
        <w:spacing w:line="276" w:lineRule="auto"/>
        <w:ind w:left="23" w:right="39"/>
        <w:jc w:val="both"/>
      </w:pPr>
      <w:r>
        <w:t>The above two statements are examples of common sense reasoning which a human mind can easily understand and assume.</w:t>
      </w:r>
    </w:p>
    <w:p w14:paraId="569CEAE4">
      <w:pPr>
        <w:pStyle w:val="4"/>
        <w:numPr>
          <w:ilvl w:val="0"/>
          <w:numId w:val="29"/>
        </w:numPr>
        <w:tabs>
          <w:tab w:val="left" w:pos="301"/>
        </w:tabs>
        <w:spacing w:before="280" w:after="0" w:line="240" w:lineRule="auto"/>
        <w:ind w:left="301" w:right="0" w:hanging="278"/>
        <w:jc w:val="left"/>
      </w:pPr>
      <w:r>
        <w:t>Monotonic</w:t>
      </w:r>
      <w:r>
        <w:rPr>
          <w:spacing w:val="-9"/>
        </w:rPr>
        <w:t xml:space="preserve"> </w:t>
      </w:r>
      <w:r>
        <w:rPr>
          <w:spacing w:val="-2"/>
        </w:rPr>
        <w:t>Reasoning:</w:t>
      </w:r>
    </w:p>
    <w:p w14:paraId="6A6772ED">
      <w:pPr>
        <w:pStyle w:val="7"/>
        <w:spacing w:before="15"/>
        <w:rPr>
          <w:b/>
        </w:rPr>
      </w:pPr>
    </w:p>
    <w:p w14:paraId="15C01434">
      <w:pPr>
        <w:pStyle w:val="7"/>
        <w:spacing w:line="276" w:lineRule="auto"/>
        <w:ind w:left="23" w:right="39"/>
        <w:jc w:val="both"/>
      </w:pPr>
      <w:r>
        <w:t>In monotonic reasoning, once the conclusion is taken, then it will remain the same even if we add some other information to existing information in our knowledge base. In monotonic reasoning, adding knowledge does not decrease the set of prepositions that can be derived.</w:t>
      </w:r>
    </w:p>
    <w:p w14:paraId="7511135D">
      <w:pPr>
        <w:pStyle w:val="7"/>
        <w:spacing w:before="240" w:line="276" w:lineRule="auto"/>
        <w:ind w:left="23" w:right="42"/>
        <w:jc w:val="both"/>
      </w:pPr>
      <w:r>
        <w:t>To solve monotonic problems, we can derive the valid conclusion from the available facts only, and it will not be affected by new facts.</w:t>
      </w:r>
    </w:p>
    <w:p w14:paraId="5DCEAEB8">
      <w:pPr>
        <w:pStyle w:val="7"/>
        <w:spacing w:before="240" w:line="276" w:lineRule="auto"/>
        <w:ind w:left="23" w:right="50"/>
        <w:jc w:val="both"/>
      </w:pPr>
      <w:r>
        <w:t>Monotonic reasoning is not useful for the real-time systems, as in real time, facts get changed, so we cannot use monotonic reasoning.</w:t>
      </w:r>
    </w:p>
    <w:p w14:paraId="57BC5156">
      <w:pPr>
        <w:pStyle w:val="7"/>
        <w:tabs>
          <w:tab w:val="left" w:pos="1456"/>
          <w:tab w:val="left" w:pos="2748"/>
          <w:tab w:val="left" w:pos="3140"/>
          <w:tab w:val="left" w:pos="3858"/>
        </w:tabs>
        <w:spacing w:before="240" w:line="276" w:lineRule="auto"/>
        <w:ind w:left="23" w:right="40"/>
      </w:pPr>
      <w:r>
        <w:rPr>
          <w:spacing w:val="-2"/>
        </w:rPr>
        <w:t>Monotonic</w:t>
      </w:r>
      <w:r>
        <w:tab/>
      </w:r>
      <w:r>
        <w:rPr>
          <w:spacing w:val="-2"/>
        </w:rPr>
        <w:t>reasoning</w:t>
      </w:r>
      <w:r>
        <w:tab/>
      </w:r>
      <w:r>
        <w:rPr>
          <w:spacing w:val="-6"/>
        </w:rPr>
        <w:t>is</w:t>
      </w:r>
      <w:r>
        <w:tab/>
      </w:r>
      <w:r>
        <w:rPr>
          <w:spacing w:val="-4"/>
        </w:rPr>
        <w:t>used</w:t>
      </w:r>
      <w:r>
        <w:tab/>
      </w:r>
      <w:r>
        <w:t>in</w:t>
      </w:r>
      <w:r>
        <w:rPr>
          <w:spacing w:val="80"/>
        </w:rPr>
        <w:t xml:space="preserve"> </w:t>
      </w:r>
      <w:r>
        <w:t>conventional</w:t>
      </w:r>
      <w:r>
        <w:rPr>
          <w:spacing w:val="80"/>
        </w:rPr>
        <w:t xml:space="preserve"> </w:t>
      </w:r>
      <w:r>
        <w:t>reasoning</w:t>
      </w:r>
      <w:r>
        <w:rPr>
          <w:spacing w:val="80"/>
        </w:rPr>
        <w:t xml:space="preserve"> </w:t>
      </w:r>
      <w:r>
        <w:t>systems,</w:t>
      </w:r>
      <w:r>
        <w:rPr>
          <w:spacing w:val="80"/>
        </w:rPr>
        <w:t xml:space="preserve"> </w:t>
      </w:r>
      <w:r>
        <w:t>and</w:t>
      </w:r>
      <w:r>
        <w:rPr>
          <w:spacing w:val="80"/>
        </w:rPr>
        <w:t xml:space="preserve"> </w:t>
      </w:r>
      <w:r>
        <w:t>a logic-based system is monotonic.</w:t>
      </w:r>
    </w:p>
    <w:p w14:paraId="012F6376">
      <w:pPr>
        <w:pStyle w:val="7"/>
        <w:spacing w:before="240" w:line="456" w:lineRule="auto"/>
        <w:ind w:left="23" w:right="1784"/>
      </w:pPr>
      <w:r>
        <w:t>Any</w:t>
      </w:r>
      <w:r>
        <w:rPr>
          <w:spacing w:val="-6"/>
        </w:rPr>
        <w:t xml:space="preserve"> </w:t>
      </w:r>
      <w:r>
        <w:t>theorem</w:t>
      </w:r>
      <w:r>
        <w:rPr>
          <w:spacing w:val="-6"/>
        </w:rPr>
        <w:t xml:space="preserve"> </w:t>
      </w:r>
      <w:r>
        <w:t>proving</w:t>
      </w:r>
      <w:r>
        <w:rPr>
          <w:spacing w:val="-6"/>
        </w:rPr>
        <w:t xml:space="preserve"> </w:t>
      </w:r>
      <w:r>
        <w:t>is</w:t>
      </w:r>
      <w:r>
        <w:rPr>
          <w:spacing w:val="-6"/>
        </w:rPr>
        <w:t xml:space="preserve"> </w:t>
      </w:r>
      <w:r>
        <w:t>an</w:t>
      </w:r>
      <w:r>
        <w:rPr>
          <w:spacing w:val="-6"/>
        </w:rPr>
        <w:t xml:space="preserve"> </w:t>
      </w:r>
      <w:r>
        <w:t>example</w:t>
      </w:r>
      <w:r>
        <w:rPr>
          <w:spacing w:val="-6"/>
        </w:rPr>
        <w:t xml:space="preserve"> </w:t>
      </w:r>
      <w:r>
        <w:t>of</w:t>
      </w:r>
      <w:r>
        <w:rPr>
          <w:spacing w:val="-6"/>
        </w:rPr>
        <w:t xml:space="preserve"> </w:t>
      </w:r>
      <w:r>
        <w:t>monotonic</w:t>
      </w:r>
      <w:r>
        <w:rPr>
          <w:spacing w:val="-6"/>
        </w:rPr>
        <w:t xml:space="preserve"> </w:t>
      </w:r>
      <w:r>
        <w:t xml:space="preserve">reasoning. </w:t>
      </w:r>
      <w:r>
        <w:rPr>
          <w:spacing w:val="-2"/>
        </w:rPr>
        <w:t>Example:</w:t>
      </w:r>
    </w:p>
    <w:p w14:paraId="35C4A3CE">
      <w:pPr>
        <w:pStyle w:val="10"/>
        <w:numPr>
          <w:ilvl w:val="1"/>
          <w:numId w:val="29"/>
        </w:numPr>
        <w:tabs>
          <w:tab w:val="left" w:pos="742"/>
        </w:tabs>
        <w:spacing w:before="103" w:after="0" w:line="240" w:lineRule="auto"/>
        <w:ind w:left="742" w:right="0" w:hanging="359"/>
        <w:jc w:val="left"/>
        <w:rPr>
          <w:sz w:val="28"/>
        </w:rPr>
      </w:pPr>
      <w:r>
        <w:rPr>
          <w:sz w:val="28"/>
        </w:rPr>
        <w:t>Earth</w:t>
      </w:r>
      <w:r>
        <w:rPr>
          <w:spacing w:val="-6"/>
          <w:sz w:val="28"/>
        </w:rPr>
        <w:t xml:space="preserve"> </w:t>
      </w:r>
      <w:r>
        <w:rPr>
          <w:sz w:val="28"/>
        </w:rPr>
        <w:t>revolves</w:t>
      </w:r>
      <w:r>
        <w:rPr>
          <w:spacing w:val="-5"/>
          <w:sz w:val="28"/>
        </w:rPr>
        <w:t xml:space="preserve"> </w:t>
      </w:r>
      <w:r>
        <w:rPr>
          <w:sz w:val="28"/>
        </w:rPr>
        <w:t>around</w:t>
      </w:r>
      <w:r>
        <w:rPr>
          <w:spacing w:val="-6"/>
          <w:sz w:val="28"/>
        </w:rPr>
        <w:t xml:space="preserve"> </w:t>
      </w:r>
      <w:r>
        <w:rPr>
          <w:sz w:val="28"/>
        </w:rPr>
        <w:t>the</w:t>
      </w:r>
      <w:r>
        <w:rPr>
          <w:spacing w:val="-5"/>
          <w:sz w:val="28"/>
        </w:rPr>
        <w:t xml:space="preserve"> </w:t>
      </w:r>
      <w:r>
        <w:rPr>
          <w:spacing w:val="-4"/>
          <w:sz w:val="28"/>
        </w:rPr>
        <w:t>Sun.</w:t>
      </w:r>
    </w:p>
    <w:p w14:paraId="51D1D783">
      <w:pPr>
        <w:pStyle w:val="7"/>
        <w:spacing w:before="145"/>
      </w:pPr>
    </w:p>
    <w:p w14:paraId="467D5E9E">
      <w:pPr>
        <w:pStyle w:val="7"/>
        <w:spacing w:line="276" w:lineRule="auto"/>
        <w:ind w:left="23" w:right="39"/>
        <w:jc w:val="both"/>
      </w:pPr>
      <w:r>
        <w:t>It is a true fact, and it cannot be changed even if we add another sentence in knowledge base like, "The moon revolves around the earth" Or "Earth is not round," etc.</w:t>
      </w:r>
    </w:p>
    <w:p w14:paraId="634D4495">
      <w:pPr>
        <w:pStyle w:val="7"/>
        <w:spacing w:after="0" w:line="276" w:lineRule="auto"/>
        <w:jc w:val="both"/>
        <w:sectPr>
          <w:pgSz w:w="11920" w:h="16840"/>
          <w:pgMar w:top="1380" w:right="1417" w:bottom="320" w:left="1417" w:header="0" w:footer="89" w:gutter="0"/>
          <w:cols w:space="720" w:num="1"/>
        </w:sectPr>
      </w:pPr>
    </w:p>
    <w:p w14:paraId="64BC344C">
      <w:pPr>
        <w:pStyle w:val="4"/>
        <w:spacing w:before="60"/>
      </w:pPr>
      <w:r>
        <w:t>Advantages</w:t>
      </w:r>
      <w:r>
        <w:rPr>
          <w:spacing w:val="-7"/>
        </w:rPr>
        <w:t xml:space="preserve"> </w:t>
      </w:r>
      <w:r>
        <w:t>of</w:t>
      </w:r>
      <w:r>
        <w:rPr>
          <w:spacing w:val="-7"/>
        </w:rPr>
        <w:t xml:space="preserve"> </w:t>
      </w:r>
      <w:r>
        <w:t>Monotonic</w:t>
      </w:r>
      <w:r>
        <w:rPr>
          <w:spacing w:val="-7"/>
        </w:rPr>
        <w:t xml:space="preserve"> </w:t>
      </w:r>
      <w:r>
        <w:rPr>
          <w:spacing w:val="-2"/>
        </w:rPr>
        <w:t>Reasoning:</w:t>
      </w:r>
    </w:p>
    <w:p w14:paraId="65AE71D5">
      <w:pPr>
        <w:pStyle w:val="7"/>
        <w:spacing w:before="120"/>
        <w:rPr>
          <w:b/>
        </w:rPr>
      </w:pPr>
    </w:p>
    <w:p w14:paraId="3277EB1B">
      <w:pPr>
        <w:pStyle w:val="10"/>
        <w:numPr>
          <w:ilvl w:val="1"/>
          <w:numId w:val="29"/>
        </w:numPr>
        <w:tabs>
          <w:tab w:val="left" w:pos="742"/>
        </w:tabs>
        <w:spacing w:before="1" w:after="0" w:line="240" w:lineRule="auto"/>
        <w:ind w:left="742" w:right="0" w:hanging="359"/>
        <w:jc w:val="left"/>
        <w:rPr>
          <w:sz w:val="28"/>
        </w:rPr>
      </w:pPr>
      <w:r>
        <w:rPr>
          <w:sz w:val="28"/>
        </w:rPr>
        <w:t>In</w:t>
      </w:r>
      <w:r>
        <w:rPr>
          <w:spacing w:val="-6"/>
          <w:sz w:val="28"/>
        </w:rPr>
        <w:t xml:space="preserve"> </w:t>
      </w:r>
      <w:r>
        <w:rPr>
          <w:sz w:val="28"/>
        </w:rPr>
        <w:t>monotonic</w:t>
      </w:r>
      <w:r>
        <w:rPr>
          <w:spacing w:val="-5"/>
          <w:sz w:val="28"/>
        </w:rPr>
        <w:t xml:space="preserve"> </w:t>
      </w:r>
      <w:r>
        <w:rPr>
          <w:sz w:val="28"/>
        </w:rPr>
        <w:t>reasoning,</w:t>
      </w:r>
      <w:r>
        <w:rPr>
          <w:spacing w:val="-6"/>
          <w:sz w:val="28"/>
        </w:rPr>
        <w:t xml:space="preserve"> </w:t>
      </w:r>
      <w:r>
        <w:rPr>
          <w:sz w:val="28"/>
        </w:rPr>
        <w:t>each</w:t>
      </w:r>
      <w:r>
        <w:rPr>
          <w:spacing w:val="-5"/>
          <w:sz w:val="28"/>
        </w:rPr>
        <w:t xml:space="preserve"> </w:t>
      </w:r>
      <w:r>
        <w:rPr>
          <w:sz w:val="28"/>
        </w:rPr>
        <w:t>old</w:t>
      </w:r>
      <w:r>
        <w:rPr>
          <w:spacing w:val="-6"/>
          <w:sz w:val="28"/>
        </w:rPr>
        <w:t xml:space="preserve"> </w:t>
      </w:r>
      <w:r>
        <w:rPr>
          <w:sz w:val="28"/>
        </w:rPr>
        <w:t>proof</w:t>
      </w:r>
      <w:r>
        <w:rPr>
          <w:spacing w:val="-5"/>
          <w:sz w:val="28"/>
        </w:rPr>
        <w:t xml:space="preserve"> </w:t>
      </w:r>
      <w:r>
        <w:rPr>
          <w:sz w:val="28"/>
        </w:rPr>
        <w:t>will</w:t>
      </w:r>
      <w:r>
        <w:rPr>
          <w:spacing w:val="-6"/>
          <w:sz w:val="28"/>
        </w:rPr>
        <w:t xml:space="preserve"> </w:t>
      </w:r>
      <w:r>
        <w:rPr>
          <w:sz w:val="28"/>
        </w:rPr>
        <w:t>always</w:t>
      </w:r>
      <w:r>
        <w:rPr>
          <w:spacing w:val="-5"/>
          <w:sz w:val="28"/>
        </w:rPr>
        <w:t xml:space="preserve"> </w:t>
      </w:r>
      <w:r>
        <w:rPr>
          <w:sz w:val="28"/>
        </w:rPr>
        <w:t>remain</w:t>
      </w:r>
      <w:r>
        <w:rPr>
          <w:spacing w:val="-5"/>
          <w:sz w:val="28"/>
        </w:rPr>
        <w:t xml:space="preserve"> </w:t>
      </w:r>
      <w:r>
        <w:rPr>
          <w:spacing w:val="-2"/>
          <w:sz w:val="28"/>
        </w:rPr>
        <w:t>valid.</w:t>
      </w:r>
    </w:p>
    <w:p w14:paraId="14B44671">
      <w:pPr>
        <w:pStyle w:val="10"/>
        <w:numPr>
          <w:ilvl w:val="1"/>
          <w:numId w:val="29"/>
        </w:numPr>
        <w:tabs>
          <w:tab w:val="left" w:pos="743"/>
        </w:tabs>
        <w:spacing w:before="273" w:after="0" w:line="374" w:lineRule="auto"/>
        <w:ind w:left="743" w:right="44" w:hanging="360"/>
        <w:jc w:val="left"/>
        <w:rPr>
          <w:sz w:val="28"/>
        </w:rPr>
      </w:pPr>
      <w:r>
        <w:rPr>
          <w:sz w:val="28"/>
        </w:rPr>
        <w:t>If we deduce some facts from</w:t>
      </w:r>
      <w:r>
        <w:rPr>
          <w:spacing w:val="-4"/>
          <w:sz w:val="28"/>
        </w:rPr>
        <w:t xml:space="preserve"> </w:t>
      </w:r>
      <w:r>
        <w:rPr>
          <w:sz w:val="28"/>
        </w:rPr>
        <w:t>available</w:t>
      </w:r>
      <w:r>
        <w:rPr>
          <w:spacing w:val="-4"/>
          <w:sz w:val="28"/>
        </w:rPr>
        <w:t xml:space="preserve"> </w:t>
      </w:r>
      <w:r>
        <w:rPr>
          <w:sz w:val="28"/>
        </w:rPr>
        <w:t>facts,</w:t>
      </w:r>
      <w:r>
        <w:rPr>
          <w:spacing w:val="-4"/>
          <w:sz w:val="28"/>
        </w:rPr>
        <w:t xml:space="preserve"> </w:t>
      </w:r>
      <w:r>
        <w:rPr>
          <w:sz w:val="28"/>
        </w:rPr>
        <w:t>then</w:t>
      </w:r>
      <w:r>
        <w:rPr>
          <w:spacing w:val="-4"/>
          <w:sz w:val="28"/>
        </w:rPr>
        <w:t xml:space="preserve"> </w:t>
      </w:r>
      <w:r>
        <w:rPr>
          <w:sz w:val="28"/>
        </w:rPr>
        <w:t>it</w:t>
      </w:r>
      <w:r>
        <w:rPr>
          <w:spacing w:val="-4"/>
          <w:sz w:val="28"/>
        </w:rPr>
        <w:t xml:space="preserve"> </w:t>
      </w:r>
      <w:r>
        <w:rPr>
          <w:sz w:val="28"/>
        </w:rPr>
        <w:t>will</w:t>
      </w:r>
      <w:r>
        <w:rPr>
          <w:spacing w:val="-4"/>
          <w:sz w:val="28"/>
        </w:rPr>
        <w:t xml:space="preserve"> </w:t>
      </w:r>
      <w:r>
        <w:rPr>
          <w:sz w:val="28"/>
        </w:rPr>
        <w:t>remain</w:t>
      </w:r>
      <w:r>
        <w:rPr>
          <w:spacing w:val="-4"/>
          <w:sz w:val="28"/>
        </w:rPr>
        <w:t xml:space="preserve"> </w:t>
      </w:r>
      <w:r>
        <w:rPr>
          <w:sz w:val="28"/>
        </w:rPr>
        <w:t>valid</w:t>
      </w:r>
      <w:r>
        <w:rPr>
          <w:spacing w:val="-4"/>
          <w:sz w:val="28"/>
        </w:rPr>
        <w:t xml:space="preserve"> </w:t>
      </w:r>
      <w:r>
        <w:rPr>
          <w:sz w:val="28"/>
        </w:rPr>
        <w:t xml:space="preserve">for </w:t>
      </w:r>
      <w:r>
        <w:rPr>
          <w:spacing w:val="-2"/>
          <w:sz w:val="28"/>
        </w:rPr>
        <w:t>always.</w:t>
      </w:r>
    </w:p>
    <w:p w14:paraId="672BE73B">
      <w:pPr>
        <w:pStyle w:val="7"/>
        <w:spacing w:before="5"/>
      </w:pPr>
    </w:p>
    <w:p w14:paraId="53E616F6">
      <w:pPr>
        <w:pStyle w:val="4"/>
      </w:pPr>
      <w:r>
        <w:t>Disadvantages</w:t>
      </w:r>
      <w:r>
        <w:rPr>
          <w:spacing w:val="-8"/>
        </w:rPr>
        <w:t xml:space="preserve"> </w:t>
      </w:r>
      <w:r>
        <w:t>of</w:t>
      </w:r>
      <w:r>
        <w:rPr>
          <w:spacing w:val="-8"/>
        </w:rPr>
        <w:t xml:space="preserve"> </w:t>
      </w:r>
      <w:r>
        <w:t>Monotonic</w:t>
      </w:r>
      <w:r>
        <w:rPr>
          <w:spacing w:val="-8"/>
        </w:rPr>
        <w:t xml:space="preserve"> </w:t>
      </w:r>
      <w:r>
        <w:rPr>
          <w:spacing w:val="-2"/>
        </w:rPr>
        <w:t>Reasoning:</w:t>
      </w:r>
    </w:p>
    <w:p w14:paraId="011AFEC3">
      <w:pPr>
        <w:pStyle w:val="7"/>
        <w:spacing w:before="121"/>
        <w:rPr>
          <w:b/>
        </w:rPr>
      </w:pPr>
    </w:p>
    <w:p w14:paraId="03491F4F">
      <w:pPr>
        <w:pStyle w:val="10"/>
        <w:numPr>
          <w:ilvl w:val="1"/>
          <w:numId w:val="29"/>
        </w:numPr>
        <w:tabs>
          <w:tab w:val="left" w:pos="742"/>
        </w:tabs>
        <w:spacing w:before="0" w:after="0" w:line="240" w:lineRule="auto"/>
        <w:ind w:left="742" w:right="0" w:hanging="359"/>
        <w:jc w:val="left"/>
        <w:rPr>
          <w:sz w:val="28"/>
        </w:rPr>
      </w:pPr>
      <w:r>
        <w:rPr>
          <w:sz w:val="28"/>
        </w:rPr>
        <w:t>We</w:t>
      </w:r>
      <w:r>
        <w:rPr>
          <w:spacing w:val="-11"/>
          <w:sz w:val="28"/>
        </w:rPr>
        <w:t xml:space="preserve"> </w:t>
      </w:r>
      <w:r>
        <w:rPr>
          <w:sz w:val="28"/>
        </w:rPr>
        <w:t>cannot</w:t>
      </w:r>
      <w:r>
        <w:rPr>
          <w:spacing w:val="-8"/>
          <w:sz w:val="28"/>
        </w:rPr>
        <w:t xml:space="preserve"> </w:t>
      </w:r>
      <w:r>
        <w:rPr>
          <w:sz w:val="28"/>
        </w:rPr>
        <w:t>represent</w:t>
      </w:r>
      <w:r>
        <w:rPr>
          <w:spacing w:val="-8"/>
          <w:sz w:val="28"/>
        </w:rPr>
        <w:t xml:space="preserve"> </w:t>
      </w:r>
      <w:r>
        <w:rPr>
          <w:sz w:val="28"/>
        </w:rPr>
        <w:t>the</w:t>
      </w:r>
      <w:r>
        <w:rPr>
          <w:spacing w:val="-8"/>
          <w:sz w:val="28"/>
        </w:rPr>
        <w:t xml:space="preserve"> </w:t>
      </w:r>
      <w:r>
        <w:rPr>
          <w:sz w:val="28"/>
        </w:rPr>
        <w:t>real</w:t>
      </w:r>
      <w:r>
        <w:rPr>
          <w:spacing w:val="-9"/>
          <w:sz w:val="28"/>
        </w:rPr>
        <w:t xml:space="preserve"> </w:t>
      </w:r>
      <w:r>
        <w:rPr>
          <w:sz w:val="28"/>
        </w:rPr>
        <w:t>world</w:t>
      </w:r>
      <w:r>
        <w:rPr>
          <w:spacing w:val="-8"/>
          <w:sz w:val="28"/>
        </w:rPr>
        <w:t xml:space="preserve"> </w:t>
      </w:r>
      <w:r>
        <w:rPr>
          <w:sz w:val="28"/>
        </w:rPr>
        <w:t>scenarios</w:t>
      </w:r>
      <w:r>
        <w:rPr>
          <w:spacing w:val="-8"/>
          <w:sz w:val="28"/>
        </w:rPr>
        <w:t xml:space="preserve"> </w:t>
      </w:r>
      <w:r>
        <w:rPr>
          <w:sz w:val="28"/>
        </w:rPr>
        <w:t>using</w:t>
      </w:r>
      <w:r>
        <w:rPr>
          <w:spacing w:val="-8"/>
          <w:sz w:val="28"/>
        </w:rPr>
        <w:t xml:space="preserve"> </w:t>
      </w:r>
      <w:r>
        <w:rPr>
          <w:sz w:val="28"/>
        </w:rPr>
        <w:t>Monotonic</w:t>
      </w:r>
      <w:r>
        <w:rPr>
          <w:spacing w:val="-8"/>
          <w:sz w:val="28"/>
        </w:rPr>
        <w:t xml:space="preserve"> </w:t>
      </w:r>
      <w:r>
        <w:rPr>
          <w:spacing w:val="-2"/>
          <w:sz w:val="28"/>
        </w:rPr>
        <w:t>reasoning.</w:t>
      </w:r>
    </w:p>
    <w:p w14:paraId="5A73B88B">
      <w:pPr>
        <w:pStyle w:val="10"/>
        <w:numPr>
          <w:ilvl w:val="1"/>
          <w:numId w:val="29"/>
        </w:numPr>
        <w:tabs>
          <w:tab w:val="left" w:pos="743"/>
        </w:tabs>
        <w:spacing w:before="273" w:after="0" w:line="374" w:lineRule="auto"/>
        <w:ind w:left="743" w:right="38" w:hanging="360"/>
        <w:jc w:val="left"/>
        <w:rPr>
          <w:sz w:val="28"/>
        </w:rPr>
      </w:pPr>
      <w:r>
        <w:rPr>
          <w:sz w:val="28"/>
        </w:rPr>
        <w:t>Hypothesis</w:t>
      </w:r>
      <w:r>
        <w:rPr>
          <w:spacing w:val="40"/>
          <w:sz w:val="28"/>
        </w:rPr>
        <w:t xml:space="preserve"> </w:t>
      </w:r>
      <w:r>
        <w:rPr>
          <w:sz w:val="28"/>
        </w:rPr>
        <w:t>knowledge</w:t>
      </w:r>
      <w:r>
        <w:rPr>
          <w:spacing w:val="40"/>
          <w:sz w:val="28"/>
        </w:rPr>
        <w:t xml:space="preserve"> </w:t>
      </w:r>
      <w:r>
        <w:rPr>
          <w:sz w:val="28"/>
        </w:rPr>
        <w:t>cannot</w:t>
      </w:r>
      <w:r>
        <w:rPr>
          <w:spacing w:val="40"/>
          <w:sz w:val="28"/>
        </w:rPr>
        <w:t xml:space="preserve"> </w:t>
      </w:r>
      <w:r>
        <w:rPr>
          <w:sz w:val="28"/>
        </w:rPr>
        <w:t>be</w:t>
      </w:r>
      <w:r>
        <w:rPr>
          <w:spacing w:val="39"/>
          <w:sz w:val="28"/>
        </w:rPr>
        <w:t xml:space="preserve"> </w:t>
      </w:r>
      <w:r>
        <w:rPr>
          <w:sz w:val="28"/>
        </w:rPr>
        <w:t>expressed</w:t>
      </w:r>
      <w:r>
        <w:rPr>
          <w:spacing w:val="39"/>
          <w:sz w:val="28"/>
        </w:rPr>
        <w:t xml:space="preserve"> </w:t>
      </w:r>
      <w:r>
        <w:rPr>
          <w:sz w:val="28"/>
        </w:rPr>
        <w:t>with</w:t>
      </w:r>
      <w:r>
        <w:rPr>
          <w:spacing w:val="39"/>
          <w:sz w:val="28"/>
        </w:rPr>
        <w:t xml:space="preserve"> </w:t>
      </w:r>
      <w:r>
        <w:rPr>
          <w:sz w:val="28"/>
        </w:rPr>
        <w:t>monotonic</w:t>
      </w:r>
      <w:r>
        <w:rPr>
          <w:spacing w:val="39"/>
          <w:sz w:val="28"/>
        </w:rPr>
        <w:t xml:space="preserve"> </w:t>
      </w:r>
      <w:r>
        <w:rPr>
          <w:sz w:val="28"/>
        </w:rPr>
        <w:t>reasoning, which means facts should be true.</w:t>
      </w:r>
    </w:p>
    <w:p w14:paraId="6A684E4E">
      <w:pPr>
        <w:pStyle w:val="10"/>
        <w:numPr>
          <w:ilvl w:val="1"/>
          <w:numId w:val="29"/>
        </w:numPr>
        <w:tabs>
          <w:tab w:val="left" w:pos="743"/>
        </w:tabs>
        <w:spacing w:before="93" w:after="0" w:line="374" w:lineRule="auto"/>
        <w:ind w:left="743" w:right="43" w:hanging="360"/>
        <w:jc w:val="left"/>
        <w:rPr>
          <w:sz w:val="28"/>
        </w:rPr>
      </w:pPr>
      <w:r>
        <w:rPr>
          <w:sz w:val="28"/>
        </w:rPr>
        <w:t>Since</w:t>
      </w:r>
      <w:r>
        <w:rPr>
          <w:spacing w:val="80"/>
          <w:sz w:val="28"/>
        </w:rPr>
        <w:t xml:space="preserve"> </w:t>
      </w:r>
      <w:r>
        <w:rPr>
          <w:sz w:val="28"/>
        </w:rPr>
        <w:t>we</w:t>
      </w:r>
      <w:r>
        <w:rPr>
          <w:spacing w:val="80"/>
          <w:sz w:val="28"/>
        </w:rPr>
        <w:t xml:space="preserve"> </w:t>
      </w:r>
      <w:r>
        <w:rPr>
          <w:sz w:val="28"/>
        </w:rPr>
        <w:t>can</w:t>
      </w:r>
      <w:r>
        <w:rPr>
          <w:spacing w:val="80"/>
          <w:sz w:val="28"/>
        </w:rPr>
        <w:t xml:space="preserve"> </w:t>
      </w:r>
      <w:r>
        <w:rPr>
          <w:sz w:val="28"/>
        </w:rPr>
        <w:t>only</w:t>
      </w:r>
      <w:r>
        <w:rPr>
          <w:spacing w:val="80"/>
          <w:sz w:val="28"/>
        </w:rPr>
        <w:t xml:space="preserve"> </w:t>
      </w:r>
      <w:r>
        <w:rPr>
          <w:sz w:val="28"/>
        </w:rPr>
        <w:t>derive</w:t>
      </w:r>
      <w:r>
        <w:rPr>
          <w:spacing w:val="80"/>
          <w:sz w:val="28"/>
        </w:rPr>
        <w:t xml:space="preserve"> </w:t>
      </w:r>
      <w:r>
        <w:rPr>
          <w:sz w:val="28"/>
        </w:rPr>
        <w:t>conclusions</w:t>
      </w:r>
      <w:r>
        <w:rPr>
          <w:spacing w:val="80"/>
          <w:sz w:val="28"/>
        </w:rPr>
        <w:t xml:space="preserve"> </w:t>
      </w:r>
      <w:r>
        <w:rPr>
          <w:sz w:val="28"/>
        </w:rPr>
        <w:t>from</w:t>
      </w:r>
      <w:r>
        <w:rPr>
          <w:spacing w:val="80"/>
          <w:sz w:val="28"/>
        </w:rPr>
        <w:t xml:space="preserve"> </w:t>
      </w:r>
      <w:r>
        <w:rPr>
          <w:sz w:val="28"/>
        </w:rPr>
        <w:t>the</w:t>
      </w:r>
      <w:r>
        <w:rPr>
          <w:spacing w:val="71"/>
          <w:sz w:val="28"/>
        </w:rPr>
        <w:t xml:space="preserve"> </w:t>
      </w:r>
      <w:r>
        <w:rPr>
          <w:sz w:val="28"/>
        </w:rPr>
        <w:t>old</w:t>
      </w:r>
      <w:r>
        <w:rPr>
          <w:spacing w:val="71"/>
          <w:sz w:val="28"/>
        </w:rPr>
        <w:t xml:space="preserve"> </w:t>
      </w:r>
      <w:r>
        <w:rPr>
          <w:sz w:val="28"/>
        </w:rPr>
        <w:t>proofs,</w:t>
      </w:r>
      <w:r>
        <w:rPr>
          <w:spacing w:val="71"/>
          <w:sz w:val="28"/>
        </w:rPr>
        <w:t xml:space="preserve"> </w:t>
      </w:r>
      <w:r>
        <w:rPr>
          <w:sz w:val="28"/>
        </w:rPr>
        <w:t>so</w:t>
      </w:r>
      <w:r>
        <w:rPr>
          <w:spacing w:val="71"/>
          <w:sz w:val="28"/>
        </w:rPr>
        <w:t xml:space="preserve"> </w:t>
      </w:r>
      <w:r>
        <w:rPr>
          <w:sz w:val="28"/>
        </w:rPr>
        <w:t>new knowledge from the real world cannot be added.</w:t>
      </w:r>
    </w:p>
    <w:p w14:paraId="2B082EDC">
      <w:pPr>
        <w:pStyle w:val="7"/>
        <w:spacing w:before="5"/>
      </w:pPr>
    </w:p>
    <w:p w14:paraId="3CA67187">
      <w:pPr>
        <w:pStyle w:val="4"/>
        <w:numPr>
          <w:ilvl w:val="0"/>
          <w:numId w:val="29"/>
        </w:numPr>
        <w:tabs>
          <w:tab w:val="left" w:pos="301"/>
        </w:tabs>
        <w:spacing w:before="1" w:after="0" w:line="240" w:lineRule="auto"/>
        <w:ind w:left="301" w:right="0" w:hanging="278"/>
        <w:jc w:val="left"/>
      </w:pPr>
      <w:r>
        <w:t>Non-monotonic</w:t>
      </w:r>
      <w:r>
        <w:rPr>
          <w:spacing w:val="-13"/>
        </w:rPr>
        <w:t xml:space="preserve"> </w:t>
      </w:r>
      <w:r>
        <w:rPr>
          <w:spacing w:val="-2"/>
        </w:rPr>
        <w:t>Reasoning</w:t>
      </w:r>
    </w:p>
    <w:p w14:paraId="403D97F9">
      <w:pPr>
        <w:pStyle w:val="7"/>
        <w:spacing w:before="14"/>
        <w:rPr>
          <w:b/>
        </w:rPr>
      </w:pPr>
    </w:p>
    <w:p w14:paraId="4D7C4A36">
      <w:pPr>
        <w:pStyle w:val="7"/>
        <w:spacing w:line="276" w:lineRule="auto"/>
        <w:ind w:left="23"/>
      </w:pPr>
      <w:r>
        <w:t>In</w:t>
      </w:r>
      <w:r>
        <w:rPr>
          <w:spacing w:val="40"/>
        </w:rPr>
        <w:t xml:space="preserve"> </w:t>
      </w:r>
      <w:r>
        <w:t>Non-monotonic</w:t>
      </w:r>
      <w:r>
        <w:rPr>
          <w:spacing w:val="40"/>
        </w:rPr>
        <w:t xml:space="preserve"> </w:t>
      </w:r>
      <w:r>
        <w:t>reasoning,</w:t>
      </w:r>
      <w:r>
        <w:rPr>
          <w:spacing w:val="40"/>
        </w:rPr>
        <w:t xml:space="preserve"> </w:t>
      </w:r>
      <w:r>
        <w:t>some</w:t>
      </w:r>
      <w:r>
        <w:rPr>
          <w:spacing w:val="40"/>
        </w:rPr>
        <w:t xml:space="preserve"> </w:t>
      </w:r>
      <w:r>
        <w:t>conclusions may be invalidated if we add some more information to our knowledge base.</w:t>
      </w:r>
    </w:p>
    <w:p w14:paraId="017D17FA">
      <w:pPr>
        <w:pStyle w:val="7"/>
        <w:spacing w:before="240" w:line="276" w:lineRule="auto"/>
        <w:ind w:left="23"/>
      </w:pPr>
      <w:r>
        <w:t>Logic will be said as non-monotonic if some conclusions can be invalidated by adding more knowledge into our knowledge base.</w:t>
      </w:r>
    </w:p>
    <w:p w14:paraId="2810A416">
      <w:pPr>
        <w:pStyle w:val="7"/>
        <w:spacing w:before="240"/>
        <w:ind w:left="23"/>
      </w:pPr>
      <w:r>
        <w:t>Non-monotonic</w:t>
      </w:r>
      <w:r>
        <w:rPr>
          <w:spacing w:val="-10"/>
        </w:rPr>
        <w:t xml:space="preserve"> </w:t>
      </w:r>
      <w:r>
        <w:t>reasoning</w:t>
      </w:r>
      <w:r>
        <w:rPr>
          <w:spacing w:val="-8"/>
        </w:rPr>
        <w:t xml:space="preserve"> </w:t>
      </w:r>
      <w:r>
        <w:t>deals</w:t>
      </w:r>
      <w:r>
        <w:rPr>
          <w:spacing w:val="-7"/>
        </w:rPr>
        <w:t xml:space="preserve"> </w:t>
      </w:r>
      <w:r>
        <w:t>with</w:t>
      </w:r>
      <w:r>
        <w:rPr>
          <w:spacing w:val="-8"/>
        </w:rPr>
        <w:t xml:space="preserve"> </w:t>
      </w:r>
      <w:r>
        <w:t>incomplete</w:t>
      </w:r>
      <w:r>
        <w:rPr>
          <w:spacing w:val="-7"/>
        </w:rPr>
        <w:t xml:space="preserve"> </w:t>
      </w:r>
      <w:r>
        <w:t>and</w:t>
      </w:r>
      <w:r>
        <w:rPr>
          <w:spacing w:val="-8"/>
        </w:rPr>
        <w:t xml:space="preserve"> </w:t>
      </w:r>
      <w:r>
        <w:t>uncertain</w:t>
      </w:r>
      <w:r>
        <w:rPr>
          <w:spacing w:val="-7"/>
        </w:rPr>
        <w:t xml:space="preserve"> </w:t>
      </w:r>
      <w:r>
        <w:rPr>
          <w:spacing w:val="-2"/>
        </w:rPr>
        <w:t>models.</w:t>
      </w:r>
    </w:p>
    <w:p w14:paraId="1BAE739F">
      <w:pPr>
        <w:pStyle w:val="7"/>
        <w:spacing w:before="289" w:line="276" w:lineRule="auto"/>
        <w:ind w:left="23" w:right="44"/>
      </w:pPr>
      <w:r>
        <w:t>"Human</w:t>
      </w:r>
      <w:r>
        <w:rPr>
          <w:spacing w:val="40"/>
        </w:rPr>
        <w:t xml:space="preserve"> </w:t>
      </w:r>
      <w:r>
        <w:t>perceptions</w:t>
      </w:r>
      <w:r>
        <w:rPr>
          <w:spacing w:val="40"/>
        </w:rPr>
        <w:t xml:space="preserve"> </w:t>
      </w:r>
      <w:r>
        <w:t>for</w:t>
      </w:r>
      <w:r>
        <w:rPr>
          <w:spacing w:val="40"/>
        </w:rPr>
        <w:t xml:space="preserve"> </w:t>
      </w:r>
      <w:r>
        <w:t>various</w:t>
      </w:r>
      <w:r>
        <w:rPr>
          <w:spacing w:val="40"/>
        </w:rPr>
        <w:t xml:space="preserve"> </w:t>
      </w:r>
      <w:r>
        <w:t>things</w:t>
      </w:r>
      <w:r>
        <w:rPr>
          <w:spacing w:val="40"/>
        </w:rPr>
        <w:t xml:space="preserve"> </w:t>
      </w:r>
      <w:r>
        <w:t>in</w:t>
      </w:r>
      <w:r>
        <w:rPr>
          <w:spacing w:val="40"/>
        </w:rPr>
        <w:t xml:space="preserve"> </w:t>
      </w:r>
      <w:r>
        <w:t>daily</w:t>
      </w:r>
      <w:r>
        <w:rPr>
          <w:spacing w:val="40"/>
        </w:rPr>
        <w:t xml:space="preserve"> </w:t>
      </w:r>
      <w:r>
        <w:t>life, "is a general example of non-monotonic reasoning.</w:t>
      </w:r>
    </w:p>
    <w:p w14:paraId="1ECB753C">
      <w:pPr>
        <w:pStyle w:val="7"/>
        <w:spacing w:before="240"/>
        <w:ind w:left="23"/>
      </w:pPr>
      <w:r>
        <w:t>Example:</w:t>
      </w:r>
      <w:r>
        <w:rPr>
          <w:spacing w:val="-6"/>
        </w:rPr>
        <w:t xml:space="preserve"> </w:t>
      </w:r>
      <w:r>
        <w:t>Let</w:t>
      </w:r>
      <w:r>
        <w:rPr>
          <w:spacing w:val="-6"/>
        </w:rPr>
        <w:t xml:space="preserve"> </w:t>
      </w:r>
      <w:r>
        <w:t>suppose</w:t>
      </w:r>
      <w:r>
        <w:rPr>
          <w:spacing w:val="-6"/>
        </w:rPr>
        <w:t xml:space="preserve"> </w:t>
      </w:r>
      <w:r>
        <w:t>the</w:t>
      </w:r>
      <w:r>
        <w:rPr>
          <w:spacing w:val="-6"/>
        </w:rPr>
        <w:t xml:space="preserve"> </w:t>
      </w:r>
      <w:r>
        <w:t>knowledge</w:t>
      </w:r>
      <w:r>
        <w:rPr>
          <w:spacing w:val="-6"/>
        </w:rPr>
        <w:t xml:space="preserve"> </w:t>
      </w:r>
      <w:r>
        <w:t>base</w:t>
      </w:r>
      <w:r>
        <w:rPr>
          <w:spacing w:val="-6"/>
        </w:rPr>
        <w:t xml:space="preserve"> </w:t>
      </w:r>
      <w:r>
        <w:t>contains</w:t>
      </w:r>
      <w:r>
        <w:rPr>
          <w:spacing w:val="-6"/>
        </w:rPr>
        <w:t xml:space="preserve"> </w:t>
      </w:r>
      <w:r>
        <w:t>the</w:t>
      </w:r>
      <w:r>
        <w:rPr>
          <w:spacing w:val="-6"/>
        </w:rPr>
        <w:t xml:space="preserve"> </w:t>
      </w:r>
      <w:r>
        <w:t>following</w:t>
      </w:r>
      <w:r>
        <w:rPr>
          <w:spacing w:val="-6"/>
        </w:rPr>
        <w:t xml:space="preserve"> </w:t>
      </w:r>
      <w:r>
        <w:rPr>
          <w:spacing w:val="-2"/>
        </w:rPr>
        <w:t>knowledge:</w:t>
      </w:r>
    </w:p>
    <w:p w14:paraId="5461B08D">
      <w:pPr>
        <w:pStyle w:val="7"/>
        <w:spacing w:before="72"/>
      </w:pPr>
    </w:p>
    <w:p w14:paraId="53DB4ACE">
      <w:pPr>
        <w:pStyle w:val="10"/>
        <w:numPr>
          <w:ilvl w:val="1"/>
          <w:numId w:val="29"/>
        </w:numPr>
        <w:tabs>
          <w:tab w:val="left" w:pos="742"/>
        </w:tabs>
        <w:spacing w:before="0" w:after="0" w:line="240" w:lineRule="auto"/>
        <w:ind w:left="742" w:right="0" w:hanging="359"/>
        <w:jc w:val="left"/>
        <w:rPr>
          <w:sz w:val="28"/>
        </w:rPr>
      </w:pPr>
      <w:r>
        <w:rPr>
          <w:sz w:val="28"/>
        </w:rPr>
        <w:t>Birds</w:t>
      </w:r>
      <w:r>
        <w:rPr>
          <w:spacing w:val="-4"/>
          <w:sz w:val="28"/>
        </w:rPr>
        <w:t xml:space="preserve"> </w:t>
      </w:r>
      <w:r>
        <w:rPr>
          <w:sz w:val="28"/>
        </w:rPr>
        <w:t>can</w:t>
      </w:r>
      <w:r>
        <w:rPr>
          <w:spacing w:val="-4"/>
          <w:sz w:val="28"/>
        </w:rPr>
        <w:t xml:space="preserve"> </w:t>
      </w:r>
      <w:r>
        <w:rPr>
          <w:spacing w:val="-5"/>
          <w:sz w:val="28"/>
        </w:rPr>
        <w:t>fly</w:t>
      </w:r>
    </w:p>
    <w:p w14:paraId="596762C3">
      <w:pPr>
        <w:pStyle w:val="10"/>
        <w:numPr>
          <w:ilvl w:val="1"/>
          <w:numId w:val="29"/>
        </w:numPr>
        <w:tabs>
          <w:tab w:val="left" w:pos="742"/>
        </w:tabs>
        <w:spacing w:before="273" w:after="0" w:line="240" w:lineRule="auto"/>
        <w:ind w:left="742" w:right="0" w:hanging="359"/>
        <w:jc w:val="left"/>
        <w:rPr>
          <w:sz w:val="28"/>
        </w:rPr>
      </w:pPr>
      <w:r>
        <w:rPr>
          <w:sz w:val="28"/>
        </w:rPr>
        <w:t>Penguins</w:t>
      </w:r>
      <w:r>
        <w:rPr>
          <w:spacing w:val="-7"/>
          <w:sz w:val="28"/>
        </w:rPr>
        <w:t xml:space="preserve"> </w:t>
      </w:r>
      <w:r>
        <w:rPr>
          <w:sz w:val="28"/>
        </w:rPr>
        <w:t>cannot</w:t>
      </w:r>
      <w:r>
        <w:rPr>
          <w:spacing w:val="-7"/>
          <w:sz w:val="28"/>
        </w:rPr>
        <w:t xml:space="preserve"> </w:t>
      </w:r>
      <w:r>
        <w:rPr>
          <w:spacing w:val="-5"/>
          <w:sz w:val="28"/>
        </w:rPr>
        <w:t>fly</w:t>
      </w:r>
    </w:p>
    <w:p w14:paraId="033662B9">
      <w:pPr>
        <w:pStyle w:val="10"/>
        <w:numPr>
          <w:ilvl w:val="1"/>
          <w:numId w:val="29"/>
        </w:numPr>
        <w:tabs>
          <w:tab w:val="left" w:pos="742"/>
        </w:tabs>
        <w:spacing w:before="273" w:after="0" w:line="240" w:lineRule="auto"/>
        <w:ind w:left="742" w:right="0" w:hanging="359"/>
        <w:jc w:val="left"/>
        <w:rPr>
          <w:sz w:val="28"/>
        </w:rPr>
      </w:pPr>
      <w:r>
        <w:rPr>
          <w:sz w:val="28"/>
        </w:rPr>
        <w:t>Pitty</w:t>
      </w:r>
      <w:r>
        <w:rPr>
          <w:spacing w:val="-3"/>
          <w:sz w:val="28"/>
        </w:rPr>
        <w:t xml:space="preserve"> </w:t>
      </w:r>
      <w:r>
        <w:rPr>
          <w:sz w:val="28"/>
        </w:rPr>
        <w:t>is</w:t>
      </w:r>
      <w:r>
        <w:rPr>
          <w:spacing w:val="-3"/>
          <w:sz w:val="28"/>
        </w:rPr>
        <w:t xml:space="preserve"> </w:t>
      </w:r>
      <w:r>
        <w:rPr>
          <w:sz w:val="28"/>
        </w:rPr>
        <w:t>a</w:t>
      </w:r>
      <w:r>
        <w:rPr>
          <w:spacing w:val="-2"/>
          <w:sz w:val="28"/>
        </w:rPr>
        <w:t xml:space="preserve"> </w:t>
      </w:r>
      <w:r>
        <w:rPr>
          <w:spacing w:val="-4"/>
          <w:sz w:val="28"/>
        </w:rPr>
        <w:t>bird</w:t>
      </w:r>
    </w:p>
    <w:p w14:paraId="50A7AB68">
      <w:pPr>
        <w:pStyle w:val="7"/>
        <w:spacing w:before="145"/>
      </w:pPr>
    </w:p>
    <w:p w14:paraId="34DEC225">
      <w:pPr>
        <w:pStyle w:val="7"/>
        <w:ind w:left="23"/>
      </w:pPr>
      <w:r>
        <w:t>So</w:t>
      </w:r>
      <w:r>
        <w:rPr>
          <w:spacing w:val="-5"/>
        </w:rPr>
        <w:t xml:space="preserve"> </w:t>
      </w:r>
      <w:r>
        <w:t>from</w:t>
      </w:r>
      <w:r>
        <w:rPr>
          <w:spacing w:val="-4"/>
        </w:rPr>
        <w:t xml:space="preserve"> </w:t>
      </w:r>
      <w:r>
        <w:t>the</w:t>
      </w:r>
      <w:r>
        <w:rPr>
          <w:spacing w:val="-5"/>
        </w:rPr>
        <w:t xml:space="preserve"> </w:t>
      </w:r>
      <w:r>
        <w:t>above</w:t>
      </w:r>
      <w:r>
        <w:rPr>
          <w:spacing w:val="-4"/>
        </w:rPr>
        <w:t xml:space="preserve"> </w:t>
      </w:r>
      <w:r>
        <w:t>sentences,</w:t>
      </w:r>
      <w:r>
        <w:rPr>
          <w:spacing w:val="-5"/>
        </w:rPr>
        <w:t xml:space="preserve"> </w:t>
      </w:r>
      <w:r>
        <w:t>we</w:t>
      </w:r>
      <w:r>
        <w:rPr>
          <w:spacing w:val="-4"/>
        </w:rPr>
        <w:t xml:space="preserve"> </w:t>
      </w:r>
      <w:r>
        <w:t>can</w:t>
      </w:r>
      <w:r>
        <w:rPr>
          <w:spacing w:val="-5"/>
        </w:rPr>
        <w:t xml:space="preserve"> </w:t>
      </w:r>
      <w:r>
        <w:t>conclude</w:t>
      </w:r>
      <w:r>
        <w:rPr>
          <w:spacing w:val="-4"/>
        </w:rPr>
        <w:t xml:space="preserve"> </w:t>
      </w:r>
      <w:r>
        <w:t>that</w:t>
      </w:r>
      <w:r>
        <w:rPr>
          <w:spacing w:val="-5"/>
        </w:rPr>
        <w:t xml:space="preserve"> </w:t>
      </w:r>
      <w:r>
        <w:t>Pitty</w:t>
      </w:r>
      <w:r>
        <w:rPr>
          <w:spacing w:val="-4"/>
        </w:rPr>
        <w:t xml:space="preserve"> </w:t>
      </w:r>
      <w:r>
        <w:t>can</w:t>
      </w:r>
      <w:r>
        <w:rPr>
          <w:spacing w:val="-4"/>
        </w:rPr>
        <w:t xml:space="preserve"> fly.</w:t>
      </w:r>
    </w:p>
    <w:p w14:paraId="7B28AFCD">
      <w:pPr>
        <w:pStyle w:val="7"/>
        <w:spacing w:after="0"/>
        <w:sectPr>
          <w:pgSz w:w="11920" w:h="16840"/>
          <w:pgMar w:top="1380" w:right="1417" w:bottom="320" w:left="1417" w:header="0" w:footer="89" w:gutter="0"/>
          <w:cols w:space="720" w:num="1"/>
        </w:sectPr>
      </w:pPr>
    </w:p>
    <w:p w14:paraId="2473B7A1">
      <w:pPr>
        <w:pStyle w:val="7"/>
        <w:spacing w:before="60" w:line="276" w:lineRule="auto"/>
        <w:ind w:left="23" w:right="44"/>
        <w:jc w:val="both"/>
      </w:pPr>
      <w:bookmarkStart w:id="0" w:name="_GoBack"/>
      <w:bookmarkEnd w:id="0"/>
      <w:r>
        <w:t xml:space="preserve">However, if we add one another sentence into knowledge base "Pitty is a penguin", which concludes "Pitty cannot fly", so it invalidates the above </w:t>
      </w:r>
      <w:r>
        <w:rPr>
          <w:spacing w:val="-2"/>
        </w:rPr>
        <w:t>conclusion.</w:t>
      </w:r>
    </w:p>
    <w:p w14:paraId="7196025C">
      <w:pPr>
        <w:pStyle w:val="4"/>
        <w:spacing w:before="280"/>
        <w:jc w:val="both"/>
      </w:pPr>
      <w:r>
        <w:t>Advantages</w:t>
      </w:r>
      <w:r>
        <w:rPr>
          <w:spacing w:val="-9"/>
        </w:rPr>
        <w:t xml:space="preserve"> </w:t>
      </w:r>
      <w:r>
        <w:t>of</w:t>
      </w:r>
      <w:r>
        <w:rPr>
          <w:spacing w:val="-8"/>
        </w:rPr>
        <w:t xml:space="preserve"> </w:t>
      </w:r>
      <w:r>
        <w:t>Non-monotonic</w:t>
      </w:r>
      <w:r>
        <w:rPr>
          <w:spacing w:val="-8"/>
        </w:rPr>
        <w:t xml:space="preserve"> </w:t>
      </w:r>
      <w:r>
        <w:rPr>
          <w:spacing w:val="-2"/>
        </w:rPr>
        <w:t>reasoning:</w:t>
      </w:r>
    </w:p>
    <w:p w14:paraId="63B56475">
      <w:pPr>
        <w:pStyle w:val="7"/>
        <w:spacing w:before="120"/>
        <w:rPr>
          <w:b/>
        </w:rPr>
      </w:pPr>
    </w:p>
    <w:p w14:paraId="7FA70626">
      <w:pPr>
        <w:pStyle w:val="10"/>
        <w:numPr>
          <w:ilvl w:val="1"/>
          <w:numId w:val="29"/>
        </w:numPr>
        <w:tabs>
          <w:tab w:val="left" w:pos="743"/>
          <w:tab w:val="left" w:pos="1366"/>
          <w:tab w:val="left" w:pos="2767"/>
          <w:tab w:val="left" w:pos="3888"/>
          <w:tab w:val="left" w:pos="4636"/>
          <w:tab w:val="left" w:pos="5104"/>
          <w:tab w:val="left" w:pos="6023"/>
          <w:tab w:val="left" w:pos="7509"/>
          <w:tab w:val="left" w:pos="8055"/>
          <w:tab w:val="left" w:pos="8664"/>
        </w:tabs>
        <w:spacing w:before="1" w:after="0" w:line="374" w:lineRule="auto"/>
        <w:ind w:left="743" w:right="46" w:hanging="360"/>
        <w:jc w:val="left"/>
        <w:rPr>
          <w:sz w:val="28"/>
        </w:rPr>
      </w:pPr>
      <w:r>
        <w:rPr>
          <w:spacing w:val="-4"/>
          <w:sz w:val="28"/>
        </w:rPr>
        <w:t>For</w:t>
      </w:r>
      <w:r>
        <w:rPr>
          <w:sz w:val="28"/>
        </w:rPr>
        <w:tab/>
      </w:r>
      <w:r>
        <w:rPr>
          <w:spacing w:val="-2"/>
          <w:sz w:val="28"/>
        </w:rPr>
        <w:t>real-world</w:t>
      </w:r>
      <w:r>
        <w:rPr>
          <w:sz w:val="28"/>
        </w:rPr>
        <w:tab/>
      </w:r>
      <w:r>
        <w:rPr>
          <w:spacing w:val="-2"/>
          <w:sz w:val="28"/>
        </w:rPr>
        <w:t>systems</w:t>
      </w:r>
      <w:r>
        <w:rPr>
          <w:sz w:val="28"/>
        </w:rPr>
        <w:tab/>
      </w:r>
      <w:r>
        <w:rPr>
          <w:spacing w:val="-4"/>
          <w:sz w:val="28"/>
        </w:rPr>
        <w:t>such</w:t>
      </w:r>
      <w:r>
        <w:rPr>
          <w:sz w:val="28"/>
        </w:rPr>
        <w:tab/>
      </w:r>
      <w:r>
        <w:rPr>
          <w:spacing w:val="-6"/>
          <w:sz w:val="28"/>
        </w:rPr>
        <w:t>as</w:t>
      </w:r>
      <w:r>
        <w:rPr>
          <w:sz w:val="28"/>
        </w:rPr>
        <w:tab/>
      </w:r>
      <w:r>
        <w:rPr>
          <w:spacing w:val="-2"/>
          <w:sz w:val="28"/>
        </w:rPr>
        <w:t>Robot</w:t>
      </w:r>
      <w:r>
        <w:rPr>
          <w:sz w:val="28"/>
        </w:rPr>
        <w:tab/>
      </w:r>
      <w:r>
        <w:rPr>
          <w:spacing w:val="-2"/>
          <w:sz w:val="28"/>
        </w:rPr>
        <w:t>navigation,</w:t>
      </w:r>
      <w:r>
        <w:rPr>
          <w:sz w:val="28"/>
        </w:rPr>
        <w:tab/>
      </w:r>
      <w:r>
        <w:rPr>
          <w:spacing w:val="-6"/>
          <w:sz w:val="28"/>
        </w:rPr>
        <w:t>we</w:t>
      </w:r>
      <w:r>
        <w:rPr>
          <w:sz w:val="28"/>
        </w:rPr>
        <w:tab/>
      </w:r>
      <w:r>
        <w:rPr>
          <w:spacing w:val="-4"/>
          <w:sz w:val="28"/>
        </w:rPr>
        <w:t>can</w:t>
      </w:r>
      <w:r>
        <w:rPr>
          <w:sz w:val="28"/>
        </w:rPr>
        <w:tab/>
      </w:r>
      <w:r>
        <w:rPr>
          <w:spacing w:val="-4"/>
          <w:sz w:val="28"/>
        </w:rPr>
        <w:t xml:space="preserve">use </w:t>
      </w:r>
      <w:r>
        <w:rPr>
          <w:sz w:val="28"/>
        </w:rPr>
        <w:t>non-monotonic reasoning.</w:t>
      </w:r>
    </w:p>
    <w:p w14:paraId="21E95ED2">
      <w:pPr>
        <w:pStyle w:val="10"/>
        <w:numPr>
          <w:ilvl w:val="1"/>
          <w:numId w:val="29"/>
        </w:numPr>
        <w:tabs>
          <w:tab w:val="left" w:pos="743"/>
        </w:tabs>
        <w:spacing w:before="93" w:after="0" w:line="374" w:lineRule="auto"/>
        <w:ind w:left="743" w:right="42" w:hanging="360"/>
        <w:jc w:val="left"/>
        <w:rPr>
          <w:sz w:val="28"/>
        </w:rPr>
      </w:pPr>
      <w:r>
        <w:rPr>
          <w:sz w:val="28"/>
        </w:rPr>
        <w:t>In</w:t>
      </w:r>
      <w:r>
        <w:rPr>
          <w:spacing w:val="40"/>
          <w:sz w:val="28"/>
        </w:rPr>
        <w:t xml:space="preserve"> </w:t>
      </w:r>
      <w:r>
        <w:rPr>
          <w:sz w:val="28"/>
        </w:rPr>
        <w:t>Non-monotonic</w:t>
      </w:r>
      <w:r>
        <w:rPr>
          <w:spacing w:val="40"/>
          <w:sz w:val="28"/>
        </w:rPr>
        <w:t xml:space="preserve"> </w:t>
      </w:r>
      <w:r>
        <w:rPr>
          <w:sz w:val="28"/>
        </w:rPr>
        <w:t>reasoning,</w:t>
      </w:r>
      <w:r>
        <w:rPr>
          <w:spacing w:val="40"/>
          <w:sz w:val="28"/>
        </w:rPr>
        <w:t xml:space="preserve"> </w:t>
      </w:r>
      <w:r>
        <w:rPr>
          <w:sz w:val="28"/>
        </w:rPr>
        <w:t>we</w:t>
      </w:r>
      <w:r>
        <w:rPr>
          <w:spacing w:val="40"/>
          <w:sz w:val="28"/>
        </w:rPr>
        <w:t xml:space="preserve"> </w:t>
      </w:r>
      <w:r>
        <w:rPr>
          <w:sz w:val="28"/>
        </w:rPr>
        <w:t>can</w:t>
      </w:r>
      <w:r>
        <w:rPr>
          <w:spacing w:val="40"/>
          <w:sz w:val="28"/>
        </w:rPr>
        <w:t xml:space="preserve"> </w:t>
      </w:r>
      <w:r>
        <w:rPr>
          <w:sz w:val="28"/>
        </w:rPr>
        <w:t>choose</w:t>
      </w:r>
      <w:r>
        <w:rPr>
          <w:spacing w:val="40"/>
          <w:sz w:val="28"/>
        </w:rPr>
        <w:t xml:space="preserve"> </w:t>
      </w:r>
      <w:r>
        <w:rPr>
          <w:sz w:val="28"/>
        </w:rPr>
        <w:t>probabilistic</w:t>
      </w:r>
      <w:r>
        <w:rPr>
          <w:spacing w:val="40"/>
          <w:sz w:val="28"/>
        </w:rPr>
        <w:t xml:space="preserve"> </w:t>
      </w:r>
      <w:r>
        <w:rPr>
          <w:sz w:val="28"/>
        </w:rPr>
        <w:t>facts</w:t>
      </w:r>
      <w:r>
        <w:rPr>
          <w:spacing w:val="40"/>
          <w:sz w:val="28"/>
        </w:rPr>
        <w:t xml:space="preserve"> </w:t>
      </w:r>
      <w:r>
        <w:rPr>
          <w:sz w:val="28"/>
        </w:rPr>
        <w:t>or</w:t>
      </w:r>
      <w:r>
        <w:rPr>
          <w:spacing w:val="40"/>
          <w:sz w:val="28"/>
        </w:rPr>
        <w:t xml:space="preserve"> </w:t>
      </w:r>
      <w:r>
        <w:rPr>
          <w:sz w:val="28"/>
        </w:rPr>
        <w:t>can make assumptions.</w:t>
      </w:r>
    </w:p>
    <w:p w14:paraId="12428670">
      <w:pPr>
        <w:pStyle w:val="7"/>
        <w:spacing w:before="5"/>
      </w:pPr>
    </w:p>
    <w:p w14:paraId="3247F4B0">
      <w:pPr>
        <w:pStyle w:val="4"/>
        <w:jc w:val="both"/>
      </w:pPr>
      <w:r>
        <w:t>Disadvantages</w:t>
      </w:r>
      <w:r>
        <w:rPr>
          <w:spacing w:val="-10"/>
        </w:rPr>
        <w:t xml:space="preserve"> </w:t>
      </w:r>
      <w:r>
        <w:t>of</w:t>
      </w:r>
      <w:r>
        <w:rPr>
          <w:spacing w:val="-9"/>
        </w:rPr>
        <w:t xml:space="preserve"> </w:t>
      </w:r>
      <w:r>
        <w:t>Non-monotonic</w:t>
      </w:r>
      <w:r>
        <w:rPr>
          <w:spacing w:val="-9"/>
        </w:rPr>
        <w:t xml:space="preserve"> </w:t>
      </w:r>
      <w:r>
        <w:rPr>
          <w:spacing w:val="-2"/>
        </w:rPr>
        <w:t>Reasoning:</w:t>
      </w:r>
    </w:p>
    <w:p w14:paraId="23510AAD">
      <w:pPr>
        <w:pStyle w:val="7"/>
        <w:spacing w:before="121"/>
        <w:rPr>
          <w:b/>
        </w:rPr>
      </w:pPr>
    </w:p>
    <w:p w14:paraId="261A4F37">
      <w:pPr>
        <w:pStyle w:val="10"/>
        <w:numPr>
          <w:ilvl w:val="1"/>
          <w:numId w:val="29"/>
        </w:numPr>
        <w:tabs>
          <w:tab w:val="left" w:pos="743"/>
        </w:tabs>
        <w:spacing w:before="0" w:after="0" w:line="374" w:lineRule="auto"/>
        <w:ind w:left="743" w:right="41" w:hanging="360"/>
        <w:jc w:val="left"/>
        <w:rPr>
          <w:sz w:val="28"/>
        </w:rPr>
      </w:pPr>
      <w:r>
        <w:rPr>
          <w:sz w:val="28"/>
        </w:rPr>
        <w:t>In non-monotonic reasoning, the old facts may be invalidated by adding new sentences.</w:t>
      </w:r>
    </w:p>
    <w:p w14:paraId="72CC9676">
      <w:pPr>
        <w:pStyle w:val="10"/>
        <w:numPr>
          <w:ilvl w:val="1"/>
          <w:numId w:val="29"/>
        </w:numPr>
        <w:tabs>
          <w:tab w:val="left" w:pos="742"/>
        </w:tabs>
        <w:spacing w:before="94" w:after="0" w:line="240" w:lineRule="auto"/>
        <w:ind w:left="742" w:right="0" w:hanging="359"/>
        <w:jc w:val="left"/>
        <w:rPr>
          <w:sz w:val="28"/>
        </w:rPr>
      </w:pPr>
      <w:r>
        <w:rPr>
          <w:sz w:val="28"/>
        </w:rPr>
        <w:t>It</w:t>
      </w:r>
      <w:r>
        <w:rPr>
          <w:spacing w:val="-4"/>
          <w:sz w:val="28"/>
        </w:rPr>
        <w:t xml:space="preserve"> </w:t>
      </w:r>
      <w:r>
        <w:rPr>
          <w:sz w:val="28"/>
        </w:rPr>
        <w:t>cannot</w:t>
      </w:r>
      <w:r>
        <w:rPr>
          <w:spacing w:val="-4"/>
          <w:sz w:val="28"/>
        </w:rPr>
        <w:t xml:space="preserve"> </w:t>
      </w:r>
      <w:r>
        <w:rPr>
          <w:sz w:val="28"/>
        </w:rPr>
        <w:t>be</w:t>
      </w:r>
      <w:r>
        <w:rPr>
          <w:spacing w:val="-4"/>
          <w:sz w:val="28"/>
        </w:rPr>
        <w:t xml:space="preserve"> </w:t>
      </w:r>
      <w:r>
        <w:rPr>
          <w:sz w:val="28"/>
        </w:rPr>
        <w:t>used</w:t>
      </w:r>
      <w:r>
        <w:rPr>
          <w:spacing w:val="-4"/>
          <w:sz w:val="28"/>
        </w:rPr>
        <w:t xml:space="preserve"> </w:t>
      </w:r>
      <w:r>
        <w:rPr>
          <w:sz w:val="28"/>
        </w:rPr>
        <w:t>for</w:t>
      </w:r>
      <w:r>
        <w:rPr>
          <w:spacing w:val="-4"/>
          <w:sz w:val="28"/>
        </w:rPr>
        <w:t xml:space="preserve"> </w:t>
      </w:r>
      <w:r>
        <w:rPr>
          <w:sz w:val="28"/>
        </w:rPr>
        <w:t>theorem</w:t>
      </w:r>
      <w:r>
        <w:rPr>
          <w:spacing w:val="-4"/>
          <w:sz w:val="28"/>
        </w:rPr>
        <w:t xml:space="preserve"> </w:t>
      </w:r>
      <w:r>
        <w:rPr>
          <w:spacing w:val="-2"/>
          <w:sz w:val="28"/>
        </w:rPr>
        <w:t>proving.</w:t>
      </w:r>
    </w:p>
    <w:sectPr>
      <w:pgSz w:w="11920" w:h="16840"/>
      <w:pgMar w:top="1380" w:right="1417" w:bottom="320" w:left="1417" w:header="0" w:footer="8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Microsoft Sans Serif">
    <w:panose1 w:val="020B0604020202020204"/>
    <w:charset w:val="01"/>
    <w:family w:val="swiss"/>
    <w:pitch w:val="default"/>
    <w:sig w:usb0="E1002AFF" w:usb1="C0000002" w:usb2="00000008" w:usb3="00000000" w:csb0="200101FF" w:csb1="20280000"/>
  </w:font>
  <w:font w:name="Roboto">
    <w:altName w:val="Segoe Print"/>
    <w:panose1 w:val="00000000000000000000"/>
    <w:charset w:val="01"/>
    <w:family w:val="auto"/>
    <w:pitch w:val="default"/>
    <w:sig w:usb0="00000000" w:usb1="00000000" w:usb2="00000000" w:usb3="00000000" w:csb0="00000000" w:csb1="00000000"/>
  </w:font>
  <w:font w:name="Malgun Gothic">
    <w:panose1 w:val="020B0503020000020004"/>
    <w:charset w:val="81"/>
    <w:family w:val="swiss"/>
    <w:pitch w:val="default"/>
    <w:sig w:usb0="900002AF" w:usb1="01D77CFB" w:usb2="00000012" w:usb3="00000000" w:csb0="0008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1"/>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C60E27">
    <w:pPr>
      <w:pStyle w:val="7"/>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2280920</wp:posOffset>
              </wp:positionH>
              <wp:positionV relativeFrom="page">
                <wp:posOffset>10474960</wp:posOffset>
              </wp:positionV>
              <wp:extent cx="2997835" cy="139065"/>
              <wp:effectExtent l="0" t="0" r="0" b="0"/>
              <wp:wrapNone/>
              <wp:docPr id="1" name="Textbox 1"/>
              <wp:cNvGraphicFramePr/>
              <a:graphic xmlns:a="http://schemas.openxmlformats.org/drawingml/2006/main">
                <a:graphicData uri="http://schemas.microsoft.com/office/word/2010/wordprocessingShape">
                  <wps:wsp>
                    <wps:cNvSpPr txBox="1"/>
                    <wps:spPr>
                      <a:xfrm>
                        <a:off x="0" y="0"/>
                        <a:ext cx="2997835" cy="139065"/>
                      </a:xfrm>
                      <a:prstGeom prst="rect">
                        <a:avLst/>
                      </a:prstGeom>
                    </wps:spPr>
                    <wps:txbx>
                      <w:txbxContent>
                        <w:p w14:paraId="0CE1FFC8"/>
                      </w:txbxContent>
                    </wps:txbx>
                    <wps:bodyPr wrap="square" lIns="0" tIns="0" rIns="0" bIns="0" rtlCol="0">
                      <a:noAutofit/>
                    </wps:bodyPr>
                  </wps:wsp>
                </a:graphicData>
              </a:graphic>
            </wp:anchor>
          </w:drawing>
        </mc:Choice>
        <mc:Fallback>
          <w:pict>
            <v:shape id="Textbox 1" o:spid="_x0000_s1026" o:spt="202" type="#_x0000_t202" style="position:absolute;left:0pt;margin-left:179.6pt;margin-top:824.8pt;height:10.95pt;width:236.05pt;mso-position-horizontal-relative:page;mso-position-vertical-relative:page;z-index:-251654144;mso-width-relative:page;mso-height-relative:page;" filled="f" stroked="f" coordsize="21600,21600" o:gfxdata="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7mTMe2wAAAA0BAAAPAAAAAAAAAAEAIAAAACIAAABkcnMvZG93bnJldi54bWxQSwECFAAUAAAA&#10;CACHTuJAUVDfqbIBAAB0AwAADgAAAAAAAAABACAAAAAqAQAAZHJzL2Uyb0RvYy54bWxQSwUGAAAA&#10;AAYABgBZAQAATgUAAAAA&#10;">
              <v:fill on="f" focussize="0,0"/>
              <v:stroke on="f"/>
              <v:imagedata o:title=""/>
              <o:lock v:ext="edit" aspectratio="f"/>
              <v:textbox inset="0mm,0mm,0mm,0mm">
                <w:txbxContent>
                  <w:p w14:paraId="0CE1FFC8"/>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42"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2"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1">
    <w:nsid w:val="9288B902"/>
    <w:multiLevelType w:val="multilevel"/>
    <w:tmpl w:val="9288B902"/>
    <w:lvl w:ilvl="0" w:tentative="0">
      <w:start w:val="1"/>
      <w:numFmt w:val="decimal"/>
      <w:lvlText w:val="%1."/>
      <w:lvlJc w:val="left"/>
      <w:pPr>
        <w:ind w:left="302" w:hanging="280"/>
        <w:jc w:val="left"/>
      </w:pPr>
      <w:rPr>
        <w:rFonts w:hint="default" w:ascii="Times New Roman" w:hAnsi="Times New Roman" w:eastAsia="Times New Roman" w:cs="Times New Roman"/>
        <w:b/>
        <w:bCs/>
        <w:i w:val="0"/>
        <w:iCs w:val="0"/>
        <w:spacing w:val="-1"/>
        <w:w w:val="100"/>
        <w:sz w:val="28"/>
        <w:szCs w:val="28"/>
        <w:lang w:val="en-US" w:eastAsia="en-US" w:bidi="ar-SA"/>
      </w:rPr>
    </w:lvl>
    <w:lvl w:ilvl="1"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1667" w:hanging="360"/>
      </w:pPr>
      <w:rPr>
        <w:rFonts w:hint="default"/>
        <w:lang w:val="en-US" w:eastAsia="en-US" w:bidi="ar-SA"/>
      </w:rPr>
    </w:lvl>
    <w:lvl w:ilvl="3" w:tentative="0">
      <w:start w:val="0"/>
      <w:numFmt w:val="bullet"/>
      <w:lvlText w:val="•"/>
      <w:lvlJc w:val="left"/>
      <w:pPr>
        <w:ind w:left="2594" w:hanging="360"/>
      </w:pPr>
      <w:rPr>
        <w:rFonts w:hint="default"/>
        <w:lang w:val="en-US" w:eastAsia="en-US" w:bidi="ar-SA"/>
      </w:rPr>
    </w:lvl>
    <w:lvl w:ilvl="4" w:tentative="0">
      <w:start w:val="0"/>
      <w:numFmt w:val="bullet"/>
      <w:lvlText w:val="•"/>
      <w:lvlJc w:val="left"/>
      <w:pPr>
        <w:ind w:left="3522" w:hanging="360"/>
      </w:pPr>
      <w:rPr>
        <w:rFonts w:hint="default"/>
        <w:lang w:val="en-US" w:eastAsia="en-US" w:bidi="ar-SA"/>
      </w:rPr>
    </w:lvl>
    <w:lvl w:ilvl="5" w:tentative="0">
      <w:start w:val="0"/>
      <w:numFmt w:val="bullet"/>
      <w:lvlText w:val="•"/>
      <w:lvlJc w:val="left"/>
      <w:pPr>
        <w:ind w:left="4449" w:hanging="360"/>
      </w:pPr>
      <w:rPr>
        <w:rFonts w:hint="default"/>
        <w:lang w:val="en-US" w:eastAsia="en-US" w:bidi="ar-SA"/>
      </w:rPr>
    </w:lvl>
    <w:lvl w:ilvl="6" w:tentative="0">
      <w:start w:val="0"/>
      <w:numFmt w:val="bullet"/>
      <w:lvlText w:val="•"/>
      <w:lvlJc w:val="left"/>
      <w:pPr>
        <w:ind w:left="5376" w:hanging="360"/>
      </w:pPr>
      <w:rPr>
        <w:rFonts w:hint="default"/>
        <w:lang w:val="en-US" w:eastAsia="en-US" w:bidi="ar-SA"/>
      </w:rPr>
    </w:lvl>
    <w:lvl w:ilvl="7" w:tentative="0">
      <w:start w:val="0"/>
      <w:numFmt w:val="bullet"/>
      <w:lvlText w:val="•"/>
      <w:lvlJc w:val="left"/>
      <w:pPr>
        <w:ind w:left="6304" w:hanging="360"/>
      </w:pPr>
      <w:rPr>
        <w:rFonts w:hint="default"/>
        <w:lang w:val="en-US" w:eastAsia="en-US" w:bidi="ar-SA"/>
      </w:rPr>
    </w:lvl>
    <w:lvl w:ilvl="8" w:tentative="0">
      <w:start w:val="0"/>
      <w:numFmt w:val="bullet"/>
      <w:lvlText w:val="•"/>
      <w:lvlJc w:val="left"/>
      <w:pPr>
        <w:ind w:left="7231" w:hanging="360"/>
      </w:pPr>
      <w:rPr>
        <w:rFonts w:hint="default"/>
        <w:lang w:val="en-US" w:eastAsia="en-US" w:bidi="ar-SA"/>
      </w:rPr>
    </w:lvl>
  </w:abstractNum>
  <w:abstractNum w:abstractNumId="2">
    <w:nsid w:val="9C8AC8EF"/>
    <w:multiLevelType w:val="multilevel"/>
    <w:tmpl w:val="9C8AC8EF"/>
    <w:lvl w:ilvl="0" w:tentative="0">
      <w:start w:val="1"/>
      <w:numFmt w:val="lowerLetter"/>
      <w:lvlText w:val="%1)"/>
      <w:lvlJc w:val="left"/>
      <w:pPr>
        <w:ind w:left="1030" w:hanging="288"/>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1"/>
      <w:numFmt w:val="lowerLetter"/>
      <w:lvlText w:val="%2."/>
      <w:lvlJc w:val="left"/>
      <w:pPr>
        <w:ind w:left="1727" w:hanging="265"/>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2" w:tentative="0">
      <w:start w:val="0"/>
      <w:numFmt w:val="bullet"/>
      <w:lvlText w:val="•"/>
      <w:lvlJc w:val="left"/>
      <w:pPr>
        <w:ind w:left="2538" w:hanging="265"/>
      </w:pPr>
      <w:rPr>
        <w:rFonts w:hint="default"/>
        <w:lang w:val="en-US" w:eastAsia="en-US" w:bidi="ar-SA"/>
      </w:rPr>
    </w:lvl>
    <w:lvl w:ilvl="3" w:tentative="0">
      <w:start w:val="0"/>
      <w:numFmt w:val="bullet"/>
      <w:lvlText w:val="•"/>
      <w:lvlJc w:val="left"/>
      <w:pPr>
        <w:ind w:left="3356" w:hanging="265"/>
      </w:pPr>
      <w:rPr>
        <w:rFonts w:hint="default"/>
        <w:lang w:val="en-US" w:eastAsia="en-US" w:bidi="ar-SA"/>
      </w:rPr>
    </w:lvl>
    <w:lvl w:ilvl="4" w:tentative="0">
      <w:start w:val="0"/>
      <w:numFmt w:val="bullet"/>
      <w:lvlText w:val="•"/>
      <w:lvlJc w:val="left"/>
      <w:pPr>
        <w:ind w:left="4175" w:hanging="265"/>
      </w:pPr>
      <w:rPr>
        <w:rFonts w:hint="default"/>
        <w:lang w:val="en-US" w:eastAsia="en-US" w:bidi="ar-SA"/>
      </w:rPr>
    </w:lvl>
    <w:lvl w:ilvl="5" w:tentative="0">
      <w:start w:val="0"/>
      <w:numFmt w:val="bullet"/>
      <w:lvlText w:val="•"/>
      <w:lvlJc w:val="left"/>
      <w:pPr>
        <w:ind w:left="4993" w:hanging="265"/>
      </w:pPr>
      <w:rPr>
        <w:rFonts w:hint="default"/>
        <w:lang w:val="en-US" w:eastAsia="en-US" w:bidi="ar-SA"/>
      </w:rPr>
    </w:lvl>
    <w:lvl w:ilvl="6" w:tentative="0">
      <w:start w:val="0"/>
      <w:numFmt w:val="bullet"/>
      <w:lvlText w:val="•"/>
      <w:lvlJc w:val="left"/>
      <w:pPr>
        <w:ind w:left="5812" w:hanging="265"/>
      </w:pPr>
      <w:rPr>
        <w:rFonts w:hint="default"/>
        <w:lang w:val="en-US" w:eastAsia="en-US" w:bidi="ar-SA"/>
      </w:rPr>
    </w:lvl>
    <w:lvl w:ilvl="7" w:tentative="0">
      <w:start w:val="0"/>
      <w:numFmt w:val="bullet"/>
      <w:lvlText w:val="•"/>
      <w:lvlJc w:val="left"/>
      <w:pPr>
        <w:ind w:left="6630" w:hanging="265"/>
      </w:pPr>
      <w:rPr>
        <w:rFonts w:hint="default"/>
        <w:lang w:val="en-US" w:eastAsia="en-US" w:bidi="ar-SA"/>
      </w:rPr>
    </w:lvl>
    <w:lvl w:ilvl="8" w:tentative="0">
      <w:start w:val="0"/>
      <w:numFmt w:val="bullet"/>
      <w:lvlText w:val="•"/>
      <w:lvlJc w:val="left"/>
      <w:pPr>
        <w:ind w:left="7449" w:hanging="265"/>
      </w:pPr>
      <w:rPr>
        <w:rFonts w:hint="default"/>
        <w:lang w:val="en-US" w:eastAsia="en-US" w:bidi="ar-SA"/>
      </w:rPr>
    </w:lvl>
  </w:abstractNum>
  <w:abstractNum w:abstractNumId="3">
    <w:nsid w:val="B0F1ACD9"/>
    <w:multiLevelType w:val="multilevel"/>
    <w:tmpl w:val="B0F1ACD9"/>
    <w:lvl w:ilvl="0"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1" w:tentative="0">
      <w:start w:val="1"/>
      <w:numFmt w:val="lowerLetter"/>
      <w:lvlText w:val="%2."/>
      <w:lvlJc w:val="left"/>
      <w:pPr>
        <w:ind w:left="146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2" w:tentative="0">
      <w:start w:val="0"/>
      <w:numFmt w:val="bullet"/>
      <w:lvlText w:val="•"/>
      <w:lvlJc w:val="left"/>
      <w:pPr>
        <w:ind w:left="2307" w:hanging="360"/>
      </w:pPr>
      <w:rPr>
        <w:rFonts w:hint="default"/>
        <w:lang w:val="en-US" w:eastAsia="en-US" w:bidi="ar-SA"/>
      </w:rPr>
    </w:lvl>
    <w:lvl w:ilvl="3" w:tentative="0">
      <w:start w:val="0"/>
      <w:numFmt w:val="bullet"/>
      <w:lvlText w:val="•"/>
      <w:lvlJc w:val="left"/>
      <w:pPr>
        <w:ind w:left="3154" w:hanging="360"/>
      </w:pPr>
      <w:rPr>
        <w:rFonts w:hint="default"/>
        <w:lang w:val="en-US" w:eastAsia="en-US" w:bidi="ar-SA"/>
      </w:rPr>
    </w:lvl>
    <w:lvl w:ilvl="4" w:tentative="0">
      <w:start w:val="0"/>
      <w:numFmt w:val="bullet"/>
      <w:lvlText w:val="•"/>
      <w:lvlJc w:val="left"/>
      <w:pPr>
        <w:ind w:left="4002" w:hanging="360"/>
      </w:pPr>
      <w:rPr>
        <w:rFonts w:hint="default"/>
        <w:lang w:val="en-US" w:eastAsia="en-US" w:bidi="ar-SA"/>
      </w:rPr>
    </w:lvl>
    <w:lvl w:ilvl="5" w:tentative="0">
      <w:start w:val="0"/>
      <w:numFmt w:val="bullet"/>
      <w:lvlText w:val="•"/>
      <w:lvlJc w:val="left"/>
      <w:pPr>
        <w:ind w:left="4849" w:hanging="360"/>
      </w:pPr>
      <w:rPr>
        <w:rFonts w:hint="default"/>
        <w:lang w:val="en-US" w:eastAsia="en-US" w:bidi="ar-SA"/>
      </w:rPr>
    </w:lvl>
    <w:lvl w:ilvl="6" w:tentative="0">
      <w:start w:val="0"/>
      <w:numFmt w:val="bullet"/>
      <w:lvlText w:val="•"/>
      <w:lvlJc w:val="left"/>
      <w:pPr>
        <w:ind w:left="5696" w:hanging="360"/>
      </w:pPr>
      <w:rPr>
        <w:rFonts w:hint="default"/>
        <w:lang w:val="en-US" w:eastAsia="en-US" w:bidi="ar-SA"/>
      </w:rPr>
    </w:lvl>
    <w:lvl w:ilvl="7" w:tentative="0">
      <w:start w:val="0"/>
      <w:numFmt w:val="bullet"/>
      <w:lvlText w:val="•"/>
      <w:lvlJc w:val="left"/>
      <w:pPr>
        <w:ind w:left="6544" w:hanging="360"/>
      </w:pPr>
      <w:rPr>
        <w:rFonts w:hint="default"/>
        <w:lang w:val="en-US" w:eastAsia="en-US" w:bidi="ar-SA"/>
      </w:rPr>
    </w:lvl>
    <w:lvl w:ilvl="8" w:tentative="0">
      <w:start w:val="0"/>
      <w:numFmt w:val="bullet"/>
      <w:lvlText w:val="•"/>
      <w:lvlJc w:val="left"/>
      <w:pPr>
        <w:ind w:left="7391" w:hanging="360"/>
      </w:pPr>
      <w:rPr>
        <w:rFonts w:hint="default"/>
        <w:lang w:val="en-US" w:eastAsia="en-US" w:bidi="ar-SA"/>
      </w:rPr>
    </w:lvl>
  </w:abstractNum>
  <w:abstractNum w:abstractNumId="4">
    <w:nsid w:val="B5E306ED"/>
    <w:multiLevelType w:val="multilevel"/>
    <w:tmpl w:val="B5E306ED"/>
    <w:lvl w:ilvl="0" w:tentative="0">
      <w:start w:val="1"/>
      <w:numFmt w:val="decimal"/>
      <w:lvlText w:val="%1."/>
      <w:lvlJc w:val="left"/>
      <w:pPr>
        <w:ind w:left="742"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2"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5">
    <w:nsid w:val="BE923771"/>
    <w:multiLevelType w:val="multilevel"/>
    <w:tmpl w:val="BE923771"/>
    <w:lvl w:ilvl="0"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1" w:tentative="0">
      <w:start w:val="0"/>
      <w:numFmt w:val="bullet"/>
      <w:lvlText w:val="•"/>
      <w:lvlJc w:val="left"/>
      <w:pPr>
        <w:ind w:left="1574" w:hanging="360"/>
      </w:pPr>
      <w:rPr>
        <w:rFonts w:hint="default"/>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6">
    <w:nsid w:val="BF205925"/>
    <w:multiLevelType w:val="multilevel"/>
    <w:tmpl w:val="BF205925"/>
    <w:lvl w:ilvl="0" w:tentative="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2"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7">
    <w:nsid w:val="C8879AEF"/>
    <w:multiLevelType w:val="multilevel"/>
    <w:tmpl w:val="C8879AEF"/>
    <w:lvl w:ilvl="0" w:tentative="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1574" w:hanging="360"/>
      </w:pPr>
      <w:rPr>
        <w:rFonts w:hint="default"/>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8">
    <w:nsid w:val="CF092B84"/>
    <w:multiLevelType w:val="multilevel"/>
    <w:tmpl w:val="CF092B84"/>
    <w:lvl w:ilvl="0" w:tentative="0">
      <w:start w:val="1"/>
      <w:numFmt w:val="decimal"/>
      <w:lvlText w:val="%1."/>
      <w:lvlJc w:val="left"/>
      <w:pPr>
        <w:ind w:left="287" w:hanging="265"/>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1160" w:hanging="265"/>
      </w:pPr>
      <w:rPr>
        <w:rFonts w:hint="default"/>
        <w:lang w:val="en-US" w:eastAsia="en-US" w:bidi="ar-SA"/>
      </w:rPr>
    </w:lvl>
    <w:lvl w:ilvl="2" w:tentative="0">
      <w:start w:val="0"/>
      <w:numFmt w:val="bullet"/>
      <w:lvlText w:val="•"/>
      <w:lvlJc w:val="left"/>
      <w:pPr>
        <w:ind w:left="2041" w:hanging="265"/>
      </w:pPr>
      <w:rPr>
        <w:rFonts w:hint="default"/>
        <w:lang w:val="en-US" w:eastAsia="en-US" w:bidi="ar-SA"/>
      </w:rPr>
    </w:lvl>
    <w:lvl w:ilvl="3" w:tentative="0">
      <w:start w:val="0"/>
      <w:numFmt w:val="bullet"/>
      <w:lvlText w:val="•"/>
      <w:lvlJc w:val="left"/>
      <w:pPr>
        <w:ind w:left="2921" w:hanging="265"/>
      </w:pPr>
      <w:rPr>
        <w:rFonts w:hint="default"/>
        <w:lang w:val="en-US" w:eastAsia="en-US" w:bidi="ar-SA"/>
      </w:rPr>
    </w:lvl>
    <w:lvl w:ilvl="4" w:tentative="0">
      <w:start w:val="0"/>
      <w:numFmt w:val="bullet"/>
      <w:lvlText w:val="•"/>
      <w:lvlJc w:val="left"/>
      <w:pPr>
        <w:ind w:left="3802" w:hanging="265"/>
      </w:pPr>
      <w:rPr>
        <w:rFonts w:hint="default"/>
        <w:lang w:val="en-US" w:eastAsia="en-US" w:bidi="ar-SA"/>
      </w:rPr>
    </w:lvl>
    <w:lvl w:ilvl="5" w:tentative="0">
      <w:start w:val="0"/>
      <w:numFmt w:val="bullet"/>
      <w:lvlText w:val="•"/>
      <w:lvlJc w:val="left"/>
      <w:pPr>
        <w:ind w:left="4683" w:hanging="265"/>
      </w:pPr>
      <w:rPr>
        <w:rFonts w:hint="default"/>
        <w:lang w:val="en-US" w:eastAsia="en-US" w:bidi="ar-SA"/>
      </w:rPr>
    </w:lvl>
    <w:lvl w:ilvl="6" w:tentative="0">
      <w:start w:val="0"/>
      <w:numFmt w:val="bullet"/>
      <w:lvlText w:val="•"/>
      <w:lvlJc w:val="left"/>
      <w:pPr>
        <w:ind w:left="5563" w:hanging="265"/>
      </w:pPr>
      <w:rPr>
        <w:rFonts w:hint="default"/>
        <w:lang w:val="en-US" w:eastAsia="en-US" w:bidi="ar-SA"/>
      </w:rPr>
    </w:lvl>
    <w:lvl w:ilvl="7" w:tentative="0">
      <w:start w:val="0"/>
      <w:numFmt w:val="bullet"/>
      <w:lvlText w:val="•"/>
      <w:lvlJc w:val="left"/>
      <w:pPr>
        <w:ind w:left="6444" w:hanging="265"/>
      </w:pPr>
      <w:rPr>
        <w:rFonts w:hint="default"/>
        <w:lang w:val="en-US" w:eastAsia="en-US" w:bidi="ar-SA"/>
      </w:rPr>
    </w:lvl>
    <w:lvl w:ilvl="8" w:tentative="0">
      <w:start w:val="0"/>
      <w:numFmt w:val="bullet"/>
      <w:lvlText w:val="•"/>
      <w:lvlJc w:val="left"/>
      <w:pPr>
        <w:ind w:left="7324" w:hanging="265"/>
      </w:pPr>
      <w:rPr>
        <w:rFonts w:hint="default"/>
        <w:lang w:val="en-US" w:eastAsia="en-US" w:bidi="ar-SA"/>
      </w:rPr>
    </w:lvl>
  </w:abstractNum>
  <w:abstractNum w:abstractNumId="9">
    <w:nsid w:val="D7F9FE59"/>
    <w:multiLevelType w:val="multilevel"/>
    <w:tmpl w:val="D7F9FE59"/>
    <w:lvl w:ilvl="0"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1" w:tentative="0">
      <w:start w:val="0"/>
      <w:numFmt w:val="bullet"/>
      <w:lvlText w:val="•"/>
      <w:lvlJc w:val="left"/>
      <w:pPr>
        <w:ind w:left="1574" w:hanging="360"/>
      </w:pPr>
      <w:rPr>
        <w:rFonts w:hint="default"/>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10">
    <w:nsid w:val="DCBA6B53"/>
    <w:multiLevelType w:val="multilevel"/>
    <w:tmpl w:val="DCBA6B53"/>
    <w:lvl w:ilvl="0" w:tentative="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11">
    <w:nsid w:val="F4B5D9F5"/>
    <w:multiLevelType w:val="multilevel"/>
    <w:tmpl w:val="F4B5D9F5"/>
    <w:lvl w:ilvl="0"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1" w:tentative="0">
      <w:start w:val="0"/>
      <w:numFmt w:val="bullet"/>
      <w:lvlText w:val="•"/>
      <w:lvlJc w:val="left"/>
      <w:pPr>
        <w:ind w:left="1574" w:hanging="360"/>
      </w:pPr>
      <w:rPr>
        <w:rFonts w:hint="default"/>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12">
    <w:nsid w:val="0053208E"/>
    <w:multiLevelType w:val="multilevel"/>
    <w:tmpl w:val="0053208E"/>
    <w:lvl w:ilvl="0"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1" w:tentative="0">
      <w:start w:val="1"/>
      <w:numFmt w:val="lowerLetter"/>
      <w:lvlText w:val="%2."/>
      <w:lvlJc w:val="left"/>
      <w:pPr>
        <w:ind w:left="1463" w:hanging="360"/>
        <w:jc w:val="left"/>
      </w:pPr>
      <w:rPr>
        <w:rFonts w:hint="default"/>
        <w:spacing w:val="-1"/>
        <w:w w:val="100"/>
        <w:lang w:val="en-US" w:eastAsia="en-US" w:bidi="ar-SA"/>
      </w:rPr>
    </w:lvl>
    <w:lvl w:ilvl="2" w:tentative="0">
      <w:start w:val="0"/>
      <w:numFmt w:val="bullet"/>
      <w:lvlText w:val="•"/>
      <w:lvlJc w:val="left"/>
      <w:pPr>
        <w:ind w:left="2307" w:hanging="360"/>
      </w:pPr>
      <w:rPr>
        <w:rFonts w:hint="default"/>
        <w:lang w:val="en-US" w:eastAsia="en-US" w:bidi="ar-SA"/>
      </w:rPr>
    </w:lvl>
    <w:lvl w:ilvl="3" w:tentative="0">
      <w:start w:val="0"/>
      <w:numFmt w:val="bullet"/>
      <w:lvlText w:val="•"/>
      <w:lvlJc w:val="left"/>
      <w:pPr>
        <w:ind w:left="3154" w:hanging="360"/>
      </w:pPr>
      <w:rPr>
        <w:rFonts w:hint="default"/>
        <w:lang w:val="en-US" w:eastAsia="en-US" w:bidi="ar-SA"/>
      </w:rPr>
    </w:lvl>
    <w:lvl w:ilvl="4" w:tentative="0">
      <w:start w:val="0"/>
      <w:numFmt w:val="bullet"/>
      <w:lvlText w:val="•"/>
      <w:lvlJc w:val="left"/>
      <w:pPr>
        <w:ind w:left="4002" w:hanging="360"/>
      </w:pPr>
      <w:rPr>
        <w:rFonts w:hint="default"/>
        <w:lang w:val="en-US" w:eastAsia="en-US" w:bidi="ar-SA"/>
      </w:rPr>
    </w:lvl>
    <w:lvl w:ilvl="5" w:tentative="0">
      <w:start w:val="0"/>
      <w:numFmt w:val="bullet"/>
      <w:lvlText w:val="•"/>
      <w:lvlJc w:val="left"/>
      <w:pPr>
        <w:ind w:left="4849" w:hanging="360"/>
      </w:pPr>
      <w:rPr>
        <w:rFonts w:hint="default"/>
        <w:lang w:val="en-US" w:eastAsia="en-US" w:bidi="ar-SA"/>
      </w:rPr>
    </w:lvl>
    <w:lvl w:ilvl="6" w:tentative="0">
      <w:start w:val="0"/>
      <w:numFmt w:val="bullet"/>
      <w:lvlText w:val="•"/>
      <w:lvlJc w:val="left"/>
      <w:pPr>
        <w:ind w:left="5696" w:hanging="360"/>
      </w:pPr>
      <w:rPr>
        <w:rFonts w:hint="default"/>
        <w:lang w:val="en-US" w:eastAsia="en-US" w:bidi="ar-SA"/>
      </w:rPr>
    </w:lvl>
    <w:lvl w:ilvl="7" w:tentative="0">
      <w:start w:val="0"/>
      <w:numFmt w:val="bullet"/>
      <w:lvlText w:val="•"/>
      <w:lvlJc w:val="left"/>
      <w:pPr>
        <w:ind w:left="6544" w:hanging="360"/>
      </w:pPr>
      <w:rPr>
        <w:rFonts w:hint="default"/>
        <w:lang w:val="en-US" w:eastAsia="en-US" w:bidi="ar-SA"/>
      </w:rPr>
    </w:lvl>
    <w:lvl w:ilvl="8" w:tentative="0">
      <w:start w:val="0"/>
      <w:numFmt w:val="bullet"/>
      <w:lvlText w:val="•"/>
      <w:lvlJc w:val="left"/>
      <w:pPr>
        <w:ind w:left="7391" w:hanging="360"/>
      </w:pPr>
      <w:rPr>
        <w:rFonts w:hint="default"/>
        <w:lang w:val="en-US" w:eastAsia="en-US" w:bidi="ar-SA"/>
      </w:rPr>
    </w:lvl>
  </w:abstractNum>
  <w:abstractNum w:abstractNumId="13">
    <w:nsid w:val="0248C179"/>
    <w:multiLevelType w:val="multilevel"/>
    <w:tmpl w:val="0248C179"/>
    <w:lvl w:ilvl="0" w:tentative="0">
      <w:start w:val="1"/>
      <w:numFmt w:val="decimal"/>
      <w:lvlText w:val="%1."/>
      <w:lvlJc w:val="left"/>
      <w:pPr>
        <w:ind w:left="742"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2"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14">
    <w:nsid w:val="03D62ECE"/>
    <w:multiLevelType w:val="multilevel"/>
    <w:tmpl w:val="03D62ECE"/>
    <w:lvl w:ilvl="0" w:tentative="0">
      <w:start w:val="1"/>
      <w:numFmt w:val="decimal"/>
      <w:lvlText w:val="%1."/>
      <w:lvlJc w:val="left"/>
      <w:pPr>
        <w:ind w:left="742"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2"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15">
    <w:nsid w:val="0E640482"/>
    <w:multiLevelType w:val="multilevel"/>
    <w:tmpl w:val="0E640482"/>
    <w:lvl w:ilvl="0" w:tentative="0">
      <w:start w:val="1"/>
      <w:numFmt w:val="decimal"/>
      <w:lvlText w:val="%1."/>
      <w:lvlJc w:val="left"/>
      <w:pPr>
        <w:ind w:left="302" w:hanging="28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1178" w:hanging="280"/>
      </w:pPr>
      <w:rPr>
        <w:rFonts w:hint="default"/>
        <w:lang w:val="en-US" w:eastAsia="en-US" w:bidi="ar-SA"/>
      </w:rPr>
    </w:lvl>
    <w:lvl w:ilvl="2" w:tentative="0">
      <w:start w:val="0"/>
      <w:numFmt w:val="bullet"/>
      <w:lvlText w:val="•"/>
      <w:lvlJc w:val="left"/>
      <w:pPr>
        <w:ind w:left="2057" w:hanging="280"/>
      </w:pPr>
      <w:rPr>
        <w:rFonts w:hint="default"/>
        <w:lang w:val="en-US" w:eastAsia="en-US" w:bidi="ar-SA"/>
      </w:rPr>
    </w:lvl>
    <w:lvl w:ilvl="3" w:tentative="0">
      <w:start w:val="0"/>
      <w:numFmt w:val="bullet"/>
      <w:lvlText w:val="•"/>
      <w:lvlJc w:val="left"/>
      <w:pPr>
        <w:ind w:left="2935" w:hanging="280"/>
      </w:pPr>
      <w:rPr>
        <w:rFonts w:hint="default"/>
        <w:lang w:val="en-US" w:eastAsia="en-US" w:bidi="ar-SA"/>
      </w:rPr>
    </w:lvl>
    <w:lvl w:ilvl="4" w:tentative="0">
      <w:start w:val="0"/>
      <w:numFmt w:val="bullet"/>
      <w:lvlText w:val="•"/>
      <w:lvlJc w:val="left"/>
      <w:pPr>
        <w:ind w:left="3814" w:hanging="280"/>
      </w:pPr>
      <w:rPr>
        <w:rFonts w:hint="default"/>
        <w:lang w:val="en-US" w:eastAsia="en-US" w:bidi="ar-SA"/>
      </w:rPr>
    </w:lvl>
    <w:lvl w:ilvl="5" w:tentative="0">
      <w:start w:val="0"/>
      <w:numFmt w:val="bullet"/>
      <w:lvlText w:val="•"/>
      <w:lvlJc w:val="left"/>
      <w:pPr>
        <w:ind w:left="4693" w:hanging="280"/>
      </w:pPr>
      <w:rPr>
        <w:rFonts w:hint="default"/>
        <w:lang w:val="en-US" w:eastAsia="en-US" w:bidi="ar-SA"/>
      </w:rPr>
    </w:lvl>
    <w:lvl w:ilvl="6" w:tentative="0">
      <w:start w:val="0"/>
      <w:numFmt w:val="bullet"/>
      <w:lvlText w:val="•"/>
      <w:lvlJc w:val="left"/>
      <w:pPr>
        <w:ind w:left="5571" w:hanging="280"/>
      </w:pPr>
      <w:rPr>
        <w:rFonts w:hint="default"/>
        <w:lang w:val="en-US" w:eastAsia="en-US" w:bidi="ar-SA"/>
      </w:rPr>
    </w:lvl>
    <w:lvl w:ilvl="7" w:tentative="0">
      <w:start w:val="0"/>
      <w:numFmt w:val="bullet"/>
      <w:lvlText w:val="•"/>
      <w:lvlJc w:val="left"/>
      <w:pPr>
        <w:ind w:left="6450" w:hanging="280"/>
      </w:pPr>
      <w:rPr>
        <w:rFonts w:hint="default"/>
        <w:lang w:val="en-US" w:eastAsia="en-US" w:bidi="ar-SA"/>
      </w:rPr>
    </w:lvl>
    <w:lvl w:ilvl="8" w:tentative="0">
      <w:start w:val="0"/>
      <w:numFmt w:val="bullet"/>
      <w:lvlText w:val="•"/>
      <w:lvlJc w:val="left"/>
      <w:pPr>
        <w:ind w:left="7328" w:hanging="280"/>
      </w:pPr>
      <w:rPr>
        <w:rFonts w:hint="default"/>
        <w:lang w:val="en-US" w:eastAsia="en-US" w:bidi="ar-SA"/>
      </w:rPr>
    </w:lvl>
  </w:abstractNum>
  <w:abstractNum w:abstractNumId="16">
    <w:nsid w:val="2470EC97"/>
    <w:multiLevelType w:val="multilevel"/>
    <w:tmpl w:val="2470EC97"/>
    <w:lvl w:ilvl="0" w:tentative="0">
      <w:start w:val="1"/>
      <w:numFmt w:val="decimal"/>
      <w:lvlText w:val="%1."/>
      <w:lvlJc w:val="left"/>
      <w:pPr>
        <w:ind w:left="302" w:hanging="280"/>
        <w:jc w:val="left"/>
      </w:pPr>
      <w:rPr>
        <w:rFonts w:hint="default"/>
        <w:spacing w:val="-1"/>
        <w:w w:val="100"/>
        <w:lang w:val="en-US" w:eastAsia="en-US" w:bidi="ar-SA"/>
      </w:rPr>
    </w:lvl>
    <w:lvl w:ilvl="1"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1667" w:hanging="360"/>
      </w:pPr>
      <w:rPr>
        <w:rFonts w:hint="default"/>
        <w:lang w:val="en-US" w:eastAsia="en-US" w:bidi="ar-SA"/>
      </w:rPr>
    </w:lvl>
    <w:lvl w:ilvl="3" w:tentative="0">
      <w:start w:val="0"/>
      <w:numFmt w:val="bullet"/>
      <w:lvlText w:val="•"/>
      <w:lvlJc w:val="left"/>
      <w:pPr>
        <w:ind w:left="2594" w:hanging="360"/>
      </w:pPr>
      <w:rPr>
        <w:rFonts w:hint="default"/>
        <w:lang w:val="en-US" w:eastAsia="en-US" w:bidi="ar-SA"/>
      </w:rPr>
    </w:lvl>
    <w:lvl w:ilvl="4" w:tentative="0">
      <w:start w:val="0"/>
      <w:numFmt w:val="bullet"/>
      <w:lvlText w:val="•"/>
      <w:lvlJc w:val="left"/>
      <w:pPr>
        <w:ind w:left="3522" w:hanging="360"/>
      </w:pPr>
      <w:rPr>
        <w:rFonts w:hint="default"/>
        <w:lang w:val="en-US" w:eastAsia="en-US" w:bidi="ar-SA"/>
      </w:rPr>
    </w:lvl>
    <w:lvl w:ilvl="5" w:tentative="0">
      <w:start w:val="0"/>
      <w:numFmt w:val="bullet"/>
      <w:lvlText w:val="•"/>
      <w:lvlJc w:val="left"/>
      <w:pPr>
        <w:ind w:left="4449" w:hanging="360"/>
      </w:pPr>
      <w:rPr>
        <w:rFonts w:hint="default"/>
        <w:lang w:val="en-US" w:eastAsia="en-US" w:bidi="ar-SA"/>
      </w:rPr>
    </w:lvl>
    <w:lvl w:ilvl="6" w:tentative="0">
      <w:start w:val="0"/>
      <w:numFmt w:val="bullet"/>
      <w:lvlText w:val="•"/>
      <w:lvlJc w:val="left"/>
      <w:pPr>
        <w:ind w:left="5376" w:hanging="360"/>
      </w:pPr>
      <w:rPr>
        <w:rFonts w:hint="default"/>
        <w:lang w:val="en-US" w:eastAsia="en-US" w:bidi="ar-SA"/>
      </w:rPr>
    </w:lvl>
    <w:lvl w:ilvl="7" w:tentative="0">
      <w:start w:val="0"/>
      <w:numFmt w:val="bullet"/>
      <w:lvlText w:val="•"/>
      <w:lvlJc w:val="left"/>
      <w:pPr>
        <w:ind w:left="6304" w:hanging="360"/>
      </w:pPr>
      <w:rPr>
        <w:rFonts w:hint="default"/>
        <w:lang w:val="en-US" w:eastAsia="en-US" w:bidi="ar-SA"/>
      </w:rPr>
    </w:lvl>
    <w:lvl w:ilvl="8" w:tentative="0">
      <w:start w:val="0"/>
      <w:numFmt w:val="bullet"/>
      <w:lvlText w:val="•"/>
      <w:lvlJc w:val="left"/>
      <w:pPr>
        <w:ind w:left="7231" w:hanging="360"/>
      </w:pPr>
      <w:rPr>
        <w:rFonts w:hint="default"/>
        <w:lang w:val="en-US" w:eastAsia="en-US" w:bidi="ar-SA"/>
      </w:rPr>
    </w:lvl>
  </w:abstractNum>
  <w:abstractNum w:abstractNumId="17">
    <w:nsid w:val="25B654F3"/>
    <w:multiLevelType w:val="multilevel"/>
    <w:tmpl w:val="25B654F3"/>
    <w:lvl w:ilvl="0" w:tentative="0">
      <w:start w:val="1"/>
      <w:numFmt w:val="decimal"/>
      <w:lvlText w:val="%1."/>
      <w:lvlJc w:val="left"/>
      <w:pPr>
        <w:ind w:left="742"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2"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18">
    <w:nsid w:val="2A8F537B"/>
    <w:multiLevelType w:val="multilevel"/>
    <w:tmpl w:val="2A8F537B"/>
    <w:lvl w:ilvl="0" w:tentative="0">
      <w:start w:val="1"/>
      <w:numFmt w:val="decimal"/>
      <w:lvlText w:val="%1."/>
      <w:lvlJc w:val="left"/>
      <w:pPr>
        <w:ind w:left="742"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2"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19">
    <w:nsid w:val="39A0D9AC"/>
    <w:multiLevelType w:val="multilevel"/>
    <w:tmpl w:val="39A0D9AC"/>
    <w:lvl w:ilvl="0" w:tentative="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1574" w:hanging="360"/>
      </w:pPr>
      <w:rPr>
        <w:rFonts w:hint="default"/>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20">
    <w:nsid w:val="46A08BB8"/>
    <w:multiLevelType w:val="multilevel"/>
    <w:tmpl w:val="46A08BB8"/>
    <w:lvl w:ilvl="0" w:tentative="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1"/>
      <w:numFmt w:val="lowerLetter"/>
      <w:lvlText w:val="%2."/>
      <w:lvlJc w:val="left"/>
      <w:pPr>
        <w:ind w:left="74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21">
    <w:nsid w:val="4C1BAE26"/>
    <w:multiLevelType w:val="multilevel"/>
    <w:tmpl w:val="4C1BAE26"/>
    <w:lvl w:ilvl="0" w:tentative="0">
      <w:start w:val="1"/>
      <w:numFmt w:val="lowerLetter"/>
      <w:lvlText w:val="%1)"/>
      <w:lvlJc w:val="left"/>
      <w:pPr>
        <w:ind w:left="22" w:hanging="318"/>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1"/>
      <w:numFmt w:val="lowerLetter"/>
      <w:lvlText w:val="%2."/>
      <w:lvlJc w:val="left"/>
      <w:pPr>
        <w:ind w:left="1711" w:hanging="249"/>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2" w:tentative="0">
      <w:start w:val="0"/>
      <w:numFmt w:val="bullet"/>
      <w:lvlText w:val="•"/>
      <w:lvlJc w:val="left"/>
      <w:pPr>
        <w:ind w:left="2538" w:hanging="249"/>
      </w:pPr>
      <w:rPr>
        <w:rFonts w:hint="default"/>
        <w:lang w:val="en-US" w:eastAsia="en-US" w:bidi="ar-SA"/>
      </w:rPr>
    </w:lvl>
    <w:lvl w:ilvl="3" w:tentative="0">
      <w:start w:val="0"/>
      <w:numFmt w:val="bullet"/>
      <w:lvlText w:val="•"/>
      <w:lvlJc w:val="left"/>
      <w:pPr>
        <w:ind w:left="3356" w:hanging="249"/>
      </w:pPr>
      <w:rPr>
        <w:rFonts w:hint="default"/>
        <w:lang w:val="en-US" w:eastAsia="en-US" w:bidi="ar-SA"/>
      </w:rPr>
    </w:lvl>
    <w:lvl w:ilvl="4" w:tentative="0">
      <w:start w:val="0"/>
      <w:numFmt w:val="bullet"/>
      <w:lvlText w:val="•"/>
      <w:lvlJc w:val="left"/>
      <w:pPr>
        <w:ind w:left="4175" w:hanging="249"/>
      </w:pPr>
      <w:rPr>
        <w:rFonts w:hint="default"/>
        <w:lang w:val="en-US" w:eastAsia="en-US" w:bidi="ar-SA"/>
      </w:rPr>
    </w:lvl>
    <w:lvl w:ilvl="5" w:tentative="0">
      <w:start w:val="0"/>
      <w:numFmt w:val="bullet"/>
      <w:lvlText w:val="•"/>
      <w:lvlJc w:val="left"/>
      <w:pPr>
        <w:ind w:left="4993" w:hanging="249"/>
      </w:pPr>
      <w:rPr>
        <w:rFonts w:hint="default"/>
        <w:lang w:val="en-US" w:eastAsia="en-US" w:bidi="ar-SA"/>
      </w:rPr>
    </w:lvl>
    <w:lvl w:ilvl="6" w:tentative="0">
      <w:start w:val="0"/>
      <w:numFmt w:val="bullet"/>
      <w:lvlText w:val="•"/>
      <w:lvlJc w:val="left"/>
      <w:pPr>
        <w:ind w:left="5812" w:hanging="249"/>
      </w:pPr>
      <w:rPr>
        <w:rFonts w:hint="default"/>
        <w:lang w:val="en-US" w:eastAsia="en-US" w:bidi="ar-SA"/>
      </w:rPr>
    </w:lvl>
    <w:lvl w:ilvl="7" w:tentative="0">
      <w:start w:val="0"/>
      <w:numFmt w:val="bullet"/>
      <w:lvlText w:val="•"/>
      <w:lvlJc w:val="left"/>
      <w:pPr>
        <w:ind w:left="6630" w:hanging="249"/>
      </w:pPr>
      <w:rPr>
        <w:rFonts w:hint="default"/>
        <w:lang w:val="en-US" w:eastAsia="en-US" w:bidi="ar-SA"/>
      </w:rPr>
    </w:lvl>
    <w:lvl w:ilvl="8" w:tentative="0">
      <w:start w:val="0"/>
      <w:numFmt w:val="bullet"/>
      <w:lvlText w:val="•"/>
      <w:lvlJc w:val="left"/>
      <w:pPr>
        <w:ind w:left="7449" w:hanging="249"/>
      </w:pPr>
      <w:rPr>
        <w:rFonts w:hint="default"/>
        <w:lang w:val="en-US" w:eastAsia="en-US" w:bidi="ar-SA"/>
      </w:rPr>
    </w:lvl>
  </w:abstractNum>
  <w:abstractNum w:abstractNumId="22">
    <w:nsid w:val="4D4DC07F"/>
    <w:multiLevelType w:val="multilevel"/>
    <w:tmpl w:val="4D4DC07F"/>
    <w:lvl w:ilvl="0" w:tentative="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1574" w:hanging="360"/>
      </w:pPr>
      <w:rPr>
        <w:rFonts w:hint="default"/>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23">
    <w:nsid w:val="59ADCABA"/>
    <w:multiLevelType w:val="multilevel"/>
    <w:tmpl w:val="59ADCABA"/>
    <w:lvl w:ilvl="0" w:tentative="0">
      <w:start w:val="1"/>
      <w:numFmt w:val="decimal"/>
      <w:lvlText w:val="%1."/>
      <w:lvlJc w:val="left"/>
      <w:pPr>
        <w:ind w:left="302" w:hanging="280"/>
        <w:jc w:val="left"/>
      </w:pPr>
      <w:rPr>
        <w:rFonts w:hint="default" w:ascii="Times New Roman" w:hAnsi="Times New Roman" w:eastAsia="Times New Roman" w:cs="Times New Roman"/>
        <w:b/>
        <w:bCs/>
        <w:i w:val="0"/>
        <w:iCs w:val="0"/>
        <w:spacing w:val="-1"/>
        <w:w w:val="100"/>
        <w:sz w:val="28"/>
        <w:szCs w:val="28"/>
        <w:lang w:val="en-US" w:eastAsia="en-US" w:bidi="ar-SA"/>
      </w:rPr>
    </w:lvl>
    <w:lvl w:ilvl="1"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1667" w:hanging="360"/>
      </w:pPr>
      <w:rPr>
        <w:rFonts w:hint="default"/>
        <w:lang w:val="en-US" w:eastAsia="en-US" w:bidi="ar-SA"/>
      </w:rPr>
    </w:lvl>
    <w:lvl w:ilvl="3" w:tentative="0">
      <w:start w:val="0"/>
      <w:numFmt w:val="bullet"/>
      <w:lvlText w:val="•"/>
      <w:lvlJc w:val="left"/>
      <w:pPr>
        <w:ind w:left="2594" w:hanging="360"/>
      </w:pPr>
      <w:rPr>
        <w:rFonts w:hint="default"/>
        <w:lang w:val="en-US" w:eastAsia="en-US" w:bidi="ar-SA"/>
      </w:rPr>
    </w:lvl>
    <w:lvl w:ilvl="4" w:tentative="0">
      <w:start w:val="0"/>
      <w:numFmt w:val="bullet"/>
      <w:lvlText w:val="•"/>
      <w:lvlJc w:val="left"/>
      <w:pPr>
        <w:ind w:left="3522" w:hanging="360"/>
      </w:pPr>
      <w:rPr>
        <w:rFonts w:hint="default"/>
        <w:lang w:val="en-US" w:eastAsia="en-US" w:bidi="ar-SA"/>
      </w:rPr>
    </w:lvl>
    <w:lvl w:ilvl="5" w:tentative="0">
      <w:start w:val="0"/>
      <w:numFmt w:val="bullet"/>
      <w:lvlText w:val="•"/>
      <w:lvlJc w:val="left"/>
      <w:pPr>
        <w:ind w:left="4449" w:hanging="360"/>
      </w:pPr>
      <w:rPr>
        <w:rFonts w:hint="default"/>
        <w:lang w:val="en-US" w:eastAsia="en-US" w:bidi="ar-SA"/>
      </w:rPr>
    </w:lvl>
    <w:lvl w:ilvl="6" w:tentative="0">
      <w:start w:val="0"/>
      <w:numFmt w:val="bullet"/>
      <w:lvlText w:val="•"/>
      <w:lvlJc w:val="left"/>
      <w:pPr>
        <w:ind w:left="5376" w:hanging="360"/>
      </w:pPr>
      <w:rPr>
        <w:rFonts w:hint="default"/>
        <w:lang w:val="en-US" w:eastAsia="en-US" w:bidi="ar-SA"/>
      </w:rPr>
    </w:lvl>
    <w:lvl w:ilvl="7" w:tentative="0">
      <w:start w:val="0"/>
      <w:numFmt w:val="bullet"/>
      <w:lvlText w:val="•"/>
      <w:lvlJc w:val="left"/>
      <w:pPr>
        <w:ind w:left="6304" w:hanging="360"/>
      </w:pPr>
      <w:rPr>
        <w:rFonts w:hint="default"/>
        <w:lang w:val="en-US" w:eastAsia="en-US" w:bidi="ar-SA"/>
      </w:rPr>
    </w:lvl>
    <w:lvl w:ilvl="8" w:tentative="0">
      <w:start w:val="0"/>
      <w:numFmt w:val="bullet"/>
      <w:lvlText w:val="•"/>
      <w:lvlJc w:val="left"/>
      <w:pPr>
        <w:ind w:left="7231" w:hanging="360"/>
      </w:pPr>
      <w:rPr>
        <w:rFonts w:hint="default"/>
        <w:lang w:val="en-US" w:eastAsia="en-US" w:bidi="ar-SA"/>
      </w:rPr>
    </w:lvl>
  </w:abstractNum>
  <w:abstractNum w:abstractNumId="24">
    <w:nsid w:val="5A241D34"/>
    <w:multiLevelType w:val="multilevel"/>
    <w:tmpl w:val="5A241D34"/>
    <w:lvl w:ilvl="0" w:tentative="0">
      <w:start w:val="1"/>
      <w:numFmt w:val="decimal"/>
      <w:lvlText w:val="%1."/>
      <w:lvlJc w:val="left"/>
      <w:pPr>
        <w:ind w:left="742"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25">
    <w:nsid w:val="60382F6E"/>
    <w:multiLevelType w:val="multilevel"/>
    <w:tmpl w:val="60382F6E"/>
    <w:lvl w:ilvl="0" w:tentative="0">
      <w:start w:val="1"/>
      <w:numFmt w:val="lowerLetter"/>
      <w:lvlText w:val="%1."/>
      <w:lvlJc w:val="left"/>
      <w:pPr>
        <w:ind w:left="74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1"/>
      <w:numFmt w:val="lowerLetter"/>
      <w:lvlText w:val="%2."/>
      <w:lvlJc w:val="left"/>
      <w:pPr>
        <w:ind w:left="146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2" w:tentative="0">
      <w:start w:val="0"/>
      <w:numFmt w:val="bullet"/>
      <w:lvlText w:val="•"/>
      <w:lvlJc w:val="left"/>
      <w:pPr>
        <w:ind w:left="2307" w:hanging="360"/>
      </w:pPr>
      <w:rPr>
        <w:rFonts w:hint="default"/>
        <w:lang w:val="en-US" w:eastAsia="en-US" w:bidi="ar-SA"/>
      </w:rPr>
    </w:lvl>
    <w:lvl w:ilvl="3" w:tentative="0">
      <w:start w:val="0"/>
      <w:numFmt w:val="bullet"/>
      <w:lvlText w:val="•"/>
      <w:lvlJc w:val="left"/>
      <w:pPr>
        <w:ind w:left="3154" w:hanging="360"/>
      </w:pPr>
      <w:rPr>
        <w:rFonts w:hint="default"/>
        <w:lang w:val="en-US" w:eastAsia="en-US" w:bidi="ar-SA"/>
      </w:rPr>
    </w:lvl>
    <w:lvl w:ilvl="4" w:tentative="0">
      <w:start w:val="0"/>
      <w:numFmt w:val="bullet"/>
      <w:lvlText w:val="•"/>
      <w:lvlJc w:val="left"/>
      <w:pPr>
        <w:ind w:left="4002" w:hanging="360"/>
      </w:pPr>
      <w:rPr>
        <w:rFonts w:hint="default"/>
        <w:lang w:val="en-US" w:eastAsia="en-US" w:bidi="ar-SA"/>
      </w:rPr>
    </w:lvl>
    <w:lvl w:ilvl="5" w:tentative="0">
      <w:start w:val="0"/>
      <w:numFmt w:val="bullet"/>
      <w:lvlText w:val="•"/>
      <w:lvlJc w:val="left"/>
      <w:pPr>
        <w:ind w:left="4849" w:hanging="360"/>
      </w:pPr>
      <w:rPr>
        <w:rFonts w:hint="default"/>
        <w:lang w:val="en-US" w:eastAsia="en-US" w:bidi="ar-SA"/>
      </w:rPr>
    </w:lvl>
    <w:lvl w:ilvl="6" w:tentative="0">
      <w:start w:val="0"/>
      <w:numFmt w:val="bullet"/>
      <w:lvlText w:val="•"/>
      <w:lvlJc w:val="left"/>
      <w:pPr>
        <w:ind w:left="5696" w:hanging="360"/>
      </w:pPr>
      <w:rPr>
        <w:rFonts w:hint="default"/>
        <w:lang w:val="en-US" w:eastAsia="en-US" w:bidi="ar-SA"/>
      </w:rPr>
    </w:lvl>
    <w:lvl w:ilvl="7" w:tentative="0">
      <w:start w:val="0"/>
      <w:numFmt w:val="bullet"/>
      <w:lvlText w:val="•"/>
      <w:lvlJc w:val="left"/>
      <w:pPr>
        <w:ind w:left="6544" w:hanging="360"/>
      </w:pPr>
      <w:rPr>
        <w:rFonts w:hint="default"/>
        <w:lang w:val="en-US" w:eastAsia="en-US" w:bidi="ar-SA"/>
      </w:rPr>
    </w:lvl>
    <w:lvl w:ilvl="8" w:tentative="0">
      <w:start w:val="0"/>
      <w:numFmt w:val="bullet"/>
      <w:lvlText w:val="•"/>
      <w:lvlJc w:val="left"/>
      <w:pPr>
        <w:ind w:left="7391" w:hanging="360"/>
      </w:pPr>
      <w:rPr>
        <w:rFonts w:hint="default"/>
        <w:lang w:val="en-US" w:eastAsia="en-US" w:bidi="ar-SA"/>
      </w:rPr>
    </w:lvl>
  </w:abstractNum>
  <w:abstractNum w:abstractNumId="26">
    <w:nsid w:val="629F7852"/>
    <w:multiLevelType w:val="multilevel"/>
    <w:tmpl w:val="629F7852"/>
    <w:lvl w:ilvl="0" w:tentative="0">
      <w:start w:val="0"/>
      <w:numFmt w:val="bullet"/>
      <w:lvlText w:val="•"/>
      <w:lvlJc w:val="left"/>
      <w:pPr>
        <w:ind w:left="23" w:hanging="168"/>
      </w:pPr>
      <w:rPr>
        <w:rFonts w:hint="default" w:ascii="Times New Roman" w:hAnsi="Times New Roman" w:eastAsia="Times New Roman" w:cs="Times New Roman"/>
        <w:b w:val="0"/>
        <w:bCs w:val="0"/>
        <w:i w:val="0"/>
        <w:iCs w:val="0"/>
        <w:color w:val="1F2023"/>
        <w:spacing w:val="0"/>
        <w:w w:val="78"/>
        <w:sz w:val="28"/>
        <w:szCs w:val="28"/>
        <w:lang w:val="en-US" w:eastAsia="en-US" w:bidi="ar-SA"/>
      </w:rPr>
    </w:lvl>
    <w:lvl w:ilvl="1" w:tentative="0">
      <w:start w:val="0"/>
      <w:numFmt w:val="bullet"/>
      <w:lvlText w:val="●"/>
      <w:lvlJc w:val="left"/>
      <w:pPr>
        <w:ind w:left="743" w:hanging="360"/>
      </w:pPr>
      <w:rPr>
        <w:rFonts w:hint="default" w:ascii="Microsoft Sans Serif" w:hAnsi="Microsoft Sans Serif" w:eastAsia="Microsoft Sans Serif" w:cs="Microsoft Sans Serif"/>
        <w:spacing w:val="0"/>
        <w:w w:val="100"/>
        <w:lang w:val="en-US" w:eastAsia="en-US" w:bidi="ar-SA"/>
      </w:rPr>
    </w:lvl>
    <w:lvl w:ilvl="2" w:tentative="0">
      <w:start w:val="0"/>
      <w:numFmt w:val="bullet"/>
      <w:lvlText w:val="•"/>
      <w:lvlJc w:val="left"/>
      <w:pPr>
        <w:ind w:left="1667" w:hanging="360"/>
      </w:pPr>
      <w:rPr>
        <w:rFonts w:hint="default"/>
        <w:lang w:val="en-US" w:eastAsia="en-US" w:bidi="ar-SA"/>
      </w:rPr>
    </w:lvl>
    <w:lvl w:ilvl="3" w:tentative="0">
      <w:start w:val="0"/>
      <w:numFmt w:val="bullet"/>
      <w:lvlText w:val="•"/>
      <w:lvlJc w:val="left"/>
      <w:pPr>
        <w:ind w:left="2594" w:hanging="360"/>
      </w:pPr>
      <w:rPr>
        <w:rFonts w:hint="default"/>
        <w:lang w:val="en-US" w:eastAsia="en-US" w:bidi="ar-SA"/>
      </w:rPr>
    </w:lvl>
    <w:lvl w:ilvl="4" w:tentative="0">
      <w:start w:val="0"/>
      <w:numFmt w:val="bullet"/>
      <w:lvlText w:val="•"/>
      <w:lvlJc w:val="left"/>
      <w:pPr>
        <w:ind w:left="3522" w:hanging="360"/>
      </w:pPr>
      <w:rPr>
        <w:rFonts w:hint="default"/>
        <w:lang w:val="en-US" w:eastAsia="en-US" w:bidi="ar-SA"/>
      </w:rPr>
    </w:lvl>
    <w:lvl w:ilvl="5" w:tentative="0">
      <w:start w:val="0"/>
      <w:numFmt w:val="bullet"/>
      <w:lvlText w:val="•"/>
      <w:lvlJc w:val="left"/>
      <w:pPr>
        <w:ind w:left="4449" w:hanging="360"/>
      </w:pPr>
      <w:rPr>
        <w:rFonts w:hint="default"/>
        <w:lang w:val="en-US" w:eastAsia="en-US" w:bidi="ar-SA"/>
      </w:rPr>
    </w:lvl>
    <w:lvl w:ilvl="6" w:tentative="0">
      <w:start w:val="0"/>
      <w:numFmt w:val="bullet"/>
      <w:lvlText w:val="•"/>
      <w:lvlJc w:val="left"/>
      <w:pPr>
        <w:ind w:left="5376" w:hanging="360"/>
      </w:pPr>
      <w:rPr>
        <w:rFonts w:hint="default"/>
        <w:lang w:val="en-US" w:eastAsia="en-US" w:bidi="ar-SA"/>
      </w:rPr>
    </w:lvl>
    <w:lvl w:ilvl="7" w:tentative="0">
      <w:start w:val="0"/>
      <w:numFmt w:val="bullet"/>
      <w:lvlText w:val="•"/>
      <w:lvlJc w:val="left"/>
      <w:pPr>
        <w:ind w:left="6304" w:hanging="360"/>
      </w:pPr>
      <w:rPr>
        <w:rFonts w:hint="default"/>
        <w:lang w:val="en-US" w:eastAsia="en-US" w:bidi="ar-SA"/>
      </w:rPr>
    </w:lvl>
    <w:lvl w:ilvl="8" w:tentative="0">
      <w:start w:val="0"/>
      <w:numFmt w:val="bullet"/>
      <w:lvlText w:val="•"/>
      <w:lvlJc w:val="left"/>
      <w:pPr>
        <w:ind w:left="7231" w:hanging="360"/>
      </w:pPr>
      <w:rPr>
        <w:rFonts w:hint="default"/>
        <w:lang w:val="en-US" w:eastAsia="en-US" w:bidi="ar-SA"/>
      </w:rPr>
    </w:lvl>
  </w:abstractNum>
  <w:abstractNum w:abstractNumId="27">
    <w:nsid w:val="72183CF9"/>
    <w:multiLevelType w:val="multilevel"/>
    <w:tmpl w:val="72183CF9"/>
    <w:lvl w:ilvl="0" w:tentative="0">
      <w:start w:val="1"/>
      <w:numFmt w:val="decimal"/>
      <w:lvlText w:val="%1."/>
      <w:lvlJc w:val="left"/>
      <w:pPr>
        <w:ind w:left="742"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742"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abstractNum w:abstractNumId="28">
    <w:nsid w:val="77ECEA79"/>
    <w:multiLevelType w:val="multilevel"/>
    <w:tmpl w:val="77ECEA79"/>
    <w:lvl w:ilvl="0" w:tentative="0">
      <w:start w:val="1"/>
      <w:numFmt w:val="upperLetter"/>
      <w:lvlText w:val="%1."/>
      <w:lvlJc w:val="left"/>
      <w:pPr>
        <w:ind w:left="365" w:hanging="343"/>
        <w:jc w:val="left"/>
      </w:pPr>
      <w:rPr>
        <w:rFonts w:hint="default"/>
        <w:spacing w:val="-1"/>
        <w:w w:val="100"/>
        <w:lang w:val="en-US" w:eastAsia="en-US" w:bidi="ar-SA"/>
      </w:rPr>
    </w:lvl>
    <w:lvl w:ilvl="1" w:tentative="0">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2" w:tentative="0">
      <w:start w:val="0"/>
      <w:numFmt w:val="bullet"/>
      <w:lvlText w:val="•"/>
      <w:lvlJc w:val="left"/>
      <w:pPr>
        <w:ind w:left="1667" w:hanging="360"/>
      </w:pPr>
      <w:rPr>
        <w:rFonts w:hint="default"/>
        <w:lang w:val="en-US" w:eastAsia="en-US" w:bidi="ar-SA"/>
      </w:rPr>
    </w:lvl>
    <w:lvl w:ilvl="3" w:tentative="0">
      <w:start w:val="0"/>
      <w:numFmt w:val="bullet"/>
      <w:lvlText w:val="•"/>
      <w:lvlJc w:val="left"/>
      <w:pPr>
        <w:ind w:left="2594" w:hanging="360"/>
      </w:pPr>
      <w:rPr>
        <w:rFonts w:hint="default"/>
        <w:lang w:val="en-US" w:eastAsia="en-US" w:bidi="ar-SA"/>
      </w:rPr>
    </w:lvl>
    <w:lvl w:ilvl="4" w:tentative="0">
      <w:start w:val="0"/>
      <w:numFmt w:val="bullet"/>
      <w:lvlText w:val="•"/>
      <w:lvlJc w:val="left"/>
      <w:pPr>
        <w:ind w:left="3522" w:hanging="360"/>
      </w:pPr>
      <w:rPr>
        <w:rFonts w:hint="default"/>
        <w:lang w:val="en-US" w:eastAsia="en-US" w:bidi="ar-SA"/>
      </w:rPr>
    </w:lvl>
    <w:lvl w:ilvl="5" w:tentative="0">
      <w:start w:val="0"/>
      <w:numFmt w:val="bullet"/>
      <w:lvlText w:val="•"/>
      <w:lvlJc w:val="left"/>
      <w:pPr>
        <w:ind w:left="4449" w:hanging="360"/>
      </w:pPr>
      <w:rPr>
        <w:rFonts w:hint="default"/>
        <w:lang w:val="en-US" w:eastAsia="en-US" w:bidi="ar-SA"/>
      </w:rPr>
    </w:lvl>
    <w:lvl w:ilvl="6" w:tentative="0">
      <w:start w:val="0"/>
      <w:numFmt w:val="bullet"/>
      <w:lvlText w:val="•"/>
      <w:lvlJc w:val="left"/>
      <w:pPr>
        <w:ind w:left="5376" w:hanging="360"/>
      </w:pPr>
      <w:rPr>
        <w:rFonts w:hint="default"/>
        <w:lang w:val="en-US" w:eastAsia="en-US" w:bidi="ar-SA"/>
      </w:rPr>
    </w:lvl>
    <w:lvl w:ilvl="7" w:tentative="0">
      <w:start w:val="0"/>
      <w:numFmt w:val="bullet"/>
      <w:lvlText w:val="•"/>
      <w:lvlJc w:val="left"/>
      <w:pPr>
        <w:ind w:left="6304" w:hanging="360"/>
      </w:pPr>
      <w:rPr>
        <w:rFonts w:hint="default"/>
        <w:lang w:val="en-US" w:eastAsia="en-US" w:bidi="ar-SA"/>
      </w:rPr>
    </w:lvl>
    <w:lvl w:ilvl="8" w:tentative="0">
      <w:start w:val="0"/>
      <w:numFmt w:val="bullet"/>
      <w:lvlText w:val="•"/>
      <w:lvlJc w:val="left"/>
      <w:pPr>
        <w:ind w:left="7231" w:hanging="360"/>
      </w:pPr>
      <w:rPr>
        <w:rFonts w:hint="default"/>
        <w:lang w:val="en-US" w:eastAsia="en-US" w:bidi="ar-SA"/>
      </w:rPr>
    </w:lvl>
  </w:abstractNum>
  <w:abstractNum w:abstractNumId="29">
    <w:nsid w:val="7C246926"/>
    <w:multiLevelType w:val="multilevel"/>
    <w:tmpl w:val="7C246926"/>
    <w:lvl w:ilvl="0" w:tentative="0">
      <w:start w:val="1"/>
      <w:numFmt w:val="lowerLetter"/>
      <w:lvlText w:val="%1."/>
      <w:lvlJc w:val="left"/>
      <w:pPr>
        <w:ind w:left="743"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1574" w:hanging="360"/>
      </w:pPr>
      <w:rPr>
        <w:rFonts w:hint="default"/>
        <w:lang w:val="en-US" w:eastAsia="en-US" w:bidi="ar-SA"/>
      </w:rPr>
    </w:lvl>
    <w:lvl w:ilvl="2" w:tentative="0">
      <w:start w:val="0"/>
      <w:numFmt w:val="bullet"/>
      <w:lvlText w:val="•"/>
      <w:lvlJc w:val="left"/>
      <w:pPr>
        <w:ind w:left="2409" w:hanging="360"/>
      </w:pPr>
      <w:rPr>
        <w:rFonts w:hint="default"/>
        <w:lang w:val="en-US" w:eastAsia="en-US" w:bidi="ar-SA"/>
      </w:rPr>
    </w:lvl>
    <w:lvl w:ilvl="3" w:tentative="0">
      <w:start w:val="0"/>
      <w:numFmt w:val="bullet"/>
      <w:lvlText w:val="•"/>
      <w:lvlJc w:val="left"/>
      <w:pPr>
        <w:ind w:left="3243"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747" w:hanging="360"/>
      </w:pPr>
      <w:rPr>
        <w:rFonts w:hint="default"/>
        <w:lang w:val="en-US" w:eastAsia="en-US" w:bidi="ar-SA"/>
      </w:rPr>
    </w:lvl>
    <w:lvl w:ilvl="7" w:tentative="0">
      <w:start w:val="0"/>
      <w:numFmt w:val="bullet"/>
      <w:lvlText w:val="•"/>
      <w:lvlJc w:val="left"/>
      <w:pPr>
        <w:ind w:left="6582" w:hanging="360"/>
      </w:pPr>
      <w:rPr>
        <w:rFonts w:hint="default"/>
        <w:lang w:val="en-US" w:eastAsia="en-US" w:bidi="ar-SA"/>
      </w:rPr>
    </w:lvl>
    <w:lvl w:ilvl="8" w:tentative="0">
      <w:start w:val="0"/>
      <w:numFmt w:val="bullet"/>
      <w:lvlText w:val="•"/>
      <w:lvlJc w:val="left"/>
      <w:pPr>
        <w:ind w:left="7416" w:hanging="360"/>
      </w:pPr>
      <w:rPr>
        <w:rFonts w:hint="default"/>
        <w:lang w:val="en-US" w:eastAsia="en-US" w:bidi="ar-SA"/>
      </w:rPr>
    </w:lvl>
  </w:abstractNum>
  <w:num w:numId="1">
    <w:abstractNumId w:val="12"/>
  </w:num>
  <w:num w:numId="2">
    <w:abstractNumId w:val="8"/>
  </w:num>
  <w:num w:numId="3">
    <w:abstractNumId w:val="23"/>
  </w:num>
  <w:num w:numId="4">
    <w:abstractNumId w:val="6"/>
  </w:num>
  <w:num w:numId="5">
    <w:abstractNumId w:val="4"/>
  </w:num>
  <w:num w:numId="6">
    <w:abstractNumId w:val="14"/>
  </w:num>
  <w:num w:numId="7">
    <w:abstractNumId w:val="17"/>
  </w:num>
  <w:num w:numId="8">
    <w:abstractNumId w:val="27"/>
  </w:num>
  <w:num w:numId="9">
    <w:abstractNumId w:val="13"/>
  </w:num>
  <w:num w:numId="10">
    <w:abstractNumId w:val="0"/>
  </w:num>
  <w:num w:numId="11">
    <w:abstractNumId w:val="18"/>
  </w:num>
  <w:num w:numId="12">
    <w:abstractNumId w:val="24"/>
  </w:num>
  <w:num w:numId="13">
    <w:abstractNumId w:val="7"/>
  </w:num>
  <w:num w:numId="14">
    <w:abstractNumId w:val="22"/>
  </w:num>
  <w:num w:numId="15">
    <w:abstractNumId w:val="11"/>
  </w:num>
  <w:num w:numId="16">
    <w:abstractNumId w:val="16"/>
  </w:num>
  <w:num w:numId="17">
    <w:abstractNumId w:val="10"/>
  </w:num>
  <w:num w:numId="18">
    <w:abstractNumId w:val="9"/>
  </w:num>
  <w:num w:numId="19">
    <w:abstractNumId w:val="2"/>
  </w:num>
  <w:num w:numId="20">
    <w:abstractNumId w:val="21"/>
  </w:num>
  <w:num w:numId="21">
    <w:abstractNumId w:val="25"/>
  </w:num>
  <w:num w:numId="22">
    <w:abstractNumId w:val="15"/>
  </w:num>
  <w:num w:numId="23">
    <w:abstractNumId w:val="20"/>
  </w:num>
  <w:num w:numId="24">
    <w:abstractNumId w:val="3"/>
  </w:num>
  <w:num w:numId="25">
    <w:abstractNumId w:val="29"/>
  </w:num>
  <w:num w:numId="26">
    <w:abstractNumId w:val="28"/>
  </w:num>
  <w:num w:numId="27">
    <w:abstractNumId w:val="5"/>
  </w:num>
  <w:num w:numId="28">
    <w:abstractNumId w:val="26"/>
  </w:num>
  <w:num w:numId="29">
    <w:abstractNumId w:val="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BD933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0"/>
      <w:ind w:left="23"/>
      <w:outlineLvl w:val="1"/>
    </w:pPr>
    <w:rPr>
      <w:rFonts w:ascii="Times New Roman" w:hAnsi="Times New Roman" w:eastAsia="Times New Roman" w:cs="Times New Roman"/>
      <w:b/>
      <w:bCs/>
      <w:sz w:val="48"/>
      <w:szCs w:val="48"/>
      <w:lang w:val="en-US" w:eastAsia="en-US" w:bidi="ar-SA"/>
    </w:rPr>
  </w:style>
  <w:style w:type="paragraph" w:styleId="3">
    <w:name w:val="heading 2"/>
    <w:basedOn w:val="1"/>
    <w:qFormat/>
    <w:uiPriority w:val="1"/>
    <w:pPr>
      <w:ind w:left="23"/>
      <w:outlineLvl w:val="2"/>
    </w:pPr>
    <w:rPr>
      <w:rFonts w:ascii="Times New Roman" w:hAnsi="Times New Roman" w:eastAsia="Times New Roman" w:cs="Times New Roman"/>
      <w:b/>
      <w:bCs/>
      <w:sz w:val="36"/>
      <w:szCs w:val="36"/>
      <w:lang w:val="en-US" w:eastAsia="en-US" w:bidi="ar-SA"/>
    </w:rPr>
  </w:style>
  <w:style w:type="paragraph" w:styleId="4">
    <w:name w:val="heading 3"/>
    <w:basedOn w:val="1"/>
    <w:qFormat/>
    <w:uiPriority w:val="1"/>
    <w:pPr>
      <w:ind w:left="23"/>
      <w:outlineLvl w:val="3"/>
    </w:pPr>
    <w:rPr>
      <w:rFonts w:ascii="Times New Roman" w:hAnsi="Times New Roman" w:eastAsia="Times New Roman" w:cs="Times New Roman"/>
      <w:b/>
      <w:bCs/>
      <w:sz w:val="28"/>
      <w:szCs w:val="28"/>
      <w:lang w:val="en-US" w:eastAsia="en-US" w:bidi="ar-SA"/>
    </w:rPr>
  </w:style>
  <w:style w:type="character" w:default="1" w:styleId="5">
    <w:name w:val="Default Paragraph Font"/>
    <w:semiHidden/>
    <w:unhideWhenUsed/>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en-US" w:eastAsia="en-US" w:bidi="ar-SA"/>
    </w:rPr>
  </w:style>
  <w:style w:type="paragraph" w:styleId="8">
    <w:name w:val="header"/>
    <w:basedOn w:val="1"/>
    <w:qFormat/>
    <w:uiPriority w:val="0"/>
    <w:pPr>
      <w:tabs>
        <w:tab w:val="center" w:pos="4153"/>
        <w:tab w:val="right" w:pos="8306"/>
      </w:tabs>
      <w:snapToGrid w:val="0"/>
    </w:pPr>
    <w:rPr>
      <w:sz w:val="18"/>
      <w:szCs w:val="18"/>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742" w:hanging="359"/>
    </w:pPr>
    <w:rPr>
      <w:rFonts w:ascii="Times New Roman" w:hAnsi="Times New Roman" w:eastAsia="Times New Roman" w:cs="Times New Roman"/>
      <w:lang w:val="en-US" w:eastAsia="en-US" w:bidi="ar-SA"/>
    </w:rPr>
  </w:style>
  <w:style w:type="paragraph" w:customStyle="1" w:styleId="11">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hyperlink" Target="https://www.studocu.com/in?utm_campaign=shared-document%26utm_source=studocu-document%26utm_medium=social_sharing%26utm_content=unit-3-notes-of-ai" TargetMode="External"/><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TotalTime>7</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2025-05-31T04:30:00Z</dcterms:created>
  <dc:creator>sachin</dc:creator>
  <cp:lastModifiedBy>Sachin Chawhan</cp:lastModifiedBy>
  <dcterms:modified xsi:type="dcterms:W3CDTF">2025-05-31T04:58:06Z</dcterms:modified>
  <dc:title>Unit-3 - Notes of ai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UnknownApplication</vt:lpwstr>
  </property>
  <property fmtid="{D5CDD505-2E9C-101B-9397-08002B2CF9AE}" pid="4" name="LastSaved">
    <vt:filetime>2025-05-31T00:00:00Z</vt:filetime>
  </property>
  <property fmtid="{D5CDD505-2E9C-101B-9397-08002B2CF9AE}" pid="5" name="Producer">
    <vt:lpwstr>GPL Ghostscript 10.02.1</vt:lpwstr>
  </property>
  <property fmtid="{D5CDD505-2E9C-101B-9397-08002B2CF9AE}" pid="6" name="KSOProductBuildVer">
    <vt:lpwstr>1033-12.2.0.20795</vt:lpwstr>
  </property>
  <property fmtid="{D5CDD505-2E9C-101B-9397-08002B2CF9AE}" pid="7" name="ICV">
    <vt:lpwstr>B2806D2AC9274AD08874F18153FCF61F_12</vt:lpwstr>
  </property>
</Properties>
</file>